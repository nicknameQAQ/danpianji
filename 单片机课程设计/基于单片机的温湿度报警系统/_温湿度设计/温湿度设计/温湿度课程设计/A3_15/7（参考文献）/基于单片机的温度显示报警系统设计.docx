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0553" w:rsidRPr="000560ED" w:rsidRDefault="000560ED">
      <w:pPr>
        <w:rPr>
          <w:rFonts w:ascii="黑体" w:eastAsia="黑体" w:hAnsi="黑体"/>
          <w:sz w:val="24"/>
          <w:szCs w:val="24"/>
        </w:rPr>
      </w:pPr>
      <w:r w:rsidRPr="000560ED">
        <w:rPr>
          <w:rFonts w:ascii="黑体" w:eastAsia="黑体" w:hAnsi="黑体" w:hint="eastAsia"/>
          <w:sz w:val="24"/>
          <w:szCs w:val="24"/>
        </w:rPr>
        <w:t>基础课程设计（论文）</w:t>
      </w:r>
    </w:p>
    <w:p w:rsidR="000560ED" w:rsidRDefault="000560ED"/>
    <w:p w:rsidR="000560ED" w:rsidRDefault="000560ED"/>
    <w:p w:rsidR="000560ED" w:rsidRDefault="000560ED"/>
    <w:p w:rsidR="000560ED" w:rsidRDefault="000560ED"/>
    <w:p w:rsidR="000560ED" w:rsidRDefault="000560ED"/>
    <w:p w:rsidR="000560ED" w:rsidRDefault="000560ED" w:rsidP="000560ED">
      <w:pPr>
        <w:jc w:val="center"/>
        <w:rPr>
          <w:rFonts w:ascii="黑体" w:eastAsia="黑体" w:hAnsi="黑体"/>
          <w:sz w:val="72"/>
          <w:szCs w:val="72"/>
        </w:rPr>
      </w:pPr>
      <w:r w:rsidRPr="000560ED">
        <w:rPr>
          <w:rFonts w:ascii="黑体" w:eastAsia="黑体" w:hAnsi="黑体" w:hint="eastAsia"/>
          <w:sz w:val="72"/>
          <w:szCs w:val="72"/>
        </w:rPr>
        <w:t>基于单片机的温度显示报警系统设计</w:t>
      </w:r>
    </w:p>
    <w:p w:rsidR="000560ED" w:rsidRDefault="000560ED" w:rsidP="000560ED">
      <w:pPr>
        <w:rPr>
          <w:rFonts w:ascii="黑体" w:eastAsia="黑体" w:hAnsi="黑体"/>
          <w:sz w:val="72"/>
          <w:szCs w:val="72"/>
        </w:rPr>
      </w:pPr>
    </w:p>
    <w:p w:rsidR="000560ED" w:rsidRDefault="000560ED" w:rsidP="000560ED">
      <w:pPr>
        <w:rPr>
          <w:rFonts w:ascii="黑体" w:eastAsia="黑体" w:hAnsi="黑体"/>
          <w:sz w:val="72"/>
          <w:szCs w:val="72"/>
        </w:rPr>
      </w:pPr>
    </w:p>
    <w:p w:rsidR="000560ED" w:rsidRDefault="000560ED" w:rsidP="000560ED">
      <w:pPr>
        <w:rPr>
          <w:rFonts w:ascii="黑体" w:eastAsia="黑体" w:hAnsi="黑体"/>
          <w:sz w:val="72"/>
          <w:szCs w:val="72"/>
        </w:rPr>
      </w:pPr>
    </w:p>
    <w:p w:rsidR="000560ED" w:rsidRDefault="000560ED" w:rsidP="000560ED">
      <w:pPr>
        <w:rPr>
          <w:rFonts w:ascii="宋体" w:hAnsi="宋体"/>
          <w:sz w:val="32"/>
          <w:szCs w:val="32"/>
        </w:rPr>
      </w:pPr>
      <w:r>
        <w:rPr>
          <w:rFonts w:ascii="宋体" w:hAnsi="宋体" w:hint="eastAsia"/>
          <w:b/>
          <w:bCs/>
          <w:sz w:val="32"/>
          <w:szCs w:val="32"/>
        </w:rPr>
        <w:t>专    业：</w:t>
      </w:r>
      <w:r w:rsidRPr="000560ED">
        <w:rPr>
          <w:rFonts w:ascii="宋体" w:hAnsi="宋体" w:hint="eastAsia"/>
          <w:b/>
          <w:bCs/>
          <w:sz w:val="32"/>
          <w:szCs w:val="32"/>
        </w:rPr>
        <w:t>电气工程及其自动化</w:t>
      </w:r>
    </w:p>
    <w:p w:rsidR="000560ED" w:rsidRDefault="000560ED" w:rsidP="000560ED">
      <w:r>
        <w:rPr>
          <w:rFonts w:ascii="宋体" w:hAnsi="宋体" w:hint="eastAsia"/>
          <w:b/>
          <w:bCs/>
          <w:sz w:val="32"/>
          <w:szCs w:val="32"/>
        </w:rPr>
        <w:t>指导教师：</w:t>
      </w:r>
      <w:proofErr w:type="gramStart"/>
      <w:r>
        <w:rPr>
          <w:rFonts w:ascii="宋体" w:hAnsi="宋体" w:hint="eastAsia"/>
          <w:b/>
          <w:bCs/>
          <w:sz w:val="32"/>
          <w:szCs w:val="32"/>
        </w:rPr>
        <w:t>任守华</w:t>
      </w:r>
      <w:proofErr w:type="gramEnd"/>
    </w:p>
    <w:p w:rsidR="000560ED" w:rsidRDefault="000560ED" w:rsidP="000560ED">
      <w:pPr>
        <w:rPr>
          <w:rFonts w:ascii="宋体" w:hAnsi="宋体"/>
          <w:b/>
          <w:bCs/>
          <w:sz w:val="32"/>
          <w:szCs w:val="32"/>
        </w:rPr>
      </w:pPr>
      <w:r>
        <w:rPr>
          <w:rFonts w:ascii="宋体" w:hAnsi="宋体" w:hint="eastAsia"/>
          <w:b/>
          <w:bCs/>
          <w:sz w:val="32"/>
          <w:szCs w:val="32"/>
        </w:rPr>
        <w:t>小组成员：刘春秋（20114073143）</w:t>
      </w:r>
    </w:p>
    <w:p w:rsidR="000560ED" w:rsidRDefault="000560ED" w:rsidP="000560ED">
      <w:pPr>
        <w:ind w:left="1260" w:firstLine="420"/>
        <w:rPr>
          <w:rFonts w:ascii="宋体" w:hAnsi="宋体"/>
          <w:b/>
          <w:bCs/>
          <w:sz w:val="32"/>
          <w:szCs w:val="32"/>
        </w:rPr>
      </w:pPr>
      <w:proofErr w:type="gramStart"/>
      <w:r>
        <w:rPr>
          <w:rFonts w:ascii="宋体" w:hAnsi="宋体" w:hint="eastAsia"/>
          <w:b/>
          <w:bCs/>
          <w:sz w:val="32"/>
          <w:szCs w:val="32"/>
        </w:rPr>
        <w:t>许玖红</w:t>
      </w:r>
      <w:proofErr w:type="gramEnd"/>
      <w:r>
        <w:rPr>
          <w:rFonts w:ascii="宋体" w:hAnsi="宋体" w:hint="eastAsia"/>
          <w:b/>
          <w:bCs/>
          <w:sz w:val="32"/>
          <w:szCs w:val="32"/>
        </w:rPr>
        <w:t>（201140731</w:t>
      </w:r>
      <w:r w:rsidRPr="00FD4A03">
        <w:rPr>
          <w:rFonts w:ascii="宋体" w:hAnsi="宋体" w:hint="eastAsia"/>
          <w:b/>
          <w:bCs/>
          <w:color w:val="FF0000"/>
          <w:sz w:val="32"/>
          <w:szCs w:val="32"/>
        </w:rPr>
        <w:t>43</w:t>
      </w:r>
      <w:r>
        <w:rPr>
          <w:rFonts w:ascii="宋体" w:hAnsi="宋体" w:hint="eastAsia"/>
          <w:b/>
          <w:bCs/>
          <w:sz w:val="32"/>
          <w:szCs w:val="32"/>
        </w:rPr>
        <w:t>）</w:t>
      </w:r>
    </w:p>
    <w:p w:rsidR="000560ED" w:rsidRDefault="000560ED" w:rsidP="000560ED">
      <w:pPr>
        <w:ind w:left="1260" w:firstLine="420"/>
        <w:rPr>
          <w:rFonts w:ascii="宋体" w:hAnsi="宋体"/>
          <w:b/>
          <w:bCs/>
          <w:sz w:val="32"/>
          <w:szCs w:val="32"/>
        </w:rPr>
      </w:pPr>
      <w:r>
        <w:rPr>
          <w:rFonts w:ascii="宋体" w:hAnsi="宋体" w:hint="eastAsia"/>
          <w:b/>
          <w:bCs/>
          <w:sz w:val="32"/>
          <w:szCs w:val="32"/>
        </w:rPr>
        <w:t>王  锐（201140731</w:t>
      </w:r>
      <w:r w:rsidRPr="00FD4A03">
        <w:rPr>
          <w:rFonts w:ascii="宋体" w:hAnsi="宋体" w:hint="eastAsia"/>
          <w:b/>
          <w:bCs/>
          <w:color w:val="FF0000"/>
          <w:sz w:val="32"/>
          <w:szCs w:val="32"/>
        </w:rPr>
        <w:t>43</w:t>
      </w:r>
      <w:r>
        <w:rPr>
          <w:rFonts w:ascii="宋体" w:hAnsi="宋体" w:hint="eastAsia"/>
          <w:b/>
          <w:bCs/>
          <w:sz w:val="32"/>
          <w:szCs w:val="32"/>
        </w:rPr>
        <w:t>）</w:t>
      </w:r>
    </w:p>
    <w:p w:rsidR="000560ED" w:rsidRDefault="000560ED" w:rsidP="000560ED">
      <w:pPr>
        <w:ind w:left="1260" w:firstLine="420"/>
        <w:rPr>
          <w:rFonts w:ascii="宋体" w:hAnsi="宋体"/>
          <w:b/>
          <w:bCs/>
          <w:sz w:val="32"/>
          <w:szCs w:val="32"/>
        </w:rPr>
      </w:pPr>
      <w:r>
        <w:rPr>
          <w:rFonts w:ascii="宋体" w:hAnsi="宋体" w:hint="eastAsia"/>
          <w:b/>
          <w:bCs/>
          <w:sz w:val="32"/>
          <w:szCs w:val="32"/>
        </w:rPr>
        <w:t>葛传宇（201140731</w:t>
      </w:r>
      <w:r w:rsidRPr="00FD4A03">
        <w:rPr>
          <w:rFonts w:ascii="宋体" w:hAnsi="宋体" w:hint="eastAsia"/>
          <w:b/>
          <w:bCs/>
          <w:color w:val="FF0000"/>
          <w:sz w:val="32"/>
          <w:szCs w:val="32"/>
        </w:rPr>
        <w:t>43</w:t>
      </w:r>
      <w:r>
        <w:rPr>
          <w:rFonts w:ascii="宋体" w:hAnsi="宋体" w:hint="eastAsia"/>
          <w:b/>
          <w:bCs/>
          <w:sz w:val="32"/>
          <w:szCs w:val="32"/>
        </w:rPr>
        <w:t>）</w:t>
      </w:r>
    </w:p>
    <w:p w:rsidR="000560ED" w:rsidRDefault="000560ED" w:rsidP="000560ED">
      <w:pPr>
        <w:ind w:left="1260" w:firstLine="420"/>
        <w:rPr>
          <w:rFonts w:ascii="宋体" w:hAnsi="宋体"/>
          <w:b/>
          <w:bCs/>
          <w:sz w:val="32"/>
          <w:szCs w:val="32"/>
        </w:rPr>
      </w:pPr>
    </w:p>
    <w:p w:rsidR="000560ED" w:rsidRDefault="000560ED" w:rsidP="000560ED">
      <w:pPr>
        <w:ind w:left="1260" w:firstLine="420"/>
        <w:rPr>
          <w:rFonts w:ascii="宋体" w:hAnsi="宋体"/>
          <w:b/>
          <w:bCs/>
          <w:sz w:val="32"/>
          <w:szCs w:val="32"/>
        </w:rPr>
      </w:pPr>
    </w:p>
    <w:p w:rsidR="000560ED" w:rsidRDefault="000560ED" w:rsidP="000560ED">
      <w:pPr>
        <w:ind w:left="1260" w:firstLine="420"/>
        <w:rPr>
          <w:rFonts w:ascii="宋体" w:hAnsi="宋体"/>
          <w:b/>
          <w:bCs/>
          <w:sz w:val="32"/>
          <w:szCs w:val="32"/>
        </w:rPr>
      </w:pPr>
    </w:p>
    <w:p w:rsidR="000560ED" w:rsidRDefault="000560ED" w:rsidP="000560ED">
      <w:pPr>
        <w:jc w:val="center"/>
        <w:rPr>
          <w:rFonts w:ascii="华文行楷" w:eastAsia="华文行楷" w:hAnsi="宋体"/>
          <w:bCs/>
          <w:sz w:val="44"/>
          <w:szCs w:val="44"/>
        </w:rPr>
      </w:pPr>
      <w:r>
        <w:rPr>
          <w:rFonts w:ascii="华文行楷" w:eastAsia="华文行楷" w:hAnsi="宋体" w:hint="eastAsia"/>
          <w:bCs/>
          <w:sz w:val="44"/>
          <w:szCs w:val="44"/>
        </w:rPr>
        <w:t>信息技术学院电气工程系</w:t>
      </w:r>
    </w:p>
    <w:p w:rsidR="000560ED" w:rsidRDefault="000560ED" w:rsidP="000560ED">
      <w:pPr>
        <w:jc w:val="center"/>
        <w:rPr>
          <w:rFonts w:ascii="宋体" w:hAnsi="宋体"/>
          <w:b/>
          <w:bCs/>
          <w:sz w:val="32"/>
          <w:szCs w:val="32"/>
        </w:rPr>
      </w:pPr>
      <w:r>
        <w:rPr>
          <w:rFonts w:ascii="宋体" w:hAnsi="宋体"/>
          <w:b/>
          <w:bCs/>
          <w:sz w:val="32"/>
          <w:szCs w:val="32"/>
        </w:rPr>
        <w:t>2011</w:t>
      </w:r>
      <w:r>
        <w:rPr>
          <w:rFonts w:ascii="宋体" w:hAnsi="宋体" w:hint="eastAsia"/>
          <w:b/>
          <w:bCs/>
          <w:sz w:val="32"/>
          <w:szCs w:val="32"/>
        </w:rPr>
        <w:t>年</w:t>
      </w:r>
      <w:r>
        <w:rPr>
          <w:rFonts w:ascii="宋体" w:hAnsi="宋体"/>
          <w:b/>
          <w:bCs/>
          <w:sz w:val="32"/>
          <w:szCs w:val="32"/>
        </w:rPr>
        <w:t>11</w:t>
      </w:r>
      <w:r>
        <w:rPr>
          <w:rFonts w:ascii="宋体" w:hAnsi="宋体" w:hint="eastAsia"/>
          <w:b/>
          <w:bCs/>
          <w:sz w:val="32"/>
          <w:szCs w:val="32"/>
        </w:rPr>
        <w:t>月16</w:t>
      </w:r>
    </w:p>
    <w:p w:rsidR="0036133C" w:rsidRDefault="000560ED">
      <w:pPr>
        <w:widowControl/>
        <w:jc w:val="left"/>
        <w:rPr>
          <w:rFonts w:ascii="宋体" w:hAnsi="宋体"/>
          <w:b/>
          <w:bCs/>
          <w:sz w:val="32"/>
          <w:szCs w:val="32"/>
        </w:rPr>
      </w:pPr>
      <w:r>
        <w:rPr>
          <w:rFonts w:ascii="宋体" w:hAnsi="宋体"/>
          <w:b/>
          <w:bCs/>
          <w:sz w:val="32"/>
          <w:szCs w:val="32"/>
        </w:rPr>
        <w:br w:type="page"/>
      </w:r>
    </w:p>
    <w:p w:rsidR="0036133C" w:rsidRDefault="0036133C" w:rsidP="0036133C">
      <w:pPr>
        <w:pStyle w:val="2"/>
        <w:jc w:val="center"/>
        <w:rPr>
          <w:rFonts w:ascii="宋体" w:hAnsi="宋体"/>
        </w:rPr>
      </w:pPr>
      <w:bookmarkStart w:id="0" w:name="_Toc402077165"/>
      <w:r>
        <w:rPr>
          <w:rFonts w:ascii="宋体" w:hAnsi="宋体" w:hint="eastAsia"/>
        </w:rPr>
        <w:lastRenderedPageBreak/>
        <w:t>前言</w:t>
      </w:r>
      <w:bookmarkEnd w:id="0"/>
    </w:p>
    <w:p w:rsidR="00932115" w:rsidRPr="00DA2281" w:rsidRDefault="0036133C" w:rsidP="0036133C">
      <w:pPr>
        <w:rPr>
          <w:sz w:val="24"/>
          <w:szCs w:val="24"/>
        </w:rPr>
      </w:pPr>
      <w:r>
        <w:rPr>
          <w:rFonts w:hint="eastAsia"/>
        </w:rPr>
        <w:tab/>
      </w:r>
      <w:r w:rsidR="00932115" w:rsidRPr="00DA2281">
        <w:rPr>
          <w:rFonts w:hint="eastAsia"/>
          <w:sz w:val="24"/>
          <w:szCs w:val="24"/>
        </w:rPr>
        <w:t>为了下学期毕业论文，本次课程设计让我们在课程较少时候提早接触“毕业设计”，不至于</w:t>
      </w:r>
      <w:proofErr w:type="gramStart"/>
      <w:r w:rsidR="00932115" w:rsidRPr="00DA2281">
        <w:rPr>
          <w:rFonts w:hint="eastAsia"/>
          <w:sz w:val="24"/>
          <w:szCs w:val="24"/>
        </w:rPr>
        <w:t>在明年在明年</w:t>
      </w:r>
      <w:proofErr w:type="gramEnd"/>
      <w:r w:rsidR="00932115" w:rsidRPr="00DA2281">
        <w:rPr>
          <w:rFonts w:hint="eastAsia"/>
          <w:sz w:val="24"/>
          <w:szCs w:val="24"/>
        </w:rPr>
        <w:t>进行毕业设计时不知所云，迷茫而不知从何做起。</w:t>
      </w:r>
    </w:p>
    <w:p w:rsidR="0036133C" w:rsidRDefault="00932115" w:rsidP="00932115">
      <w:pPr>
        <w:ind w:firstLine="420"/>
        <w:rPr>
          <w:sz w:val="24"/>
          <w:szCs w:val="24"/>
        </w:rPr>
      </w:pPr>
      <w:r w:rsidRPr="00DA2281">
        <w:rPr>
          <w:rFonts w:hint="eastAsia"/>
          <w:sz w:val="24"/>
          <w:szCs w:val="24"/>
        </w:rPr>
        <w:t>本文主要</w:t>
      </w:r>
      <w:r w:rsidR="002D13EA" w:rsidRPr="00DA2281">
        <w:rPr>
          <w:rFonts w:hint="eastAsia"/>
          <w:sz w:val="24"/>
          <w:szCs w:val="24"/>
        </w:rPr>
        <w:t>设计</w:t>
      </w:r>
      <w:r w:rsidRPr="00DA2281">
        <w:rPr>
          <w:rFonts w:hint="eastAsia"/>
          <w:sz w:val="24"/>
          <w:szCs w:val="24"/>
        </w:rPr>
        <w:t>一种基于</w:t>
      </w:r>
      <w:r w:rsidRPr="00DA2281">
        <w:rPr>
          <w:rFonts w:hint="eastAsia"/>
          <w:sz w:val="24"/>
          <w:szCs w:val="24"/>
        </w:rPr>
        <w:t>AT89S52</w:t>
      </w:r>
      <w:r w:rsidRPr="00DA2281">
        <w:rPr>
          <w:rFonts w:hint="eastAsia"/>
          <w:sz w:val="24"/>
          <w:szCs w:val="24"/>
        </w:rPr>
        <w:t>单片机</w:t>
      </w:r>
      <w:r w:rsidR="002D13EA" w:rsidRPr="00DA2281">
        <w:rPr>
          <w:rFonts w:hint="eastAsia"/>
          <w:sz w:val="24"/>
          <w:szCs w:val="24"/>
        </w:rPr>
        <w:t>的温度显示报警系统，在此设计中主要从硬件软件两</w:t>
      </w:r>
      <w:r w:rsidR="00F863EB" w:rsidRPr="00DA2281">
        <w:rPr>
          <w:rFonts w:hint="eastAsia"/>
          <w:sz w:val="24"/>
          <w:szCs w:val="24"/>
        </w:rPr>
        <w:t>大</w:t>
      </w:r>
      <w:r w:rsidR="002D13EA" w:rsidRPr="00DA2281">
        <w:rPr>
          <w:rFonts w:hint="eastAsia"/>
          <w:sz w:val="24"/>
          <w:szCs w:val="24"/>
        </w:rPr>
        <w:t>方面来进行。</w:t>
      </w:r>
      <w:r w:rsidR="00F863EB" w:rsidRPr="00DA2281">
        <w:rPr>
          <w:rFonts w:hint="eastAsia"/>
          <w:sz w:val="24"/>
          <w:szCs w:val="24"/>
        </w:rPr>
        <w:t>本文又分为四大设计来进行：系统整体方案，主要介绍了本设计的整体方案思想，即以单片机为核心，</w:t>
      </w:r>
      <w:r w:rsidR="00F863EB" w:rsidRPr="00DA2281">
        <w:rPr>
          <w:rFonts w:asciiTheme="minorEastAsia" w:hAnsiTheme="minorEastAsia" w:hint="eastAsia"/>
          <w:sz w:val="24"/>
          <w:szCs w:val="24"/>
        </w:rPr>
        <w:t>根据</w:t>
      </w:r>
      <w:r w:rsidR="00F863EB" w:rsidRPr="00DA2281">
        <w:rPr>
          <w:rFonts w:hint="eastAsia"/>
          <w:sz w:val="24"/>
          <w:szCs w:val="24"/>
        </w:rPr>
        <w:t>DS18B20</w:t>
      </w:r>
      <w:r w:rsidR="00F863EB" w:rsidRPr="00DA2281">
        <w:rPr>
          <w:rFonts w:hint="eastAsia"/>
          <w:sz w:val="24"/>
          <w:szCs w:val="24"/>
        </w:rPr>
        <w:t>温度传感器检测外界温度并转化为数字信号</w:t>
      </w:r>
      <w:r w:rsidR="00F863EB" w:rsidRPr="00DA2281">
        <w:rPr>
          <w:rFonts w:asciiTheme="minorEastAsia" w:hAnsiTheme="minorEastAsia" w:hint="eastAsia"/>
          <w:sz w:val="24"/>
          <w:szCs w:val="24"/>
        </w:rPr>
        <w:t>进行处理，把数据传输到显示模块，实现温度的显示，并对温度实施监测，当温度超过给定的最高温度或者低于给定的最低温度时，</w:t>
      </w:r>
      <w:r w:rsidR="00F863EB" w:rsidRPr="00DA2281">
        <w:rPr>
          <w:rFonts w:hint="eastAsia"/>
          <w:sz w:val="24"/>
          <w:szCs w:val="24"/>
        </w:rPr>
        <w:t>通过单片机处理发出报警信号；系统的硬件设计，</w:t>
      </w:r>
      <w:r w:rsidR="002D13EA" w:rsidRPr="00DA2281">
        <w:rPr>
          <w:rFonts w:hint="eastAsia"/>
          <w:sz w:val="24"/>
          <w:szCs w:val="24"/>
        </w:rPr>
        <w:t>硬件方面按照单片机最小系统电路、显示硬件电路、键盘硬件电路、温度传感器硬件电路、温度执行控制硬件电路、串行</w:t>
      </w:r>
      <w:r w:rsidR="00483D9F">
        <w:rPr>
          <w:rFonts w:hint="eastAsia"/>
          <w:sz w:val="24"/>
          <w:szCs w:val="24"/>
        </w:rPr>
        <w:t>通信</w:t>
      </w:r>
      <w:r w:rsidR="002D13EA" w:rsidRPr="00DA2281">
        <w:rPr>
          <w:rFonts w:hint="eastAsia"/>
          <w:sz w:val="24"/>
          <w:szCs w:val="24"/>
        </w:rPr>
        <w:t>接口电路、温度报警电路以及给整个系统供电的开关电源电路等八个模块分别进行设计</w:t>
      </w:r>
      <w:r w:rsidR="00DA2281">
        <w:rPr>
          <w:rFonts w:hint="eastAsia"/>
          <w:sz w:val="24"/>
          <w:szCs w:val="24"/>
        </w:rPr>
        <w:t>，</w:t>
      </w:r>
      <w:r w:rsidR="00DA2281">
        <w:rPr>
          <w:rFonts w:hint="eastAsia"/>
          <w:sz w:val="24"/>
        </w:rPr>
        <w:t>各个模块电路通过主机电路控制，协调一致的进行工作，完成对被测物体的温度控制</w:t>
      </w:r>
      <w:r w:rsidR="002D13EA" w:rsidRPr="00DA2281">
        <w:rPr>
          <w:rFonts w:hint="eastAsia"/>
          <w:sz w:val="24"/>
          <w:szCs w:val="24"/>
        </w:rPr>
        <w:t>；</w:t>
      </w:r>
      <w:r w:rsidR="00F863EB" w:rsidRPr="00DA2281">
        <w:rPr>
          <w:rFonts w:hint="eastAsia"/>
          <w:sz w:val="24"/>
          <w:szCs w:val="24"/>
        </w:rPr>
        <w:t>系统的软件设计，</w:t>
      </w:r>
      <w:r w:rsidR="002D13EA" w:rsidRPr="00DA2281">
        <w:rPr>
          <w:rFonts w:hint="eastAsia"/>
          <w:sz w:val="24"/>
          <w:szCs w:val="24"/>
        </w:rPr>
        <w:t>软件方面按照软件模块、主程序模块、数据采集模块、中断处理模块、显示模块、报警模块</w:t>
      </w:r>
      <w:r w:rsidR="00F863EB" w:rsidRPr="00DA2281">
        <w:rPr>
          <w:rFonts w:hint="eastAsia"/>
          <w:sz w:val="24"/>
          <w:szCs w:val="24"/>
        </w:rPr>
        <w:t>和温度调节等八部分进行设计</w:t>
      </w:r>
      <w:r w:rsidR="00DA2281">
        <w:rPr>
          <w:rFonts w:hint="eastAsia"/>
          <w:sz w:val="24"/>
          <w:szCs w:val="24"/>
        </w:rPr>
        <w:t>，</w:t>
      </w:r>
      <w:r w:rsidR="00DA2281" w:rsidRPr="00DC4A1C">
        <w:rPr>
          <w:rFonts w:ascii="宋体" w:hAnsi="宋体" w:hint="eastAsia"/>
          <w:sz w:val="24"/>
          <w:szCs w:val="24"/>
        </w:rPr>
        <w:t>软件的设计在很大程度上决定了测控系统的性能</w:t>
      </w:r>
      <w:r w:rsidR="00DA2281">
        <w:rPr>
          <w:rFonts w:ascii="宋体" w:hAnsi="宋体" w:hint="eastAsia"/>
          <w:sz w:val="24"/>
          <w:szCs w:val="24"/>
        </w:rPr>
        <w:t>，</w:t>
      </w:r>
      <w:r w:rsidR="00DA2281" w:rsidRPr="00DC4A1C">
        <w:rPr>
          <w:rFonts w:ascii="宋体" w:hAnsi="宋体" w:hint="eastAsia"/>
          <w:sz w:val="24"/>
          <w:szCs w:val="24"/>
        </w:rPr>
        <w:t>为了满足系统的要求，编制软件</w:t>
      </w:r>
      <w:r w:rsidR="00DA2281">
        <w:rPr>
          <w:rFonts w:ascii="宋体" w:hAnsi="宋体" w:hint="eastAsia"/>
          <w:sz w:val="24"/>
          <w:szCs w:val="24"/>
        </w:rPr>
        <w:t>达到</w:t>
      </w:r>
      <w:r w:rsidR="00DA2281" w:rsidRPr="00DC4A1C">
        <w:rPr>
          <w:rFonts w:hint="eastAsia"/>
          <w:sz w:val="24"/>
          <w:szCs w:val="24"/>
        </w:rPr>
        <w:t>易理解性、易维护性</w:t>
      </w:r>
      <w:r w:rsidR="00DA2281">
        <w:rPr>
          <w:rFonts w:hint="eastAsia"/>
          <w:sz w:val="24"/>
          <w:szCs w:val="24"/>
        </w:rPr>
        <w:t>、</w:t>
      </w:r>
      <w:r w:rsidR="00DA2281" w:rsidRPr="00DC4A1C">
        <w:rPr>
          <w:rFonts w:hint="eastAsia"/>
          <w:sz w:val="24"/>
          <w:szCs w:val="24"/>
        </w:rPr>
        <w:t>实时性</w:t>
      </w:r>
      <w:r w:rsidR="00DA2281">
        <w:rPr>
          <w:rFonts w:hint="eastAsia"/>
          <w:sz w:val="24"/>
          <w:szCs w:val="24"/>
        </w:rPr>
        <w:t>、</w:t>
      </w:r>
      <w:r w:rsidR="00DA2281" w:rsidRPr="00DC4A1C">
        <w:rPr>
          <w:rFonts w:hint="eastAsia"/>
          <w:sz w:val="24"/>
          <w:szCs w:val="24"/>
        </w:rPr>
        <w:t>准确性</w:t>
      </w:r>
      <w:r w:rsidR="00DA2281">
        <w:rPr>
          <w:rFonts w:hint="eastAsia"/>
          <w:sz w:val="24"/>
          <w:szCs w:val="24"/>
        </w:rPr>
        <w:t>和可靠性</w:t>
      </w:r>
      <w:r w:rsidR="00F863EB" w:rsidRPr="00DA2281">
        <w:rPr>
          <w:rFonts w:hint="eastAsia"/>
          <w:sz w:val="24"/>
          <w:szCs w:val="24"/>
        </w:rPr>
        <w:t>；调试和仿真，从硬件、软件的调试到仿真，完成设计的最终要求，当温度过高或者过低时就进行报警。</w:t>
      </w:r>
    </w:p>
    <w:p w:rsidR="00DA2281" w:rsidRDefault="009E697A" w:rsidP="00932115">
      <w:pPr>
        <w:ind w:firstLine="420"/>
        <w:rPr>
          <w:sz w:val="24"/>
          <w:szCs w:val="24"/>
        </w:rPr>
      </w:pPr>
      <w:r>
        <w:rPr>
          <w:rFonts w:hint="eastAsia"/>
          <w:sz w:val="24"/>
          <w:szCs w:val="24"/>
        </w:rPr>
        <w:t>本系统设计过程中参考了许多图书和文献，特别是校图书馆的万方数据库，但是作者能力有限，文中的不妥之处请批评</w:t>
      </w:r>
      <w:proofErr w:type="gramStart"/>
      <w:r>
        <w:rPr>
          <w:rFonts w:hint="eastAsia"/>
          <w:sz w:val="24"/>
          <w:szCs w:val="24"/>
        </w:rPr>
        <w:t>评</w:t>
      </w:r>
      <w:proofErr w:type="gramEnd"/>
      <w:r>
        <w:rPr>
          <w:rFonts w:hint="eastAsia"/>
          <w:sz w:val="24"/>
          <w:szCs w:val="24"/>
        </w:rPr>
        <w:t>指正。</w:t>
      </w:r>
    </w:p>
    <w:p w:rsidR="009E697A" w:rsidRDefault="009E697A" w:rsidP="009E697A">
      <w:pPr>
        <w:ind w:firstLine="420"/>
        <w:jc w:val="right"/>
        <w:rPr>
          <w:sz w:val="24"/>
          <w:szCs w:val="24"/>
        </w:rPr>
      </w:pPr>
      <w:r>
        <w:rPr>
          <w:rFonts w:hint="eastAsia"/>
          <w:sz w:val="24"/>
          <w:szCs w:val="24"/>
        </w:rPr>
        <w:t>作者</w:t>
      </w:r>
    </w:p>
    <w:p w:rsidR="009E697A" w:rsidRPr="009E697A" w:rsidRDefault="009E697A" w:rsidP="009E697A">
      <w:pPr>
        <w:ind w:firstLine="420"/>
        <w:jc w:val="right"/>
        <w:rPr>
          <w:sz w:val="24"/>
          <w:szCs w:val="24"/>
        </w:rPr>
      </w:pPr>
      <w:r>
        <w:rPr>
          <w:rFonts w:hint="eastAsia"/>
          <w:sz w:val="24"/>
          <w:szCs w:val="24"/>
        </w:rPr>
        <w:t>201</w:t>
      </w:r>
      <w:r w:rsidR="00483D9F">
        <w:rPr>
          <w:rFonts w:hint="eastAsia"/>
          <w:sz w:val="24"/>
          <w:szCs w:val="24"/>
        </w:rPr>
        <w:t>4</w:t>
      </w:r>
      <w:r>
        <w:rPr>
          <w:rFonts w:hint="eastAsia"/>
          <w:sz w:val="24"/>
          <w:szCs w:val="24"/>
        </w:rPr>
        <w:t>年</w:t>
      </w:r>
      <w:r>
        <w:rPr>
          <w:rFonts w:hint="eastAsia"/>
          <w:sz w:val="24"/>
          <w:szCs w:val="24"/>
        </w:rPr>
        <w:t>1</w:t>
      </w:r>
      <w:r w:rsidR="00652E39">
        <w:rPr>
          <w:rFonts w:hint="eastAsia"/>
          <w:sz w:val="24"/>
          <w:szCs w:val="24"/>
        </w:rPr>
        <w:t>0</w:t>
      </w:r>
      <w:r>
        <w:rPr>
          <w:rFonts w:hint="eastAsia"/>
          <w:sz w:val="24"/>
          <w:szCs w:val="24"/>
        </w:rPr>
        <w:t>月</w:t>
      </w:r>
    </w:p>
    <w:p w:rsidR="00F863EB" w:rsidRPr="00F863EB" w:rsidRDefault="00F863EB" w:rsidP="00932115">
      <w:pPr>
        <w:ind w:firstLine="420"/>
      </w:pPr>
    </w:p>
    <w:p w:rsidR="0036133C" w:rsidRDefault="0036133C">
      <w:pPr>
        <w:widowControl/>
        <w:jc w:val="left"/>
        <w:rPr>
          <w:rFonts w:asciiTheme="majorHAnsi" w:eastAsiaTheme="majorEastAsia" w:hAnsiTheme="majorHAnsi" w:cstheme="majorBidi"/>
          <w:b/>
          <w:bCs/>
          <w:sz w:val="32"/>
          <w:szCs w:val="32"/>
        </w:rPr>
      </w:pPr>
      <w:r>
        <w:br w:type="page"/>
      </w:r>
      <w:bookmarkStart w:id="1" w:name="_GoBack"/>
      <w:bookmarkEnd w:id="1"/>
    </w:p>
    <w:p w:rsidR="000560ED" w:rsidRPr="0036133C" w:rsidRDefault="000560ED" w:rsidP="0036133C">
      <w:pPr>
        <w:pStyle w:val="2"/>
        <w:jc w:val="center"/>
      </w:pPr>
      <w:bookmarkStart w:id="2" w:name="_Toc402077166"/>
      <w:r>
        <w:rPr>
          <w:rFonts w:hint="eastAsia"/>
        </w:rPr>
        <w:lastRenderedPageBreak/>
        <w:t>摘要</w:t>
      </w:r>
      <w:bookmarkEnd w:id="2"/>
    </w:p>
    <w:p w:rsidR="000560ED" w:rsidRPr="00067052" w:rsidRDefault="00067052" w:rsidP="00067052">
      <w:pPr>
        <w:ind w:firstLine="420"/>
        <w:rPr>
          <w:sz w:val="24"/>
          <w:szCs w:val="24"/>
        </w:rPr>
      </w:pPr>
      <w:r w:rsidRPr="00067052">
        <w:rPr>
          <w:rFonts w:hint="eastAsia"/>
          <w:sz w:val="24"/>
          <w:szCs w:val="24"/>
        </w:rPr>
        <w:t>温度控制是工业生产过程中经常遇到的过程控制，有些工艺过程对其温度的控制效果直接影响着产品的质量，因而设计一种较为理想的温度控制系统是具有不一般的价值与意义。在现代化的工业生产中，电流、电压、温度、压力、流量、流速和开关量都是常用的主要被控参数。因此，单片机对温度的控制问题是一个工业生产中经常会遇到的问题。将这个问题地解决，能很好地提升生产效率，节约资源，降低生产成本。本文从硬件和软件两方面介绍了</w:t>
      </w:r>
      <w:r w:rsidRPr="00067052">
        <w:rPr>
          <w:rFonts w:hint="eastAsia"/>
          <w:sz w:val="24"/>
          <w:szCs w:val="24"/>
        </w:rPr>
        <w:t>MCS-51</w:t>
      </w:r>
      <w:r w:rsidRPr="00067052">
        <w:rPr>
          <w:rFonts w:hint="eastAsia"/>
          <w:sz w:val="24"/>
          <w:szCs w:val="24"/>
        </w:rPr>
        <w:t>单片机温度控制系统的设计思路，对硬件原理图和程序框图作了简捷的描述该设计结构简单，控制算法新颖，控制精度高，有较强的通用性。采用</w:t>
      </w:r>
      <w:r w:rsidRPr="00067052">
        <w:rPr>
          <w:rFonts w:hint="eastAsia"/>
          <w:sz w:val="24"/>
          <w:szCs w:val="24"/>
        </w:rPr>
        <w:t>MCS-51</w:t>
      </w:r>
      <w:r w:rsidRPr="00067052">
        <w:rPr>
          <w:rFonts w:hint="eastAsia"/>
          <w:sz w:val="24"/>
          <w:szCs w:val="24"/>
        </w:rPr>
        <w:t>单片机来对温度进行控制，不仅具有控制方便、组态简单和灵活性大等优点，而且可以大幅度提高被控温度的技术指标，从而能够大大提高产品的质量和数量。</w:t>
      </w:r>
    </w:p>
    <w:p w:rsidR="00067052" w:rsidRDefault="00067052" w:rsidP="00067052">
      <w:pPr>
        <w:rPr>
          <w:sz w:val="24"/>
          <w:szCs w:val="24"/>
        </w:rPr>
      </w:pPr>
    </w:p>
    <w:p w:rsidR="00067052" w:rsidRPr="00067052" w:rsidRDefault="00067052" w:rsidP="00067052">
      <w:pPr>
        <w:rPr>
          <w:sz w:val="24"/>
          <w:szCs w:val="24"/>
        </w:rPr>
      </w:pPr>
      <w:r w:rsidRPr="00067052">
        <w:rPr>
          <w:rFonts w:ascii="黑体" w:eastAsia="黑体" w:hAnsi="黑体" w:hint="eastAsia"/>
          <w:sz w:val="24"/>
          <w:szCs w:val="24"/>
        </w:rPr>
        <w:t>关键词：</w:t>
      </w:r>
      <w:r w:rsidRPr="00067052">
        <w:rPr>
          <w:rFonts w:hint="eastAsia"/>
          <w:sz w:val="24"/>
          <w:szCs w:val="24"/>
        </w:rPr>
        <w:t>单片机</w:t>
      </w:r>
      <w:r w:rsidRPr="00067052">
        <w:rPr>
          <w:rFonts w:hint="eastAsia"/>
          <w:sz w:val="24"/>
          <w:szCs w:val="24"/>
        </w:rPr>
        <w:t xml:space="preserve">  </w:t>
      </w:r>
      <w:r w:rsidRPr="00067052">
        <w:rPr>
          <w:rFonts w:hint="eastAsia"/>
          <w:sz w:val="24"/>
          <w:szCs w:val="24"/>
        </w:rPr>
        <w:t>温度控制</w:t>
      </w:r>
      <w:r w:rsidRPr="00067052">
        <w:rPr>
          <w:rFonts w:hint="eastAsia"/>
          <w:sz w:val="24"/>
          <w:szCs w:val="24"/>
        </w:rPr>
        <w:t xml:space="preserve">  </w:t>
      </w:r>
      <w:r w:rsidRPr="00067052">
        <w:rPr>
          <w:rFonts w:hint="eastAsia"/>
          <w:sz w:val="24"/>
          <w:szCs w:val="24"/>
        </w:rPr>
        <w:t>数字</w:t>
      </w:r>
      <w:r w:rsidRPr="00067052">
        <w:rPr>
          <w:rFonts w:hint="eastAsia"/>
          <w:sz w:val="24"/>
          <w:szCs w:val="24"/>
        </w:rPr>
        <w:t>PID</w:t>
      </w:r>
      <w:r w:rsidRPr="00067052">
        <w:rPr>
          <w:rFonts w:hint="eastAsia"/>
          <w:sz w:val="24"/>
          <w:szCs w:val="24"/>
        </w:rPr>
        <w:t>控制</w:t>
      </w:r>
    </w:p>
    <w:p w:rsidR="00067052" w:rsidRPr="00067052" w:rsidRDefault="00067052" w:rsidP="00067052"/>
    <w:p w:rsidR="000560ED" w:rsidRDefault="000560ED">
      <w:pPr>
        <w:widowControl/>
        <w:jc w:val="left"/>
        <w:rPr>
          <w:rFonts w:ascii="黑体" w:eastAsia="黑体" w:hAnsi="黑体"/>
          <w:bCs/>
          <w:sz w:val="30"/>
          <w:szCs w:val="30"/>
        </w:rPr>
      </w:pPr>
      <w:r>
        <w:rPr>
          <w:rFonts w:ascii="黑体" w:eastAsia="黑体" w:hAnsi="黑体"/>
          <w:bCs/>
          <w:sz w:val="30"/>
          <w:szCs w:val="30"/>
        </w:rPr>
        <w:br w:type="page"/>
      </w:r>
    </w:p>
    <w:sdt>
      <w:sdtPr>
        <w:rPr>
          <w:rFonts w:asciiTheme="minorHAnsi" w:eastAsiaTheme="minorEastAsia" w:hAnsiTheme="minorHAnsi" w:cstheme="minorBidi"/>
          <w:b w:val="0"/>
          <w:bCs w:val="0"/>
          <w:color w:val="auto"/>
          <w:kern w:val="2"/>
          <w:sz w:val="21"/>
          <w:szCs w:val="22"/>
          <w:lang w:val="zh-CN"/>
        </w:rPr>
        <w:id w:val="-1598707100"/>
        <w:docPartObj>
          <w:docPartGallery w:val="Table of Contents"/>
          <w:docPartUnique/>
        </w:docPartObj>
      </w:sdtPr>
      <w:sdtEndPr/>
      <w:sdtContent>
        <w:p w:rsidR="00FA29F7" w:rsidRDefault="00FA29F7">
          <w:pPr>
            <w:pStyle w:val="TOC"/>
          </w:pPr>
          <w:r>
            <w:rPr>
              <w:lang w:val="zh-CN"/>
            </w:rPr>
            <w:t>目录</w:t>
          </w:r>
        </w:p>
        <w:p w:rsidR="00165CE6" w:rsidRDefault="00FA29F7" w:rsidP="00165CE6">
          <w:pPr>
            <w:pStyle w:val="20"/>
            <w:spacing w:line="160" w:lineRule="atLeast"/>
            <w:rPr>
              <w:noProof/>
            </w:rPr>
          </w:pPr>
          <w:r>
            <w:fldChar w:fldCharType="begin"/>
          </w:r>
          <w:r>
            <w:instrText xml:space="preserve"> TOC \o "1-3" \h \z \u </w:instrText>
          </w:r>
          <w:r>
            <w:fldChar w:fldCharType="separate"/>
          </w:r>
          <w:hyperlink w:anchor="_Toc402077165" w:history="1">
            <w:r w:rsidR="00165CE6" w:rsidRPr="003820FE">
              <w:rPr>
                <w:rStyle w:val="a6"/>
                <w:rFonts w:ascii="宋体" w:hAnsi="宋体" w:hint="eastAsia"/>
                <w:noProof/>
              </w:rPr>
              <w:t>前言</w:t>
            </w:r>
            <w:r w:rsidR="00165CE6">
              <w:rPr>
                <w:noProof/>
                <w:webHidden/>
              </w:rPr>
              <w:tab/>
            </w:r>
            <w:r w:rsidR="00165CE6">
              <w:rPr>
                <w:noProof/>
                <w:webHidden/>
              </w:rPr>
              <w:fldChar w:fldCharType="begin"/>
            </w:r>
            <w:r w:rsidR="00165CE6">
              <w:rPr>
                <w:noProof/>
                <w:webHidden/>
              </w:rPr>
              <w:instrText xml:space="preserve"> PAGEREF _Toc402077165 \h </w:instrText>
            </w:r>
            <w:r w:rsidR="00165CE6">
              <w:rPr>
                <w:noProof/>
                <w:webHidden/>
              </w:rPr>
            </w:r>
            <w:r w:rsidR="00165CE6">
              <w:rPr>
                <w:noProof/>
                <w:webHidden/>
              </w:rPr>
              <w:fldChar w:fldCharType="separate"/>
            </w:r>
            <w:r w:rsidR="00165CE6">
              <w:rPr>
                <w:noProof/>
                <w:webHidden/>
              </w:rPr>
              <w:t>II</w:t>
            </w:r>
            <w:r w:rsidR="00165CE6">
              <w:rPr>
                <w:noProof/>
                <w:webHidden/>
              </w:rPr>
              <w:fldChar w:fldCharType="end"/>
            </w:r>
          </w:hyperlink>
        </w:p>
        <w:p w:rsidR="00165CE6" w:rsidRDefault="007465F5" w:rsidP="00165CE6">
          <w:pPr>
            <w:pStyle w:val="20"/>
            <w:spacing w:line="160" w:lineRule="atLeast"/>
            <w:rPr>
              <w:noProof/>
            </w:rPr>
          </w:pPr>
          <w:hyperlink w:anchor="_Toc402077166" w:history="1">
            <w:r w:rsidR="00165CE6" w:rsidRPr="003820FE">
              <w:rPr>
                <w:rStyle w:val="a6"/>
                <w:rFonts w:hint="eastAsia"/>
                <w:noProof/>
              </w:rPr>
              <w:t>摘要</w:t>
            </w:r>
            <w:r w:rsidR="00165CE6">
              <w:rPr>
                <w:noProof/>
                <w:webHidden/>
              </w:rPr>
              <w:tab/>
            </w:r>
            <w:r w:rsidR="00165CE6">
              <w:rPr>
                <w:noProof/>
                <w:webHidden/>
              </w:rPr>
              <w:fldChar w:fldCharType="begin"/>
            </w:r>
            <w:r w:rsidR="00165CE6">
              <w:rPr>
                <w:noProof/>
                <w:webHidden/>
              </w:rPr>
              <w:instrText xml:space="preserve"> PAGEREF _Toc402077166 \h </w:instrText>
            </w:r>
            <w:r w:rsidR="00165CE6">
              <w:rPr>
                <w:noProof/>
                <w:webHidden/>
              </w:rPr>
            </w:r>
            <w:r w:rsidR="00165CE6">
              <w:rPr>
                <w:noProof/>
                <w:webHidden/>
              </w:rPr>
              <w:fldChar w:fldCharType="separate"/>
            </w:r>
            <w:r w:rsidR="00165CE6">
              <w:rPr>
                <w:noProof/>
                <w:webHidden/>
              </w:rPr>
              <w:t>III</w:t>
            </w:r>
            <w:r w:rsidR="00165CE6">
              <w:rPr>
                <w:noProof/>
                <w:webHidden/>
              </w:rPr>
              <w:fldChar w:fldCharType="end"/>
            </w:r>
          </w:hyperlink>
        </w:p>
        <w:p w:rsidR="00165CE6" w:rsidRDefault="007465F5" w:rsidP="00165CE6">
          <w:pPr>
            <w:pStyle w:val="20"/>
            <w:spacing w:line="160" w:lineRule="atLeast"/>
            <w:rPr>
              <w:noProof/>
            </w:rPr>
          </w:pPr>
          <w:hyperlink w:anchor="_Toc402077167" w:history="1">
            <w:r w:rsidR="00165CE6" w:rsidRPr="003820FE">
              <w:rPr>
                <w:rStyle w:val="a6"/>
                <w:noProof/>
              </w:rPr>
              <w:t xml:space="preserve">1 </w:t>
            </w:r>
            <w:r w:rsidR="00165CE6" w:rsidRPr="003820FE">
              <w:rPr>
                <w:rStyle w:val="a6"/>
                <w:rFonts w:hint="eastAsia"/>
                <w:noProof/>
              </w:rPr>
              <w:t>绪论</w:t>
            </w:r>
            <w:r w:rsidR="00165CE6">
              <w:rPr>
                <w:noProof/>
                <w:webHidden/>
              </w:rPr>
              <w:tab/>
            </w:r>
            <w:r w:rsidR="00165CE6">
              <w:rPr>
                <w:noProof/>
                <w:webHidden/>
              </w:rPr>
              <w:fldChar w:fldCharType="begin"/>
            </w:r>
            <w:r w:rsidR="00165CE6">
              <w:rPr>
                <w:noProof/>
                <w:webHidden/>
              </w:rPr>
              <w:instrText xml:space="preserve"> PAGEREF _Toc402077167 \h </w:instrText>
            </w:r>
            <w:r w:rsidR="00165CE6">
              <w:rPr>
                <w:noProof/>
                <w:webHidden/>
              </w:rPr>
            </w:r>
            <w:r w:rsidR="00165CE6">
              <w:rPr>
                <w:noProof/>
                <w:webHidden/>
              </w:rPr>
              <w:fldChar w:fldCharType="separate"/>
            </w:r>
            <w:r w:rsidR="00165CE6">
              <w:rPr>
                <w:noProof/>
                <w:webHidden/>
              </w:rPr>
              <w:t>- 1 -</w:t>
            </w:r>
            <w:r w:rsidR="00165CE6">
              <w:rPr>
                <w:noProof/>
                <w:webHidden/>
              </w:rPr>
              <w:fldChar w:fldCharType="end"/>
            </w:r>
          </w:hyperlink>
        </w:p>
        <w:p w:rsidR="00165CE6" w:rsidRDefault="007465F5" w:rsidP="00165CE6">
          <w:pPr>
            <w:pStyle w:val="20"/>
            <w:spacing w:line="160" w:lineRule="atLeast"/>
            <w:rPr>
              <w:noProof/>
            </w:rPr>
          </w:pPr>
          <w:hyperlink w:anchor="_Toc402077168" w:history="1">
            <w:r w:rsidR="00165CE6" w:rsidRPr="003820FE">
              <w:rPr>
                <w:rStyle w:val="a6"/>
                <w:noProof/>
              </w:rPr>
              <w:t xml:space="preserve">2 </w:t>
            </w:r>
            <w:r w:rsidR="00165CE6" w:rsidRPr="003820FE">
              <w:rPr>
                <w:rStyle w:val="a6"/>
                <w:rFonts w:hint="eastAsia"/>
                <w:noProof/>
              </w:rPr>
              <w:t>系统整体设计方案</w:t>
            </w:r>
            <w:r w:rsidR="00165CE6">
              <w:rPr>
                <w:noProof/>
                <w:webHidden/>
              </w:rPr>
              <w:tab/>
            </w:r>
            <w:r w:rsidR="00165CE6">
              <w:rPr>
                <w:noProof/>
                <w:webHidden/>
              </w:rPr>
              <w:fldChar w:fldCharType="begin"/>
            </w:r>
            <w:r w:rsidR="00165CE6">
              <w:rPr>
                <w:noProof/>
                <w:webHidden/>
              </w:rPr>
              <w:instrText xml:space="preserve"> PAGEREF _Toc402077168 \h </w:instrText>
            </w:r>
            <w:r w:rsidR="00165CE6">
              <w:rPr>
                <w:noProof/>
                <w:webHidden/>
              </w:rPr>
            </w:r>
            <w:r w:rsidR="00165CE6">
              <w:rPr>
                <w:noProof/>
                <w:webHidden/>
              </w:rPr>
              <w:fldChar w:fldCharType="separate"/>
            </w:r>
            <w:r w:rsidR="00165CE6">
              <w:rPr>
                <w:noProof/>
                <w:webHidden/>
              </w:rPr>
              <w:t>- 1 -</w:t>
            </w:r>
            <w:r w:rsidR="00165CE6">
              <w:rPr>
                <w:noProof/>
                <w:webHidden/>
              </w:rPr>
              <w:fldChar w:fldCharType="end"/>
            </w:r>
          </w:hyperlink>
        </w:p>
        <w:p w:rsidR="00165CE6" w:rsidRDefault="007465F5" w:rsidP="00165CE6">
          <w:pPr>
            <w:pStyle w:val="30"/>
            <w:tabs>
              <w:tab w:val="right" w:leader="dot" w:pos="8296"/>
            </w:tabs>
            <w:spacing w:line="160" w:lineRule="atLeast"/>
            <w:ind w:firstLine="440"/>
            <w:rPr>
              <w:rFonts w:asciiTheme="minorHAnsi" w:eastAsiaTheme="minorEastAsia" w:hAnsiTheme="minorHAnsi" w:cstheme="minorBidi"/>
              <w:noProof/>
              <w:kern w:val="2"/>
              <w:sz w:val="21"/>
            </w:rPr>
          </w:pPr>
          <w:hyperlink w:anchor="_Toc402077169" w:history="1">
            <w:r w:rsidR="00165CE6" w:rsidRPr="003820FE">
              <w:rPr>
                <w:rStyle w:val="a6"/>
                <w:noProof/>
              </w:rPr>
              <w:t xml:space="preserve">2.1 </w:t>
            </w:r>
            <w:r w:rsidR="00165CE6" w:rsidRPr="003820FE">
              <w:rPr>
                <w:rStyle w:val="a6"/>
                <w:rFonts w:hint="eastAsia"/>
                <w:noProof/>
              </w:rPr>
              <w:t>单片机的选择</w:t>
            </w:r>
            <w:r w:rsidR="00165CE6">
              <w:rPr>
                <w:noProof/>
                <w:webHidden/>
              </w:rPr>
              <w:tab/>
            </w:r>
            <w:r w:rsidR="00165CE6">
              <w:rPr>
                <w:noProof/>
                <w:webHidden/>
              </w:rPr>
              <w:fldChar w:fldCharType="begin"/>
            </w:r>
            <w:r w:rsidR="00165CE6">
              <w:rPr>
                <w:noProof/>
                <w:webHidden/>
              </w:rPr>
              <w:instrText xml:space="preserve"> PAGEREF _Toc402077169 \h </w:instrText>
            </w:r>
            <w:r w:rsidR="00165CE6">
              <w:rPr>
                <w:noProof/>
                <w:webHidden/>
              </w:rPr>
            </w:r>
            <w:r w:rsidR="00165CE6">
              <w:rPr>
                <w:noProof/>
                <w:webHidden/>
              </w:rPr>
              <w:fldChar w:fldCharType="separate"/>
            </w:r>
            <w:r w:rsidR="00165CE6">
              <w:rPr>
                <w:noProof/>
                <w:webHidden/>
              </w:rPr>
              <w:t>- 2 -</w:t>
            </w:r>
            <w:r w:rsidR="00165CE6">
              <w:rPr>
                <w:noProof/>
                <w:webHidden/>
              </w:rPr>
              <w:fldChar w:fldCharType="end"/>
            </w:r>
          </w:hyperlink>
        </w:p>
        <w:p w:rsidR="00165CE6" w:rsidRDefault="007465F5" w:rsidP="00165CE6">
          <w:pPr>
            <w:pStyle w:val="30"/>
            <w:tabs>
              <w:tab w:val="right" w:leader="dot" w:pos="8296"/>
            </w:tabs>
            <w:spacing w:line="160" w:lineRule="atLeast"/>
            <w:ind w:firstLine="440"/>
            <w:rPr>
              <w:rFonts w:asciiTheme="minorHAnsi" w:eastAsiaTheme="minorEastAsia" w:hAnsiTheme="minorHAnsi" w:cstheme="minorBidi"/>
              <w:noProof/>
              <w:kern w:val="2"/>
              <w:sz w:val="21"/>
            </w:rPr>
          </w:pPr>
          <w:hyperlink w:anchor="_Toc402077170" w:history="1">
            <w:r w:rsidR="00165CE6" w:rsidRPr="003820FE">
              <w:rPr>
                <w:rStyle w:val="a6"/>
                <w:noProof/>
              </w:rPr>
              <w:t xml:space="preserve">2.2 </w:t>
            </w:r>
            <w:r w:rsidR="00165CE6" w:rsidRPr="003820FE">
              <w:rPr>
                <w:rStyle w:val="a6"/>
                <w:rFonts w:hint="eastAsia"/>
                <w:noProof/>
              </w:rPr>
              <w:t>温度传感器的选择</w:t>
            </w:r>
            <w:r w:rsidR="00165CE6">
              <w:rPr>
                <w:noProof/>
                <w:webHidden/>
              </w:rPr>
              <w:tab/>
            </w:r>
            <w:r w:rsidR="00165CE6">
              <w:rPr>
                <w:noProof/>
                <w:webHidden/>
              </w:rPr>
              <w:fldChar w:fldCharType="begin"/>
            </w:r>
            <w:r w:rsidR="00165CE6">
              <w:rPr>
                <w:noProof/>
                <w:webHidden/>
              </w:rPr>
              <w:instrText xml:space="preserve"> PAGEREF _Toc402077170 \h </w:instrText>
            </w:r>
            <w:r w:rsidR="00165CE6">
              <w:rPr>
                <w:noProof/>
                <w:webHidden/>
              </w:rPr>
            </w:r>
            <w:r w:rsidR="00165CE6">
              <w:rPr>
                <w:noProof/>
                <w:webHidden/>
              </w:rPr>
              <w:fldChar w:fldCharType="separate"/>
            </w:r>
            <w:r w:rsidR="00165CE6">
              <w:rPr>
                <w:noProof/>
                <w:webHidden/>
              </w:rPr>
              <w:t>- 3 -</w:t>
            </w:r>
            <w:r w:rsidR="00165CE6">
              <w:rPr>
                <w:noProof/>
                <w:webHidden/>
              </w:rPr>
              <w:fldChar w:fldCharType="end"/>
            </w:r>
          </w:hyperlink>
        </w:p>
        <w:p w:rsidR="00165CE6" w:rsidRDefault="007465F5" w:rsidP="00165CE6">
          <w:pPr>
            <w:pStyle w:val="30"/>
            <w:tabs>
              <w:tab w:val="right" w:leader="dot" w:pos="8296"/>
            </w:tabs>
            <w:spacing w:line="160" w:lineRule="atLeast"/>
            <w:ind w:firstLine="440"/>
            <w:rPr>
              <w:rFonts w:asciiTheme="minorHAnsi" w:eastAsiaTheme="minorEastAsia" w:hAnsiTheme="minorHAnsi" w:cstheme="minorBidi"/>
              <w:noProof/>
              <w:kern w:val="2"/>
              <w:sz w:val="21"/>
            </w:rPr>
          </w:pPr>
          <w:hyperlink w:anchor="_Toc402077171" w:history="1">
            <w:r w:rsidR="00165CE6" w:rsidRPr="003820FE">
              <w:rPr>
                <w:rStyle w:val="a6"/>
                <w:noProof/>
              </w:rPr>
              <w:t>2.3</w:t>
            </w:r>
            <w:r w:rsidR="00165CE6" w:rsidRPr="003820FE">
              <w:rPr>
                <w:rStyle w:val="a6"/>
                <w:rFonts w:hint="eastAsia"/>
                <w:noProof/>
              </w:rPr>
              <w:t>液晶的选择</w:t>
            </w:r>
            <w:r w:rsidR="00165CE6">
              <w:rPr>
                <w:noProof/>
                <w:webHidden/>
              </w:rPr>
              <w:tab/>
            </w:r>
            <w:r w:rsidR="00165CE6">
              <w:rPr>
                <w:noProof/>
                <w:webHidden/>
              </w:rPr>
              <w:fldChar w:fldCharType="begin"/>
            </w:r>
            <w:r w:rsidR="00165CE6">
              <w:rPr>
                <w:noProof/>
                <w:webHidden/>
              </w:rPr>
              <w:instrText xml:space="preserve"> PAGEREF _Toc402077171 \h </w:instrText>
            </w:r>
            <w:r w:rsidR="00165CE6">
              <w:rPr>
                <w:noProof/>
                <w:webHidden/>
              </w:rPr>
            </w:r>
            <w:r w:rsidR="00165CE6">
              <w:rPr>
                <w:noProof/>
                <w:webHidden/>
              </w:rPr>
              <w:fldChar w:fldCharType="separate"/>
            </w:r>
            <w:r w:rsidR="00165CE6">
              <w:rPr>
                <w:noProof/>
                <w:webHidden/>
              </w:rPr>
              <w:t>- 5 -</w:t>
            </w:r>
            <w:r w:rsidR="00165CE6">
              <w:rPr>
                <w:noProof/>
                <w:webHidden/>
              </w:rPr>
              <w:fldChar w:fldCharType="end"/>
            </w:r>
          </w:hyperlink>
        </w:p>
        <w:p w:rsidR="00165CE6" w:rsidRDefault="007465F5" w:rsidP="00165CE6">
          <w:pPr>
            <w:pStyle w:val="20"/>
            <w:spacing w:line="160" w:lineRule="atLeast"/>
            <w:rPr>
              <w:noProof/>
            </w:rPr>
          </w:pPr>
          <w:hyperlink w:anchor="_Toc402077172" w:history="1">
            <w:r w:rsidR="00165CE6" w:rsidRPr="003820FE">
              <w:rPr>
                <w:rStyle w:val="a6"/>
                <w:noProof/>
              </w:rPr>
              <w:t xml:space="preserve">3 </w:t>
            </w:r>
            <w:r w:rsidR="00165CE6" w:rsidRPr="003820FE">
              <w:rPr>
                <w:rStyle w:val="a6"/>
                <w:rFonts w:hint="eastAsia"/>
                <w:noProof/>
              </w:rPr>
              <w:t>系统硬件设计</w:t>
            </w:r>
            <w:r w:rsidR="00165CE6">
              <w:rPr>
                <w:noProof/>
                <w:webHidden/>
              </w:rPr>
              <w:tab/>
            </w:r>
            <w:r w:rsidR="00165CE6">
              <w:rPr>
                <w:noProof/>
                <w:webHidden/>
              </w:rPr>
              <w:fldChar w:fldCharType="begin"/>
            </w:r>
            <w:r w:rsidR="00165CE6">
              <w:rPr>
                <w:noProof/>
                <w:webHidden/>
              </w:rPr>
              <w:instrText xml:space="preserve"> PAGEREF _Toc402077172 \h </w:instrText>
            </w:r>
            <w:r w:rsidR="00165CE6">
              <w:rPr>
                <w:noProof/>
                <w:webHidden/>
              </w:rPr>
            </w:r>
            <w:r w:rsidR="00165CE6">
              <w:rPr>
                <w:noProof/>
                <w:webHidden/>
              </w:rPr>
              <w:fldChar w:fldCharType="separate"/>
            </w:r>
            <w:r w:rsidR="00165CE6">
              <w:rPr>
                <w:noProof/>
                <w:webHidden/>
              </w:rPr>
              <w:t>- 6 -</w:t>
            </w:r>
            <w:r w:rsidR="00165CE6">
              <w:rPr>
                <w:noProof/>
                <w:webHidden/>
              </w:rPr>
              <w:fldChar w:fldCharType="end"/>
            </w:r>
          </w:hyperlink>
        </w:p>
        <w:p w:rsidR="00165CE6" w:rsidRDefault="007465F5" w:rsidP="00165CE6">
          <w:pPr>
            <w:pStyle w:val="30"/>
            <w:tabs>
              <w:tab w:val="right" w:leader="dot" w:pos="8296"/>
            </w:tabs>
            <w:spacing w:line="160" w:lineRule="atLeast"/>
            <w:ind w:firstLine="440"/>
            <w:rPr>
              <w:rFonts w:asciiTheme="minorHAnsi" w:eastAsiaTheme="minorEastAsia" w:hAnsiTheme="minorHAnsi" w:cstheme="minorBidi"/>
              <w:noProof/>
              <w:kern w:val="2"/>
              <w:sz w:val="21"/>
            </w:rPr>
          </w:pPr>
          <w:hyperlink w:anchor="_Toc402077173" w:history="1">
            <w:r w:rsidR="00165CE6" w:rsidRPr="003820FE">
              <w:rPr>
                <w:rStyle w:val="a6"/>
                <w:noProof/>
              </w:rPr>
              <w:t xml:space="preserve">3.1  </w:t>
            </w:r>
            <w:r w:rsidR="00165CE6" w:rsidRPr="003820FE">
              <w:rPr>
                <w:rStyle w:val="a6"/>
                <w:rFonts w:hint="eastAsia"/>
                <w:noProof/>
              </w:rPr>
              <w:t>单片机的最小系统硬件电路的设计</w:t>
            </w:r>
            <w:r w:rsidR="00165CE6">
              <w:rPr>
                <w:noProof/>
                <w:webHidden/>
              </w:rPr>
              <w:tab/>
            </w:r>
            <w:r w:rsidR="00165CE6">
              <w:rPr>
                <w:noProof/>
                <w:webHidden/>
              </w:rPr>
              <w:fldChar w:fldCharType="begin"/>
            </w:r>
            <w:r w:rsidR="00165CE6">
              <w:rPr>
                <w:noProof/>
                <w:webHidden/>
              </w:rPr>
              <w:instrText xml:space="preserve"> PAGEREF _Toc402077173 \h </w:instrText>
            </w:r>
            <w:r w:rsidR="00165CE6">
              <w:rPr>
                <w:noProof/>
                <w:webHidden/>
              </w:rPr>
            </w:r>
            <w:r w:rsidR="00165CE6">
              <w:rPr>
                <w:noProof/>
                <w:webHidden/>
              </w:rPr>
              <w:fldChar w:fldCharType="separate"/>
            </w:r>
            <w:r w:rsidR="00165CE6">
              <w:rPr>
                <w:noProof/>
                <w:webHidden/>
              </w:rPr>
              <w:t>- 6 -</w:t>
            </w:r>
            <w:r w:rsidR="00165CE6">
              <w:rPr>
                <w:noProof/>
                <w:webHidden/>
              </w:rPr>
              <w:fldChar w:fldCharType="end"/>
            </w:r>
          </w:hyperlink>
        </w:p>
        <w:p w:rsidR="00165CE6" w:rsidRDefault="007465F5" w:rsidP="00165CE6">
          <w:pPr>
            <w:pStyle w:val="30"/>
            <w:tabs>
              <w:tab w:val="right" w:leader="dot" w:pos="8296"/>
            </w:tabs>
            <w:spacing w:line="160" w:lineRule="atLeast"/>
            <w:ind w:firstLine="440"/>
            <w:rPr>
              <w:rFonts w:asciiTheme="minorHAnsi" w:eastAsiaTheme="minorEastAsia" w:hAnsiTheme="minorHAnsi" w:cstheme="minorBidi"/>
              <w:noProof/>
              <w:kern w:val="2"/>
              <w:sz w:val="21"/>
            </w:rPr>
          </w:pPr>
          <w:hyperlink w:anchor="_Toc402077174" w:history="1">
            <w:r w:rsidR="00165CE6" w:rsidRPr="003820FE">
              <w:rPr>
                <w:rStyle w:val="a6"/>
                <w:noProof/>
              </w:rPr>
              <w:t xml:space="preserve">3.2 </w:t>
            </w:r>
            <w:r w:rsidR="00165CE6" w:rsidRPr="003820FE">
              <w:rPr>
                <w:rStyle w:val="a6"/>
                <w:rFonts w:hint="eastAsia"/>
                <w:noProof/>
              </w:rPr>
              <w:t>显示硬件电路的设计</w:t>
            </w:r>
            <w:r w:rsidR="00165CE6">
              <w:rPr>
                <w:noProof/>
                <w:webHidden/>
              </w:rPr>
              <w:tab/>
            </w:r>
            <w:r w:rsidR="00165CE6">
              <w:rPr>
                <w:noProof/>
                <w:webHidden/>
              </w:rPr>
              <w:fldChar w:fldCharType="begin"/>
            </w:r>
            <w:r w:rsidR="00165CE6">
              <w:rPr>
                <w:noProof/>
                <w:webHidden/>
              </w:rPr>
              <w:instrText xml:space="preserve"> PAGEREF _Toc402077174 \h </w:instrText>
            </w:r>
            <w:r w:rsidR="00165CE6">
              <w:rPr>
                <w:noProof/>
                <w:webHidden/>
              </w:rPr>
            </w:r>
            <w:r w:rsidR="00165CE6">
              <w:rPr>
                <w:noProof/>
                <w:webHidden/>
              </w:rPr>
              <w:fldChar w:fldCharType="separate"/>
            </w:r>
            <w:r w:rsidR="00165CE6">
              <w:rPr>
                <w:noProof/>
                <w:webHidden/>
              </w:rPr>
              <w:t>- 10 -</w:t>
            </w:r>
            <w:r w:rsidR="00165CE6">
              <w:rPr>
                <w:noProof/>
                <w:webHidden/>
              </w:rPr>
              <w:fldChar w:fldCharType="end"/>
            </w:r>
          </w:hyperlink>
        </w:p>
        <w:p w:rsidR="00165CE6" w:rsidRDefault="007465F5" w:rsidP="00165CE6">
          <w:pPr>
            <w:pStyle w:val="30"/>
            <w:tabs>
              <w:tab w:val="right" w:leader="dot" w:pos="8296"/>
            </w:tabs>
            <w:spacing w:line="160" w:lineRule="atLeast"/>
            <w:ind w:firstLine="440"/>
            <w:rPr>
              <w:rFonts w:asciiTheme="minorHAnsi" w:eastAsiaTheme="minorEastAsia" w:hAnsiTheme="minorHAnsi" w:cstheme="minorBidi"/>
              <w:noProof/>
              <w:kern w:val="2"/>
              <w:sz w:val="21"/>
            </w:rPr>
          </w:pPr>
          <w:hyperlink w:anchor="_Toc402077175" w:history="1">
            <w:r w:rsidR="00165CE6" w:rsidRPr="003820FE">
              <w:rPr>
                <w:rStyle w:val="a6"/>
                <w:noProof/>
              </w:rPr>
              <w:t xml:space="preserve">3.3 </w:t>
            </w:r>
            <w:r w:rsidR="00165CE6" w:rsidRPr="003820FE">
              <w:rPr>
                <w:rStyle w:val="a6"/>
                <w:rFonts w:hint="eastAsia"/>
                <w:noProof/>
              </w:rPr>
              <w:t>键盘硬件电路的设计</w:t>
            </w:r>
            <w:r w:rsidR="00165CE6">
              <w:rPr>
                <w:noProof/>
                <w:webHidden/>
              </w:rPr>
              <w:tab/>
            </w:r>
            <w:r w:rsidR="00165CE6">
              <w:rPr>
                <w:noProof/>
                <w:webHidden/>
              </w:rPr>
              <w:fldChar w:fldCharType="begin"/>
            </w:r>
            <w:r w:rsidR="00165CE6">
              <w:rPr>
                <w:noProof/>
                <w:webHidden/>
              </w:rPr>
              <w:instrText xml:space="preserve"> PAGEREF _Toc402077175 \h </w:instrText>
            </w:r>
            <w:r w:rsidR="00165CE6">
              <w:rPr>
                <w:noProof/>
                <w:webHidden/>
              </w:rPr>
            </w:r>
            <w:r w:rsidR="00165CE6">
              <w:rPr>
                <w:noProof/>
                <w:webHidden/>
              </w:rPr>
              <w:fldChar w:fldCharType="separate"/>
            </w:r>
            <w:r w:rsidR="00165CE6">
              <w:rPr>
                <w:noProof/>
                <w:webHidden/>
              </w:rPr>
              <w:t>- 13 -</w:t>
            </w:r>
            <w:r w:rsidR="00165CE6">
              <w:rPr>
                <w:noProof/>
                <w:webHidden/>
              </w:rPr>
              <w:fldChar w:fldCharType="end"/>
            </w:r>
          </w:hyperlink>
        </w:p>
        <w:p w:rsidR="00165CE6" w:rsidRDefault="007465F5" w:rsidP="00165CE6">
          <w:pPr>
            <w:pStyle w:val="30"/>
            <w:tabs>
              <w:tab w:val="right" w:leader="dot" w:pos="8296"/>
            </w:tabs>
            <w:spacing w:line="160" w:lineRule="atLeast"/>
            <w:ind w:firstLine="440"/>
            <w:rPr>
              <w:rFonts w:asciiTheme="minorHAnsi" w:eastAsiaTheme="minorEastAsia" w:hAnsiTheme="minorHAnsi" w:cstheme="minorBidi"/>
              <w:noProof/>
              <w:kern w:val="2"/>
              <w:sz w:val="21"/>
            </w:rPr>
          </w:pPr>
          <w:hyperlink w:anchor="_Toc402077176" w:history="1">
            <w:r w:rsidR="00165CE6" w:rsidRPr="003820FE">
              <w:rPr>
                <w:rStyle w:val="a6"/>
                <w:noProof/>
              </w:rPr>
              <w:t xml:space="preserve">3.4 </w:t>
            </w:r>
            <w:r w:rsidR="00165CE6" w:rsidRPr="003820FE">
              <w:rPr>
                <w:rStyle w:val="a6"/>
                <w:rFonts w:hint="eastAsia"/>
                <w:noProof/>
              </w:rPr>
              <w:t>温度传感器的硬件电路设计</w:t>
            </w:r>
            <w:r w:rsidR="00165CE6">
              <w:rPr>
                <w:noProof/>
                <w:webHidden/>
              </w:rPr>
              <w:tab/>
            </w:r>
            <w:r w:rsidR="00165CE6">
              <w:rPr>
                <w:noProof/>
                <w:webHidden/>
              </w:rPr>
              <w:fldChar w:fldCharType="begin"/>
            </w:r>
            <w:r w:rsidR="00165CE6">
              <w:rPr>
                <w:noProof/>
                <w:webHidden/>
              </w:rPr>
              <w:instrText xml:space="preserve"> PAGEREF _Toc402077176 \h </w:instrText>
            </w:r>
            <w:r w:rsidR="00165CE6">
              <w:rPr>
                <w:noProof/>
                <w:webHidden/>
              </w:rPr>
            </w:r>
            <w:r w:rsidR="00165CE6">
              <w:rPr>
                <w:noProof/>
                <w:webHidden/>
              </w:rPr>
              <w:fldChar w:fldCharType="separate"/>
            </w:r>
            <w:r w:rsidR="00165CE6">
              <w:rPr>
                <w:noProof/>
                <w:webHidden/>
              </w:rPr>
              <w:t>- 13 -</w:t>
            </w:r>
            <w:r w:rsidR="00165CE6">
              <w:rPr>
                <w:noProof/>
                <w:webHidden/>
              </w:rPr>
              <w:fldChar w:fldCharType="end"/>
            </w:r>
          </w:hyperlink>
        </w:p>
        <w:p w:rsidR="00165CE6" w:rsidRDefault="007465F5" w:rsidP="00165CE6">
          <w:pPr>
            <w:pStyle w:val="30"/>
            <w:tabs>
              <w:tab w:val="right" w:leader="dot" w:pos="8296"/>
            </w:tabs>
            <w:spacing w:line="160" w:lineRule="atLeast"/>
            <w:ind w:firstLine="440"/>
            <w:rPr>
              <w:rFonts w:asciiTheme="minorHAnsi" w:eastAsiaTheme="minorEastAsia" w:hAnsiTheme="minorHAnsi" w:cstheme="minorBidi"/>
              <w:noProof/>
              <w:kern w:val="2"/>
              <w:sz w:val="21"/>
            </w:rPr>
          </w:pPr>
          <w:hyperlink w:anchor="_Toc402077177" w:history="1">
            <w:r w:rsidR="00165CE6" w:rsidRPr="003820FE">
              <w:rPr>
                <w:rStyle w:val="a6"/>
                <w:noProof/>
              </w:rPr>
              <w:t xml:space="preserve">3.5 </w:t>
            </w:r>
            <w:r w:rsidR="00165CE6" w:rsidRPr="003820FE">
              <w:rPr>
                <w:rStyle w:val="a6"/>
                <w:rFonts w:hint="eastAsia"/>
                <w:noProof/>
              </w:rPr>
              <w:t>温度控制执行电路设计</w:t>
            </w:r>
            <w:r w:rsidR="00165CE6">
              <w:rPr>
                <w:noProof/>
                <w:webHidden/>
              </w:rPr>
              <w:tab/>
            </w:r>
            <w:r w:rsidR="00165CE6">
              <w:rPr>
                <w:noProof/>
                <w:webHidden/>
              </w:rPr>
              <w:fldChar w:fldCharType="begin"/>
            </w:r>
            <w:r w:rsidR="00165CE6">
              <w:rPr>
                <w:noProof/>
                <w:webHidden/>
              </w:rPr>
              <w:instrText xml:space="preserve"> PAGEREF _Toc402077177 \h </w:instrText>
            </w:r>
            <w:r w:rsidR="00165CE6">
              <w:rPr>
                <w:noProof/>
                <w:webHidden/>
              </w:rPr>
            </w:r>
            <w:r w:rsidR="00165CE6">
              <w:rPr>
                <w:noProof/>
                <w:webHidden/>
              </w:rPr>
              <w:fldChar w:fldCharType="separate"/>
            </w:r>
            <w:r w:rsidR="00165CE6">
              <w:rPr>
                <w:noProof/>
                <w:webHidden/>
              </w:rPr>
              <w:t>- 17 -</w:t>
            </w:r>
            <w:r w:rsidR="00165CE6">
              <w:rPr>
                <w:noProof/>
                <w:webHidden/>
              </w:rPr>
              <w:fldChar w:fldCharType="end"/>
            </w:r>
          </w:hyperlink>
        </w:p>
        <w:p w:rsidR="00165CE6" w:rsidRDefault="007465F5" w:rsidP="00165CE6">
          <w:pPr>
            <w:pStyle w:val="30"/>
            <w:tabs>
              <w:tab w:val="right" w:leader="dot" w:pos="8296"/>
            </w:tabs>
            <w:spacing w:line="160" w:lineRule="atLeast"/>
            <w:ind w:firstLine="440"/>
            <w:rPr>
              <w:rFonts w:asciiTheme="minorHAnsi" w:eastAsiaTheme="minorEastAsia" w:hAnsiTheme="minorHAnsi" w:cstheme="minorBidi"/>
              <w:noProof/>
              <w:kern w:val="2"/>
              <w:sz w:val="21"/>
            </w:rPr>
          </w:pPr>
          <w:hyperlink w:anchor="_Toc402077178" w:history="1">
            <w:r w:rsidR="00165CE6" w:rsidRPr="003820FE">
              <w:rPr>
                <w:rStyle w:val="a6"/>
                <w:noProof/>
              </w:rPr>
              <w:t xml:space="preserve">3.6  </w:t>
            </w:r>
            <w:r w:rsidR="00165CE6" w:rsidRPr="003820FE">
              <w:rPr>
                <w:rStyle w:val="a6"/>
                <w:rFonts w:hint="eastAsia"/>
                <w:noProof/>
              </w:rPr>
              <w:t>串行通信接口电路</w:t>
            </w:r>
            <w:r w:rsidR="00165CE6">
              <w:rPr>
                <w:noProof/>
                <w:webHidden/>
              </w:rPr>
              <w:tab/>
            </w:r>
            <w:r w:rsidR="00165CE6">
              <w:rPr>
                <w:noProof/>
                <w:webHidden/>
              </w:rPr>
              <w:fldChar w:fldCharType="begin"/>
            </w:r>
            <w:r w:rsidR="00165CE6">
              <w:rPr>
                <w:noProof/>
                <w:webHidden/>
              </w:rPr>
              <w:instrText xml:space="preserve"> PAGEREF _Toc402077178 \h </w:instrText>
            </w:r>
            <w:r w:rsidR="00165CE6">
              <w:rPr>
                <w:noProof/>
                <w:webHidden/>
              </w:rPr>
            </w:r>
            <w:r w:rsidR="00165CE6">
              <w:rPr>
                <w:noProof/>
                <w:webHidden/>
              </w:rPr>
              <w:fldChar w:fldCharType="separate"/>
            </w:r>
            <w:r w:rsidR="00165CE6">
              <w:rPr>
                <w:noProof/>
                <w:webHidden/>
              </w:rPr>
              <w:t>- 18 -</w:t>
            </w:r>
            <w:r w:rsidR="00165CE6">
              <w:rPr>
                <w:noProof/>
                <w:webHidden/>
              </w:rPr>
              <w:fldChar w:fldCharType="end"/>
            </w:r>
          </w:hyperlink>
        </w:p>
        <w:p w:rsidR="00165CE6" w:rsidRDefault="007465F5" w:rsidP="00165CE6">
          <w:pPr>
            <w:pStyle w:val="30"/>
            <w:tabs>
              <w:tab w:val="right" w:leader="dot" w:pos="8296"/>
            </w:tabs>
            <w:spacing w:line="160" w:lineRule="atLeast"/>
            <w:ind w:firstLine="440"/>
            <w:rPr>
              <w:rFonts w:asciiTheme="minorHAnsi" w:eastAsiaTheme="minorEastAsia" w:hAnsiTheme="minorHAnsi" w:cstheme="minorBidi"/>
              <w:noProof/>
              <w:kern w:val="2"/>
              <w:sz w:val="21"/>
            </w:rPr>
          </w:pPr>
          <w:hyperlink w:anchor="_Toc402077179" w:history="1">
            <w:r w:rsidR="00165CE6" w:rsidRPr="003820FE">
              <w:rPr>
                <w:rStyle w:val="a6"/>
                <w:noProof/>
              </w:rPr>
              <w:t xml:space="preserve">3.7  </w:t>
            </w:r>
            <w:r w:rsidR="00165CE6" w:rsidRPr="003820FE">
              <w:rPr>
                <w:rStyle w:val="a6"/>
                <w:rFonts w:hint="eastAsia"/>
                <w:noProof/>
              </w:rPr>
              <w:t>电源电路的设计</w:t>
            </w:r>
            <w:r w:rsidR="00165CE6">
              <w:rPr>
                <w:noProof/>
                <w:webHidden/>
              </w:rPr>
              <w:tab/>
            </w:r>
            <w:r w:rsidR="00165CE6">
              <w:rPr>
                <w:noProof/>
                <w:webHidden/>
              </w:rPr>
              <w:fldChar w:fldCharType="begin"/>
            </w:r>
            <w:r w:rsidR="00165CE6">
              <w:rPr>
                <w:noProof/>
                <w:webHidden/>
              </w:rPr>
              <w:instrText xml:space="preserve"> PAGEREF _Toc402077179 \h </w:instrText>
            </w:r>
            <w:r w:rsidR="00165CE6">
              <w:rPr>
                <w:noProof/>
                <w:webHidden/>
              </w:rPr>
            </w:r>
            <w:r w:rsidR="00165CE6">
              <w:rPr>
                <w:noProof/>
                <w:webHidden/>
              </w:rPr>
              <w:fldChar w:fldCharType="separate"/>
            </w:r>
            <w:r w:rsidR="00165CE6">
              <w:rPr>
                <w:noProof/>
                <w:webHidden/>
              </w:rPr>
              <w:t>- 19 -</w:t>
            </w:r>
            <w:r w:rsidR="00165CE6">
              <w:rPr>
                <w:noProof/>
                <w:webHidden/>
              </w:rPr>
              <w:fldChar w:fldCharType="end"/>
            </w:r>
          </w:hyperlink>
        </w:p>
        <w:p w:rsidR="00165CE6" w:rsidRDefault="007465F5" w:rsidP="00165CE6">
          <w:pPr>
            <w:pStyle w:val="30"/>
            <w:tabs>
              <w:tab w:val="right" w:leader="dot" w:pos="8296"/>
            </w:tabs>
            <w:spacing w:line="160" w:lineRule="atLeast"/>
            <w:ind w:firstLine="440"/>
            <w:rPr>
              <w:rFonts w:asciiTheme="minorHAnsi" w:eastAsiaTheme="minorEastAsia" w:hAnsiTheme="minorHAnsi" w:cstheme="minorBidi"/>
              <w:noProof/>
              <w:kern w:val="2"/>
              <w:sz w:val="21"/>
            </w:rPr>
          </w:pPr>
          <w:hyperlink w:anchor="_Toc402077180" w:history="1">
            <w:r w:rsidR="00165CE6" w:rsidRPr="003820FE">
              <w:rPr>
                <w:rStyle w:val="a6"/>
                <w:noProof/>
              </w:rPr>
              <w:t xml:space="preserve">3.8 </w:t>
            </w:r>
            <w:r w:rsidR="00165CE6" w:rsidRPr="003820FE">
              <w:rPr>
                <w:rStyle w:val="a6"/>
                <w:rFonts w:hint="eastAsia"/>
                <w:noProof/>
              </w:rPr>
              <w:t>温度报警系统电路</w:t>
            </w:r>
            <w:r w:rsidR="00165CE6">
              <w:rPr>
                <w:noProof/>
                <w:webHidden/>
              </w:rPr>
              <w:tab/>
            </w:r>
            <w:r w:rsidR="00165CE6">
              <w:rPr>
                <w:noProof/>
                <w:webHidden/>
              </w:rPr>
              <w:fldChar w:fldCharType="begin"/>
            </w:r>
            <w:r w:rsidR="00165CE6">
              <w:rPr>
                <w:noProof/>
                <w:webHidden/>
              </w:rPr>
              <w:instrText xml:space="preserve"> PAGEREF _Toc402077180 \h </w:instrText>
            </w:r>
            <w:r w:rsidR="00165CE6">
              <w:rPr>
                <w:noProof/>
                <w:webHidden/>
              </w:rPr>
            </w:r>
            <w:r w:rsidR="00165CE6">
              <w:rPr>
                <w:noProof/>
                <w:webHidden/>
              </w:rPr>
              <w:fldChar w:fldCharType="separate"/>
            </w:r>
            <w:r w:rsidR="00165CE6">
              <w:rPr>
                <w:noProof/>
                <w:webHidden/>
              </w:rPr>
              <w:t>- 20 -</w:t>
            </w:r>
            <w:r w:rsidR="00165CE6">
              <w:rPr>
                <w:noProof/>
                <w:webHidden/>
              </w:rPr>
              <w:fldChar w:fldCharType="end"/>
            </w:r>
          </w:hyperlink>
        </w:p>
        <w:p w:rsidR="00165CE6" w:rsidRDefault="007465F5" w:rsidP="00165CE6">
          <w:pPr>
            <w:pStyle w:val="20"/>
            <w:spacing w:line="160" w:lineRule="atLeast"/>
            <w:rPr>
              <w:noProof/>
            </w:rPr>
          </w:pPr>
          <w:hyperlink w:anchor="_Toc402077181" w:history="1">
            <w:r w:rsidR="00165CE6" w:rsidRPr="003820FE">
              <w:rPr>
                <w:rStyle w:val="a6"/>
                <w:noProof/>
              </w:rPr>
              <w:t xml:space="preserve">4 </w:t>
            </w:r>
            <w:r w:rsidR="00165CE6" w:rsidRPr="003820FE">
              <w:rPr>
                <w:rStyle w:val="a6"/>
                <w:rFonts w:hint="eastAsia"/>
                <w:noProof/>
              </w:rPr>
              <w:t>系统软件设计</w:t>
            </w:r>
            <w:r w:rsidR="00165CE6">
              <w:rPr>
                <w:noProof/>
                <w:webHidden/>
              </w:rPr>
              <w:tab/>
            </w:r>
            <w:r w:rsidR="00165CE6">
              <w:rPr>
                <w:noProof/>
                <w:webHidden/>
              </w:rPr>
              <w:fldChar w:fldCharType="begin"/>
            </w:r>
            <w:r w:rsidR="00165CE6">
              <w:rPr>
                <w:noProof/>
                <w:webHidden/>
              </w:rPr>
              <w:instrText xml:space="preserve"> PAGEREF _Toc402077181 \h </w:instrText>
            </w:r>
            <w:r w:rsidR="00165CE6">
              <w:rPr>
                <w:noProof/>
                <w:webHidden/>
              </w:rPr>
            </w:r>
            <w:r w:rsidR="00165CE6">
              <w:rPr>
                <w:noProof/>
                <w:webHidden/>
              </w:rPr>
              <w:fldChar w:fldCharType="separate"/>
            </w:r>
            <w:r w:rsidR="00165CE6">
              <w:rPr>
                <w:noProof/>
                <w:webHidden/>
              </w:rPr>
              <w:t>- 21 -</w:t>
            </w:r>
            <w:r w:rsidR="00165CE6">
              <w:rPr>
                <w:noProof/>
                <w:webHidden/>
              </w:rPr>
              <w:fldChar w:fldCharType="end"/>
            </w:r>
          </w:hyperlink>
        </w:p>
        <w:p w:rsidR="00165CE6" w:rsidRDefault="007465F5" w:rsidP="00165CE6">
          <w:pPr>
            <w:pStyle w:val="30"/>
            <w:tabs>
              <w:tab w:val="right" w:leader="dot" w:pos="8296"/>
            </w:tabs>
            <w:spacing w:line="160" w:lineRule="atLeast"/>
            <w:ind w:firstLine="440"/>
            <w:rPr>
              <w:rFonts w:asciiTheme="minorHAnsi" w:eastAsiaTheme="minorEastAsia" w:hAnsiTheme="minorHAnsi" w:cstheme="minorBidi"/>
              <w:noProof/>
              <w:kern w:val="2"/>
              <w:sz w:val="21"/>
            </w:rPr>
          </w:pPr>
          <w:hyperlink w:anchor="_Toc402077182" w:history="1">
            <w:r w:rsidR="00165CE6" w:rsidRPr="003820FE">
              <w:rPr>
                <w:rStyle w:val="a6"/>
                <w:rFonts w:asciiTheme="majorHAnsi" w:eastAsiaTheme="majorEastAsia" w:hAnsiTheme="majorHAnsi" w:cstheme="majorBidi"/>
                <w:noProof/>
              </w:rPr>
              <w:t xml:space="preserve">4.1 </w:t>
            </w:r>
            <w:r w:rsidR="00165CE6" w:rsidRPr="003820FE">
              <w:rPr>
                <w:rStyle w:val="a6"/>
                <w:rFonts w:hint="eastAsia"/>
                <w:noProof/>
              </w:rPr>
              <w:t>软件模块</w:t>
            </w:r>
            <w:r w:rsidR="00165CE6">
              <w:rPr>
                <w:noProof/>
                <w:webHidden/>
              </w:rPr>
              <w:tab/>
            </w:r>
            <w:r w:rsidR="00165CE6">
              <w:rPr>
                <w:noProof/>
                <w:webHidden/>
              </w:rPr>
              <w:fldChar w:fldCharType="begin"/>
            </w:r>
            <w:r w:rsidR="00165CE6">
              <w:rPr>
                <w:noProof/>
                <w:webHidden/>
              </w:rPr>
              <w:instrText xml:space="preserve"> PAGEREF _Toc402077182 \h </w:instrText>
            </w:r>
            <w:r w:rsidR="00165CE6">
              <w:rPr>
                <w:noProof/>
                <w:webHidden/>
              </w:rPr>
            </w:r>
            <w:r w:rsidR="00165CE6">
              <w:rPr>
                <w:noProof/>
                <w:webHidden/>
              </w:rPr>
              <w:fldChar w:fldCharType="separate"/>
            </w:r>
            <w:r w:rsidR="00165CE6">
              <w:rPr>
                <w:noProof/>
                <w:webHidden/>
              </w:rPr>
              <w:t>- 22 -</w:t>
            </w:r>
            <w:r w:rsidR="00165CE6">
              <w:rPr>
                <w:noProof/>
                <w:webHidden/>
              </w:rPr>
              <w:fldChar w:fldCharType="end"/>
            </w:r>
          </w:hyperlink>
        </w:p>
        <w:p w:rsidR="00165CE6" w:rsidRDefault="007465F5" w:rsidP="00165CE6">
          <w:pPr>
            <w:pStyle w:val="30"/>
            <w:tabs>
              <w:tab w:val="right" w:leader="dot" w:pos="8296"/>
            </w:tabs>
            <w:spacing w:line="160" w:lineRule="atLeast"/>
            <w:ind w:firstLine="440"/>
            <w:rPr>
              <w:rFonts w:asciiTheme="minorHAnsi" w:eastAsiaTheme="minorEastAsia" w:hAnsiTheme="minorHAnsi" w:cstheme="minorBidi"/>
              <w:noProof/>
              <w:kern w:val="2"/>
              <w:sz w:val="21"/>
            </w:rPr>
          </w:pPr>
          <w:hyperlink w:anchor="_Toc402077183" w:history="1">
            <w:r w:rsidR="00165CE6" w:rsidRPr="003820FE">
              <w:rPr>
                <w:rStyle w:val="a6"/>
                <w:noProof/>
              </w:rPr>
              <w:t>4.2</w:t>
            </w:r>
            <w:r w:rsidR="00165CE6" w:rsidRPr="003820FE">
              <w:rPr>
                <w:rStyle w:val="a6"/>
                <w:rFonts w:hint="eastAsia"/>
                <w:noProof/>
              </w:rPr>
              <w:t>主程序软件设计</w:t>
            </w:r>
            <w:r w:rsidR="00165CE6">
              <w:rPr>
                <w:noProof/>
                <w:webHidden/>
              </w:rPr>
              <w:tab/>
            </w:r>
            <w:r w:rsidR="00165CE6">
              <w:rPr>
                <w:noProof/>
                <w:webHidden/>
              </w:rPr>
              <w:fldChar w:fldCharType="begin"/>
            </w:r>
            <w:r w:rsidR="00165CE6">
              <w:rPr>
                <w:noProof/>
                <w:webHidden/>
              </w:rPr>
              <w:instrText xml:space="preserve"> PAGEREF _Toc402077183 \h </w:instrText>
            </w:r>
            <w:r w:rsidR="00165CE6">
              <w:rPr>
                <w:noProof/>
                <w:webHidden/>
              </w:rPr>
            </w:r>
            <w:r w:rsidR="00165CE6">
              <w:rPr>
                <w:noProof/>
                <w:webHidden/>
              </w:rPr>
              <w:fldChar w:fldCharType="separate"/>
            </w:r>
            <w:r w:rsidR="00165CE6">
              <w:rPr>
                <w:noProof/>
                <w:webHidden/>
              </w:rPr>
              <w:t>- 22 -</w:t>
            </w:r>
            <w:r w:rsidR="00165CE6">
              <w:rPr>
                <w:noProof/>
                <w:webHidden/>
              </w:rPr>
              <w:fldChar w:fldCharType="end"/>
            </w:r>
          </w:hyperlink>
        </w:p>
        <w:p w:rsidR="00165CE6" w:rsidRDefault="007465F5" w:rsidP="00165CE6">
          <w:pPr>
            <w:pStyle w:val="30"/>
            <w:tabs>
              <w:tab w:val="right" w:leader="dot" w:pos="8296"/>
            </w:tabs>
            <w:spacing w:line="160" w:lineRule="atLeast"/>
            <w:ind w:firstLine="440"/>
            <w:rPr>
              <w:rFonts w:asciiTheme="minorHAnsi" w:eastAsiaTheme="minorEastAsia" w:hAnsiTheme="minorHAnsi" w:cstheme="minorBidi"/>
              <w:noProof/>
              <w:kern w:val="2"/>
              <w:sz w:val="21"/>
            </w:rPr>
          </w:pPr>
          <w:hyperlink w:anchor="_Toc402077184" w:history="1">
            <w:r w:rsidR="00165CE6" w:rsidRPr="003820FE">
              <w:rPr>
                <w:rStyle w:val="a6"/>
                <w:noProof/>
              </w:rPr>
              <w:t xml:space="preserve">4.3 </w:t>
            </w:r>
            <w:r w:rsidR="00165CE6" w:rsidRPr="003820FE">
              <w:rPr>
                <w:rStyle w:val="a6"/>
                <w:rFonts w:hint="eastAsia"/>
                <w:noProof/>
              </w:rPr>
              <w:t>数据采集软件设计</w:t>
            </w:r>
            <w:r w:rsidR="00165CE6">
              <w:rPr>
                <w:noProof/>
                <w:webHidden/>
              </w:rPr>
              <w:tab/>
            </w:r>
            <w:r w:rsidR="00165CE6">
              <w:rPr>
                <w:noProof/>
                <w:webHidden/>
              </w:rPr>
              <w:fldChar w:fldCharType="begin"/>
            </w:r>
            <w:r w:rsidR="00165CE6">
              <w:rPr>
                <w:noProof/>
                <w:webHidden/>
              </w:rPr>
              <w:instrText xml:space="preserve"> PAGEREF _Toc402077184 \h </w:instrText>
            </w:r>
            <w:r w:rsidR="00165CE6">
              <w:rPr>
                <w:noProof/>
                <w:webHidden/>
              </w:rPr>
            </w:r>
            <w:r w:rsidR="00165CE6">
              <w:rPr>
                <w:noProof/>
                <w:webHidden/>
              </w:rPr>
              <w:fldChar w:fldCharType="separate"/>
            </w:r>
            <w:r w:rsidR="00165CE6">
              <w:rPr>
                <w:noProof/>
                <w:webHidden/>
              </w:rPr>
              <w:t>- 23 -</w:t>
            </w:r>
            <w:r w:rsidR="00165CE6">
              <w:rPr>
                <w:noProof/>
                <w:webHidden/>
              </w:rPr>
              <w:fldChar w:fldCharType="end"/>
            </w:r>
          </w:hyperlink>
        </w:p>
        <w:p w:rsidR="00165CE6" w:rsidRDefault="007465F5" w:rsidP="00165CE6">
          <w:pPr>
            <w:pStyle w:val="30"/>
            <w:tabs>
              <w:tab w:val="right" w:leader="dot" w:pos="8296"/>
            </w:tabs>
            <w:spacing w:line="160" w:lineRule="atLeast"/>
            <w:ind w:firstLine="440"/>
            <w:rPr>
              <w:rFonts w:asciiTheme="minorHAnsi" w:eastAsiaTheme="minorEastAsia" w:hAnsiTheme="minorHAnsi" w:cstheme="minorBidi"/>
              <w:noProof/>
              <w:kern w:val="2"/>
              <w:sz w:val="21"/>
            </w:rPr>
          </w:pPr>
          <w:hyperlink w:anchor="_Toc402077185" w:history="1">
            <w:r w:rsidR="00165CE6" w:rsidRPr="003820FE">
              <w:rPr>
                <w:rStyle w:val="a6"/>
                <w:noProof/>
              </w:rPr>
              <w:t xml:space="preserve">4.4 </w:t>
            </w:r>
            <w:r w:rsidR="00165CE6" w:rsidRPr="003820FE">
              <w:rPr>
                <w:rStyle w:val="a6"/>
                <w:rFonts w:hint="eastAsia"/>
                <w:noProof/>
              </w:rPr>
              <w:t>中断处理软件设计</w:t>
            </w:r>
            <w:r w:rsidR="00165CE6">
              <w:rPr>
                <w:noProof/>
                <w:webHidden/>
              </w:rPr>
              <w:tab/>
            </w:r>
            <w:r w:rsidR="00165CE6">
              <w:rPr>
                <w:noProof/>
                <w:webHidden/>
              </w:rPr>
              <w:fldChar w:fldCharType="begin"/>
            </w:r>
            <w:r w:rsidR="00165CE6">
              <w:rPr>
                <w:noProof/>
                <w:webHidden/>
              </w:rPr>
              <w:instrText xml:space="preserve"> PAGEREF _Toc402077185 \h </w:instrText>
            </w:r>
            <w:r w:rsidR="00165CE6">
              <w:rPr>
                <w:noProof/>
                <w:webHidden/>
              </w:rPr>
            </w:r>
            <w:r w:rsidR="00165CE6">
              <w:rPr>
                <w:noProof/>
                <w:webHidden/>
              </w:rPr>
              <w:fldChar w:fldCharType="separate"/>
            </w:r>
            <w:r w:rsidR="00165CE6">
              <w:rPr>
                <w:noProof/>
                <w:webHidden/>
              </w:rPr>
              <w:t>- 24 -</w:t>
            </w:r>
            <w:r w:rsidR="00165CE6">
              <w:rPr>
                <w:noProof/>
                <w:webHidden/>
              </w:rPr>
              <w:fldChar w:fldCharType="end"/>
            </w:r>
          </w:hyperlink>
        </w:p>
        <w:p w:rsidR="00165CE6" w:rsidRDefault="007465F5" w:rsidP="00165CE6">
          <w:pPr>
            <w:pStyle w:val="30"/>
            <w:tabs>
              <w:tab w:val="right" w:leader="dot" w:pos="8296"/>
            </w:tabs>
            <w:spacing w:line="160" w:lineRule="atLeast"/>
            <w:ind w:firstLine="440"/>
            <w:rPr>
              <w:rFonts w:asciiTheme="minorHAnsi" w:eastAsiaTheme="minorEastAsia" w:hAnsiTheme="minorHAnsi" w:cstheme="minorBidi"/>
              <w:noProof/>
              <w:kern w:val="2"/>
              <w:sz w:val="21"/>
            </w:rPr>
          </w:pPr>
          <w:hyperlink w:anchor="_Toc402077186" w:history="1">
            <w:r w:rsidR="00165CE6" w:rsidRPr="003820FE">
              <w:rPr>
                <w:rStyle w:val="a6"/>
                <w:noProof/>
              </w:rPr>
              <w:t>4.5</w:t>
            </w:r>
            <w:r w:rsidR="00165CE6" w:rsidRPr="003820FE">
              <w:rPr>
                <w:rStyle w:val="a6"/>
                <w:rFonts w:hint="eastAsia"/>
                <w:noProof/>
              </w:rPr>
              <w:t>显示软件设计</w:t>
            </w:r>
            <w:r w:rsidR="00165CE6">
              <w:rPr>
                <w:noProof/>
                <w:webHidden/>
              </w:rPr>
              <w:tab/>
            </w:r>
            <w:r w:rsidR="00165CE6">
              <w:rPr>
                <w:noProof/>
                <w:webHidden/>
              </w:rPr>
              <w:fldChar w:fldCharType="begin"/>
            </w:r>
            <w:r w:rsidR="00165CE6">
              <w:rPr>
                <w:noProof/>
                <w:webHidden/>
              </w:rPr>
              <w:instrText xml:space="preserve"> PAGEREF _Toc402077186 \h </w:instrText>
            </w:r>
            <w:r w:rsidR="00165CE6">
              <w:rPr>
                <w:noProof/>
                <w:webHidden/>
              </w:rPr>
            </w:r>
            <w:r w:rsidR="00165CE6">
              <w:rPr>
                <w:noProof/>
                <w:webHidden/>
              </w:rPr>
              <w:fldChar w:fldCharType="separate"/>
            </w:r>
            <w:r w:rsidR="00165CE6">
              <w:rPr>
                <w:noProof/>
                <w:webHidden/>
              </w:rPr>
              <w:t>- 25 -</w:t>
            </w:r>
            <w:r w:rsidR="00165CE6">
              <w:rPr>
                <w:noProof/>
                <w:webHidden/>
              </w:rPr>
              <w:fldChar w:fldCharType="end"/>
            </w:r>
          </w:hyperlink>
        </w:p>
        <w:p w:rsidR="00165CE6" w:rsidRDefault="007465F5" w:rsidP="00165CE6">
          <w:pPr>
            <w:pStyle w:val="30"/>
            <w:tabs>
              <w:tab w:val="right" w:leader="dot" w:pos="8296"/>
            </w:tabs>
            <w:spacing w:line="160" w:lineRule="atLeast"/>
            <w:ind w:firstLine="440"/>
            <w:rPr>
              <w:rFonts w:asciiTheme="minorHAnsi" w:eastAsiaTheme="minorEastAsia" w:hAnsiTheme="minorHAnsi" w:cstheme="minorBidi"/>
              <w:noProof/>
              <w:kern w:val="2"/>
              <w:sz w:val="21"/>
            </w:rPr>
          </w:pPr>
          <w:hyperlink w:anchor="_Toc402077187" w:history="1">
            <w:r w:rsidR="00165CE6" w:rsidRPr="003820FE">
              <w:rPr>
                <w:rStyle w:val="a6"/>
                <w:noProof/>
              </w:rPr>
              <w:t xml:space="preserve">4.6 </w:t>
            </w:r>
            <w:r w:rsidR="00165CE6" w:rsidRPr="003820FE">
              <w:rPr>
                <w:rStyle w:val="a6"/>
                <w:rFonts w:hint="eastAsia"/>
                <w:noProof/>
              </w:rPr>
              <w:t>报警的软件设计</w:t>
            </w:r>
            <w:r w:rsidR="00165CE6">
              <w:rPr>
                <w:noProof/>
                <w:webHidden/>
              </w:rPr>
              <w:tab/>
            </w:r>
            <w:r w:rsidR="00165CE6">
              <w:rPr>
                <w:noProof/>
                <w:webHidden/>
              </w:rPr>
              <w:fldChar w:fldCharType="begin"/>
            </w:r>
            <w:r w:rsidR="00165CE6">
              <w:rPr>
                <w:noProof/>
                <w:webHidden/>
              </w:rPr>
              <w:instrText xml:space="preserve"> PAGEREF _Toc402077187 \h </w:instrText>
            </w:r>
            <w:r w:rsidR="00165CE6">
              <w:rPr>
                <w:noProof/>
                <w:webHidden/>
              </w:rPr>
            </w:r>
            <w:r w:rsidR="00165CE6">
              <w:rPr>
                <w:noProof/>
                <w:webHidden/>
              </w:rPr>
              <w:fldChar w:fldCharType="separate"/>
            </w:r>
            <w:r w:rsidR="00165CE6">
              <w:rPr>
                <w:noProof/>
                <w:webHidden/>
              </w:rPr>
              <w:t>- 26 -</w:t>
            </w:r>
            <w:r w:rsidR="00165CE6">
              <w:rPr>
                <w:noProof/>
                <w:webHidden/>
              </w:rPr>
              <w:fldChar w:fldCharType="end"/>
            </w:r>
          </w:hyperlink>
        </w:p>
        <w:p w:rsidR="00165CE6" w:rsidRDefault="007465F5" w:rsidP="00165CE6">
          <w:pPr>
            <w:pStyle w:val="30"/>
            <w:tabs>
              <w:tab w:val="right" w:leader="dot" w:pos="8296"/>
            </w:tabs>
            <w:spacing w:line="160" w:lineRule="atLeast"/>
            <w:ind w:firstLine="440"/>
            <w:rPr>
              <w:rFonts w:asciiTheme="minorHAnsi" w:eastAsiaTheme="minorEastAsia" w:hAnsiTheme="minorHAnsi" w:cstheme="minorBidi"/>
              <w:noProof/>
              <w:kern w:val="2"/>
              <w:sz w:val="21"/>
            </w:rPr>
          </w:pPr>
          <w:hyperlink w:anchor="_Toc402077188" w:history="1">
            <w:r w:rsidR="00165CE6" w:rsidRPr="003820FE">
              <w:rPr>
                <w:rStyle w:val="a6"/>
                <w:noProof/>
              </w:rPr>
              <w:t xml:space="preserve">4.7 </w:t>
            </w:r>
            <w:r w:rsidR="00165CE6" w:rsidRPr="003820FE">
              <w:rPr>
                <w:rStyle w:val="a6"/>
                <w:rFonts w:hint="eastAsia"/>
                <w:noProof/>
              </w:rPr>
              <w:t>温度部分软件设计</w:t>
            </w:r>
            <w:r w:rsidR="00165CE6">
              <w:rPr>
                <w:noProof/>
                <w:webHidden/>
              </w:rPr>
              <w:tab/>
            </w:r>
            <w:r w:rsidR="00165CE6">
              <w:rPr>
                <w:noProof/>
                <w:webHidden/>
              </w:rPr>
              <w:fldChar w:fldCharType="begin"/>
            </w:r>
            <w:r w:rsidR="00165CE6">
              <w:rPr>
                <w:noProof/>
                <w:webHidden/>
              </w:rPr>
              <w:instrText xml:space="preserve"> PAGEREF _Toc402077188 \h </w:instrText>
            </w:r>
            <w:r w:rsidR="00165CE6">
              <w:rPr>
                <w:noProof/>
                <w:webHidden/>
              </w:rPr>
            </w:r>
            <w:r w:rsidR="00165CE6">
              <w:rPr>
                <w:noProof/>
                <w:webHidden/>
              </w:rPr>
              <w:fldChar w:fldCharType="separate"/>
            </w:r>
            <w:r w:rsidR="00165CE6">
              <w:rPr>
                <w:noProof/>
                <w:webHidden/>
              </w:rPr>
              <w:t>- 27 -</w:t>
            </w:r>
            <w:r w:rsidR="00165CE6">
              <w:rPr>
                <w:noProof/>
                <w:webHidden/>
              </w:rPr>
              <w:fldChar w:fldCharType="end"/>
            </w:r>
          </w:hyperlink>
        </w:p>
        <w:p w:rsidR="00165CE6" w:rsidRDefault="007465F5" w:rsidP="00165CE6">
          <w:pPr>
            <w:pStyle w:val="30"/>
            <w:tabs>
              <w:tab w:val="right" w:leader="dot" w:pos="8296"/>
            </w:tabs>
            <w:spacing w:line="160" w:lineRule="atLeast"/>
            <w:ind w:firstLine="440"/>
            <w:rPr>
              <w:rFonts w:asciiTheme="minorHAnsi" w:eastAsiaTheme="minorEastAsia" w:hAnsiTheme="minorHAnsi" w:cstheme="minorBidi"/>
              <w:noProof/>
              <w:kern w:val="2"/>
              <w:sz w:val="21"/>
            </w:rPr>
          </w:pPr>
          <w:hyperlink w:anchor="_Toc402077189" w:history="1">
            <w:r w:rsidR="00165CE6" w:rsidRPr="003820FE">
              <w:rPr>
                <w:rStyle w:val="a6"/>
                <w:noProof/>
              </w:rPr>
              <w:t>4.8</w:t>
            </w:r>
            <w:r w:rsidR="00165CE6" w:rsidRPr="003820FE">
              <w:rPr>
                <w:rStyle w:val="a6"/>
                <w:rFonts w:hint="eastAsia"/>
                <w:noProof/>
              </w:rPr>
              <w:t>软件抗干扰措施</w:t>
            </w:r>
            <w:r w:rsidR="00165CE6">
              <w:rPr>
                <w:noProof/>
                <w:webHidden/>
              </w:rPr>
              <w:tab/>
            </w:r>
            <w:r w:rsidR="00165CE6">
              <w:rPr>
                <w:noProof/>
                <w:webHidden/>
              </w:rPr>
              <w:fldChar w:fldCharType="begin"/>
            </w:r>
            <w:r w:rsidR="00165CE6">
              <w:rPr>
                <w:noProof/>
                <w:webHidden/>
              </w:rPr>
              <w:instrText xml:space="preserve"> PAGEREF _Toc402077189 \h </w:instrText>
            </w:r>
            <w:r w:rsidR="00165CE6">
              <w:rPr>
                <w:noProof/>
                <w:webHidden/>
              </w:rPr>
            </w:r>
            <w:r w:rsidR="00165CE6">
              <w:rPr>
                <w:noProof/>
                <w:webHidden/>
              </w:rPr>
              <w:fldChar w:fldCharType="separate"/>
            </w:r>
            <w:r w:rsidR="00165CE6">
              <w:rPr>
                <w:noProof/>
                <w:webHidden/>
              </w:rPr>
              <w:t>- 28 -</w:t>
            </w:r>
            <w:r w:rsidR="00165CE6">
              <w:rPr>
                <w:noProof/>
                <w:webHidden/>
              </w:rPr>
              <w:fldChar w:fldCharType="end"/>
            </w:r>
          </w:hyperlink>
        </w:p>
        <w:p w:rsidR="00165CE6" w:rsidRDefault="007465F5" w:rsidP="00165CE6">
          <w:pPr>
            <w:pStyle w:val="20"/>
            <w:spacing w:line="160" w:lineRule="atLeast"/>
            <w:rPr>
              <w:noProof/>
            </w:rPr>
          </w:pPr>
          <w:hyperlink w:anchor="_Toc402077190" w:history="1">
            <w:r w:rsidR="00165CE6" w:rsidRPr="003820FE">
              <w:rPr>
                <w:rStyle w:val="a6"/>
                <w:noProof/>
              </w:rPr>
              <w:t xml:space="preserve">5 </w:t>
            </w:r>
            <w:r w:rsidR="00165CE6" w:rsidRPr="003820FE">
              <w:rPr>
                <w:rStyle w:val="a6"/>
                <w:rFonts w:hint="eastAsia"/>
                <w:noProof/>
              </w:rPr>
              <w:t>调试和仿真</w:t>
            </w:r>
            <w:r w:rsidR="00165CE6">
              <w:rPr>
                <w:noProof/>
                <w:webHidden/>
              </w:rPr>
              <w:tab/>
            </w:r>
            <w:r w:rsidR="00165CE6">
              <w:rPr>
                <w:noProof/>
                <w:webHidden/>
              </w:rPr>
              <w:fldChar w:fldCharType="begin"/>
            </w:r>
            <w:r w:rsidR="00165CE6">
              <w:rPr>
                <w:noProof/>
                <w:webHidden/>
              </w:rPr>
              <w:instrText xml:space="preserve"> PAGEREF _Toc402077190 \h </w:instrText>
            </w:r>
            <w:r w:rsidR="00165CE6">
              <w:rPr>
                <w:noProof/>
                <w:webHidden/>
              </w:rPr>
            </w:r>
            <w:r w:rsidR="00165CE6">
              <w:rPr>
                <w:noProof/>
                <w:webHidden/>
              </w:rPr>
              <w:fldChar w:fldCharType="separate"/>
            </w:r>
            <w:r w:rsidR="00165CE6">
              <w:rPr>
                <w:noProof/>
                <w:webHidden/>
              </w:rPr>
              <w:t>- 29 -</w:t>
            </w:r>
            <w:r w:rsidR="00165CE6">
              <w:rPr>
                <w:noProof/>
                <w:webHidden/>
              </w:rPr>
              <w:fldChar w:fldCharType="end"/>
            </w:r>
          </w:hyperlink>
        </w:p>
        <w:p w:rsidR="00165CE6" w:rsidRDefault="007465F5" w:rsidP="00165CE6">
          <w:pPr>
            <w:pStyle w:val="30"/>
            <w:tabs>
              <w:tab w:val="right" w:leader="dot" w:pos="8296"/>
            </w:tabs>
            <w:spacing w:line="160" w:lineRule="atLeast"/>
            <w:ind w:firstLine="440"/>
            <w:rPr>
              <w:rFonts w:asciiTheme="minorHAnsi" w:eastAsiaTheme="minorEastAsia" w:hAnsiTheme="minorHAnsi" w:cstheme="minorBidi"/>
              <w:noProof/>
              <w:kern w:val="2"/>
              <w:sz w:val="21"/>
            </w:rPr>
          </w:pPr>
          <w:hyperlink w:anchor="_Toc402077191" w:history="1">
            <w:r w:rsidR="00165CE6" w:rsidRPr="003820FE">
              <w:rPr>
                <w:rStyle w:val="a6"/>
                <w:noProof/>
              </w:rPr>
              <w:t xml:space="preserve">5.1 </w:t>
            </w:r>
            <w:r w:rsidR="00165CE6" w:rsidRPr="003820FE">
              <w:rPr>
                <w:rStyle w:val="a6"/>
                <w:rFonts w:hint="eastAsia"/>
                <w:noProof/>
              </w:rPr>
              <w:t>系统的调试</w:t>
            </w:r>
            <w:r w:rsidR="00165CE6">
              <w:rPr>
                <w:noProof/>
                <w:webHidden/>
              </w:rPr>
              <w:tab/>
            </w:r>
            <w:r w:rsidR="00165CE6">
              <w:rPr>
                <w:noProof/>
                <w:webHidden/>
              </w:rPr>
              <w:fldChar w:fldCharType="begin"/>
            </w:r>
            <w:r w:rsidR="00165CE6">
              <w:rPr>
                <w:noProof/>
                <w:webHidden/>
              </w:rPr>
              <w:instrText xml:space="preserve"> PAGEREF _Toc402077191 \h </w:instrText>
            </w:r>
            <w:r w:rsidR="00165CE6">
              <w:rPr>
                <w:noProof/>
                <w:webHidden/>
              </w:rPr>
            </w:r>
            <w:r w:rsidR="00165CE6">
              <w:rPr>
                <w:noProof/>
                <w:webHidden/>
              </w:rPr>
              <w:fldChar w:fldCharType="separate"/>
            </w:r>
            <w:r w:rsidR="00165CE6">
              <w:rPr>
                <w:noProof/>
                <w:webHidden/>
              </w:rPr>
              <w:t>- 29 -</w:t>
            </w:r>
            <w:r w:rsidR="00165CE6">
              <w:rPr>
                <w:noProof/>
                <w:webHidden/>
              </w:rPr>
              <w:fldChar w:fldCharType="end"/>
            </w:r>
          </w:hyperlink>
        </w:p>
        <w:p w:rsidR="00165CE6" w:rsidRDefault="007465F5" w:rsidP="00165CE6">
          <w:pPr>
            <w:pStyle w:val="30"/>
            <w:tabs>
              <w:tab w:val="right" w:leader="dot" w:pos="8296"/>
            </w:tabs>
            <w:spacing w:line="160" w:lineRule="atLeast"/>
            <w:ind w:firstLine="440"/>
            <w:rPr>
              <w:rFonts w:asciiTheme="minorHAnsi" w:eastAsiaTheme="minorEastAsia" w:hAnsiTheme="minorHAnsi" w:cstheme="minorBidi"/>
              <w:noProof/>
              <w:kern w:val="2"/>
              <w:sz w:val="21"/>
            </w:rPr>
          </w:pPr>
          <w:hyperlink w:anchor="_Toc402077192" w:history="1">
            <w:r w:rsidR="00165CE6" w:rsidRPr="003820FE">
              <w:rPr>
                <w:rStyle w:val="a6"/>
                <w:noProof/>
              </w:rPr>
              <w:t xml:space="preserve">5.2  </w:t>
            </w:r>
            <w:r w:rsidR="00165CE6" w:rsidRPr="003820FE">
              <w:rPr>
                <w:rStyle w:val="a6"/>
                <w:rFonts w:hint="eastAsia"/>
                <w:noProof/>
              </w:rPr>
              <w:t>温度报警系统的仿真</w:t>
            </w:r>
            <w:r w:rsidR="00165CE6">
              <w:rPr>
                <w:noProof/>
                <w:webHidden/>
              </w:rPr>
              <w:tab/>
            </w:r>
            <w:r w:rsidR="00165CE6">
              <w:rPr>
                <w:noProof/>
                <w:webHidden/>
              </w:rPr>
              <w:fldChar w:fldCharType="begin"/>
            </w:r>
            <w:r w:rsidR="00165CE6">
              <w:rPr>
                <w:noProof/>
                <w:webHidden/>
              </w:rPr>
              <w:instrText xml:space="preserve"> PAGEREF _Toc402077192 \h </w:instrText>
            </w:r>
            <w:r w:rsidR="00165CE6">
              <w:rPr>
                <w:noProof/>
                <w:webHidden/>
              </w:rPr>
            </w:r>
            <w:r w:rsidR="00165CE6">
              <w:rPr>
                <w:noProof/>
                <w:webHidden/>
              </w:rPr>
              <w:fldChar w:fldCharType="separate"/>
            </w:r>
            <w:r w:rsidR="00165CE6">
              <w:rPr>
                <w:noProof/>
                <w:webHidden/>
              </w:rPr>
              <w:t>- 29 -</w:t>
            </w:r>
            <w:r w:rsidR="00165CE6">
              <w:rPr>
                <w:noProof/>
                <w:webHidden/>
              </w:rPr>
              <w:fldChar w:fldCharType="end"/>
            </w:r>
          </w:hyperlink>
        </w:p>
        <w:p w:rsidR="00165CE6" w:rsidRDefault="007465F5" w:rsidP="00165CE6">
          <w:pPr>
            <w:pStyle w:val="20"/>
            <w:spacing w:line="160" w:lineRule="atLeast"/>
            <w:rPr>
              <w:noProof/>
            </w:rPr>
          </w:pPr>
          <w:hyperlink w:anchor="_Toc402077193" w:history="1">
            <w:r w:rsidR="00165CE6" w:rsidRPr="003820FE">
              <w:rPr>
                <w:rStyle w:val="a6"/>
                <w:noProof/>
              </w:rPr>
              <w:t xml:space="preserve">6 </w:t>
            </w:r>
            <w:r w:rsidR="00165CE6" w:rsidRPr="003820FE">
              <w:rPr>
                <w:rStyle w:val="a6"/>
                <w:rFonts w:hint="eastAsia"/>
                <w:noProof/>
              </w:rPr>
              <w:t>总结</w:t>
            </w:r>
            <w:r w:rsidR="00165CE6">
              <w:rPr>
                <w:noProof/>
                <w:webHidden/>
              </w:rPr>
              <w:tab/>
            </w:r>
            <w:r w:rsidR="00165CE6">
              <w:rPr>
                <w:noProof/>
                <w:webHidden/>
              </w:rPr>
              <w:fldChar w:fldCharType="begin"/>
            </w:r>
            <w:r w:rsidR="00165CE6">
              <w:rPr>
                <w:noProof/>
                <w:webHidden/>
              </w:rPr>
              <w:instrText xml:space="preserve"> PAGEREF _Toc402077193 \h </w:instrText>
            </w:r>
            <w:r w:rsidR="00165CE6">
              <w:rPr>
                <w:noProof/>
                <w:webHidden/>
              </w:rPr>
            </w:r>
            <w:r w:rsidR="00165CE6">
              <w:rPr>
                <w:noProof/>
                <w:webHidden/>
              </w:rPr>
              <w:fldChar w:fldCharType="separate"/>
            </w:r>
            <w:r w:rsidR="00165CE6">
              <w:rPr>
                <w:noProof/>
                <w:webHidden/>
              </w:rPr>
              <w:t>- 32 -</w:t>
            </w:r>
            <w:r w:rsidR="00165CE6">
              <w:rPr>
                <w:noProof/>
                <w:webHidden/>
              </w:rPr>
              <w:fldChar w:fldCharType="end"/>
            </w:r>
          </w:hyperlink>
        </w:p>
        <w:p w:rsidR="00165CE6" w:rsidRDefault="007465F5" w:rsidP="00165CE6">
          <w:pPr>
            <w:pStyle w:val="20"/>
            <w:spacing w:line="160" w:lineRule="atLeast"/>
            <w:rPr>
              <w:noProof/>
            </w:rPr>
          </w:pPr>
          <w:hyperlink w:anchor="_Toc402077194" w:history="1">
            <w:r w:rsidR="00165CE6" w:rsidRPr="003820FE">
              <w:rPr>
                <w:rStyle w:val="a6"/>
                <w:rFonts w:hint="eastAsia"/>
                <w:noProof/>
              </w:rPr>
              <w:t>致谢</w:t>
            </w:r>
            <w:r w:rsidR="00165CE6">
              <w:rPr>
                <w:noProof/>
                <w:webHidden/>
              </w:rPr>
              <w:tab/>
            </w:r>
            <w:r w:rsidR="00165CE6">
              <w:rPr>
                <w:noProof/>
                <w:webHidden/>
              </w:rPr>
              <w:fldChar w:fldCharType="begin"/>
            </w:r>
            <w:r w:rsidR="00165CE6">
              <w:rPr>
                <w:noProof/>
                <w:webHidden/>
              </w:rPr>
              <w:instrText xml:space="preserve"> PAGEREF _Toc402077194 \h </w:instrText>
            </w:r>
            <w:r w:rsidR="00165CE6">
              <w:rPr>
                <w:noProof/>
                <w:webHidden/>
              </w:rPr>
            </w:r>
            <w:r w:rsidR="00165CE6">
              <w:rPr>
                <w:noProof/>
                <w:webHidden/>
              </w:rPr>
              <w:fldChar w:fldCharType="separate"/>
            </w:r>
            <w:r w:rsidR="00165CE6">
              <w:rPr>
                <w:noProof/>
                <w:webHidden/>
              </w:rPr>
              <w:t>- 34 -</w:t>
            </w:r>
            <w:r w:rsidR="00165CE6">
              <w:rPr>
                <w:noProof/>
                <w:webHidden/>
              </w:rPr>
              <w:fldChar w:fldCharType="end"/>
            </w:r>
          </w:hyperlink>
        </w:p>
        <w:p w:rsidR="00165CE6" w:rsidRDefault="007465F5" w:rsidP="00165CE6">
          <w:pPr>
            <w:pStyle w:val="20"/>
            <w:spacing w:line="160" w:lineRule="atLeast"/>
            <w:rPr>
              <w:noProof/>
            </w:rPr>
          </w:pPr>
          <w:hyperlink w:anchor="_Toc402077195" w:history="1">
            <w:r w:rsidR="00165CE6" w:rsidRPr="003820FE">
              <w:rPr>
                <w:rStyle w:val="a6"/>
                <w:rFonts w:hint="eastAsia"/>
                <w:noProof/>
              </w:rPr>
              <w:t>附录一</w:t>
            </w:r>
            <w:r w:rsidR="00165CE6" w:rsidRPr="003820FE">
              <w:rPr>
                <w:rStyle w:val="a6"/>
                <w:noProof/>
              </w:rPr>
              <w:t xml:space="preserve">  </w:t>
            </w:r>
            <w:r w:rsidR="00165CE6" w:rsidRPr="003820FE">
              <w:rPr>
                <w:rStyle w:val="a6"/>
                <w:rFonts w:hint="eastAsia"/>
                <w:noProof/>
              </w:rPr>
              <w:t>程序源代码</w:t>
            </w:r>
            <w:r w:rsidR="00165CE6">
              <w:rPr>
                <w:noProof/>
                <w:webHidden/>
              </w:rPr>
              <w:tab/>
            </w:r>
            <w:r w:rsidR="00165CE6">
              <w:rPr>
                <w:noProof/>
                <w:webHidden/>
              </w:rPr>
              <w:fldChar w:fldCharType="begin"/>
            </w:r>
            <w:r w:rsidR="00165CE6">
              <w:rPr>
                <w:noProof/>
                <w:webHidden/>
              </w:rPr>
              <w:instrText xml:space="preserve"> PAGEREF _Toc402077195 \h </w:instrText>
            </w:r>
            <w:r w:rsidR="00165CE6">
              <w:rPr>
                <w:noProof/>
                <w:webHidden/>
              </w:rPr>
            </w:r>
            <w:r w:rsidR="00165CE6">
              <w:rPr>
                <w:noProof/>
                <w:webHidden/>
              </w:rPr>
              <w:fldChar w:fldCharType="separate"/>
            </w:r>
            <w:r w:rsidR="00165CE6">
              <w:rPr>
                <w:noProof/>
                <w:webHidden/>
              </w:rPr>
              <w:t>- 35 -</w:t>
            </w:r>
            <w:r w:rsidR="00165CE6">
              <w:rPr>
                <w:noProof/>
                <w:webHidden/>
              </w:rPr>
              <w:fldChar w:fldCharType="end"/>
            </w:r>
          </w:hyperlink>
        </w:p>
        <w:p w:rsidR="00165CE6" w:rsidRDefault="007465F5" w:rsidP="00165CE6">
          <w:pPr>
            <w:pStyle w:val="20"/>
            <w:spacing w:line="160" w:lineRule="atLeast"/>
            <w:rPr>
              <w:noProof/>
            </w:rPr>
          </w:pPr>
          <w:hyperlink w:anchor="_Toc402077196" w:history="1">
            <w:r w:rsidR="00165CE6" w:rsidRPr="003820FE">
              <w:rPr>
                <w:rStyle w:val="a6"/>
                <w:rFonts w:hint="eastAsia"/>
                <w:noProof/>
              </w:rPr>
              <w:t>附录二</w:t>
            </w:r>
            <w:r w:rsidR="00165CE6" w:rsidRPr="003820FE">
              <w:rPr>
                <w:rStyle w:val="a6"/>
                <w:noProof/>
              </w:rPr>
              <w:t xml:space="preserve">  </w:t>
            </w:r>
            <w:r w:rsidR="00165CE6" w:rsidRPr="003820FE">
              <w:rPr>
                <w:rStyle w:val="a6"/>
                <w:rFonts w:hint="eastAsia"/>
                <w:noProof/>
              </w:rPr>
              <w:t>系统的原理图</w:t>
            </w:r>
            <w:r w:rsidR="00165CE6">
              <w:rPr>
                <w:noProof/>
                <w:webHidden/>
              </w:rPr>
              <w:tab/>
            </w:r>
            <w:r w:rsidR="00165CE6">
              <w:rPr>
                <w:noProof/>
                <w:webHidden/>
              </w:rPr>
              <w:fldChar w:fldCharType="begin"/>
            </w:r>
            <w:r w:rsidR="00165CE6">
              <w:rPr>
                <w:noProof/>
                <w:webHidden/>
              </w:rPr>
              <w:instrText xml:space="preserve"> PAGEREF _Toc402077196 \h </w:instrText>
            </w:r>
            <w:r w:rsidR="00165CE6">
              <w:rPr>
                <w:noProof/>
                <w:webHidden/>
              </w:rPr>
            </w:r>
            <w:r w:rsidR="00165CE6">
              <w:rPr>
                <w:noProof/>
                <w:webHidden/>
              </w:rPr>
              <w:fldChar w:fldCharType="separate"/>
            </w:r>
            <w:r w:rsidR="00165CE6">
              <w:rPr>
                <w:noProof/>
                <w:webHidden/>
              </w:rPr>
              <w:t>- 45 -</w:t>
            </w:r>
            <w:r w:rsidR="00165CE6">
              <w:rPr>
                <w:noProof/>
                <w:webHidden/>
              </w:rPr>
              <w:fldChar w:fldCharType="end"/>
            </w:r>
          </w:hyperlink>
        </w:p>
        <w:p w:rsidR="00165CE6" w:rsidRDefault="007465F5" w:rsidP="00165CE6">
          <w:pPr>
            <w:pStyle w:val="20"/>
            <w:spacing w:line="160" w:lineRule="atLeast"/>
            <w:rPr>
              <w:noProof/>
            </w:rPr>
          </w:pPr>
          <w:hyperlink w:anchor="_Toc402077197" w:history="1">
            <w:r w:rsidR="00165CE6" w:rsidRPr="003820FE">
              <w:rPr>
                <w:rStyle w:val="a6"/>
                <w:rFonts w:hint="eastAsia"/>
                <w:noProof/>
              </w:rPr>
              <w:t>附录三</w:t>
            </w:r>
            <w:r w:rsidR="00165CE6" w:rsidRPr="003820FE">
              <w:rPr>
                <w:rStyle w:val="a6"/>
                <w:noProof/>
              </w:rPr>
              <w:t xml:space="preserve">  </w:t>
            </w:r>
            <w:r w:rsidR="00165CE6" w:rsidRPr="003820FE">
              <w:rPr>
                <w:rStyle w:val="a6"/>
                <w:rFonts w:hint="eastAsia"/>
                <w:noProof/>
              </w:rPr>
              <w:t>单片级温度实时监控报警系统流程图</w:t>
            </w:r>
            <w:r w:rsidR="00165CE6">
              <w:rPr>
                <w:noProof/>
                <w:webHidden/>
              </w:rPr>
              <w:tab/>
            </w:r>
            <w:r w:rsidR="00165CE6">
              <w:rPr>
                <w:noProof/>
                <w:webHidden/>
              </w:rPr>
              <w:fldChar w:fldCharType="begin"/>
            </w:r>
            <w:r w:rsidR="00165CE6">
              <w:rPr>
                <w:noProof/>
                <w:webHidden/>
              </w:rPr>
              <w:instrText xml:space="preserve"> PAGEREF _Toc402077197 \h </w:instrText>
            </w:r>
            <w:r w:rsidR="00165CE6">
              <w:rPr>
                <w:noProof/>
                <w:webHidden/>
              </w:rPr>
            </w:r>
            <w:r w:rsidR="00165CE6">
              <w:rPr>
                <w:noProof/>
                <w:webHidden/>
              </w:rPr>
              <w:fldChar w:fldCharType="separate"/>
            </w:r>
            <w:r w:rsidR="00165CE6">
              <w:rPr>
                <w:noProof/>
                <w:webHidden/>
              </w:rPr>
              <w:t>- 47 -</w:t>
            </w:r>
            <w:r w:rsidR="00165CE6">
              <w:rPr>
                <w:noProof/>
                <w:webHidden/>
              </w:rPr>
              <w:fldChar w:fldCharType="end"/>
            </w:r>
          </w:hyperlink>
        </w:p>
        <w:p w:rsidR="00165CE6" w:rsidRDefault="007465F5" w:rsidP="00165CE6">
          <w:pPr>
            <w:pStyle w:val="20"/>
            <w:spacing w:line="160" w:lineRule="atLeast"/>
            <w:rPr>
              <w:noProof/>
            </w:rPr>
          </w:pPr>
          <w:hyperlink w:anchor="_Toc402077198" w:history="1">
            <w:r w:rsidR="00165CE6" w:rsidRPr="003820FE">
              <w:rPr>
                <w:rStyle w:val="a6"/>
                <w:rFonts w:hint="eastAsia"/>
                <w:noProof/>
              </w:rPr>
              <w:t>参考文献</w:t>
            </w:r>
            <w:r w:rsidR="00165CE6">
              <w:rPr>
                <w:noProof/>
                <w:webHidden/>
              </w:rPr>
              <w:tab/>
            </w:r>
            <w:r w:rsidR="00165CE6">
              <w:rPr>
                <w:noProof/>
                <w:webHidden/>
              </w:rPr>
              <w:fldChar w:fldCharType="begin"/>
            </w:r>
            <w:r w:rsidR="00165CE6">
              <w:rPr>
                <w:noProof/>
                <w:webHidden/>
              </w:rPr>
              <w:instrText xml:space="preserve"> PAGEREF _Toc402077198 \h </w:instrText>
            </w:r>
            <w:r w:rsidR="00165CE6">
              <w:rPr>
                <w:noProof/>
                <w:webHidden/>
              </w:rPr>
            </w:r>
            <w:r w:rsidR="00165CE6">
              <w:rPr>
                <w:noProof/>
                <w:webHidden/>
              </w:rPr>
              <w:fldChar w:fldCharType="separate"/>
            </w:r>
            <w:r w:rsidR="00165CE6">
              <w:rPr>
                <w:noProof/>
                <w:webHidden/>
              </w:rPr>
              <w:t>- 48 -</w:t>
            </w:r>
            <w:r w:rsidR="00165CE6">
              <w:rPr>
                <w:noProof/>
                <w:webHidden/>
              </w:rPr>
              <w:fldChar w:fldCharType="end"/>
            </w:r>
          </w:hyperlink>
        </w:p>
        <w:p w:rsidR="00FA29F7" w:rsidRDefault="00FA29F7" w:rsidP="00165CE6">
          <w:pPr>
            <w:spacing w:line="160" w:lineRule="atLeast"/>
            <w:sectPr w:rsidR="00FA29F7" w:rsidSect="00C453B6">
              <w:footerReference w:type="default" r:id="rId9"/>
              <w:pgSz w:w="11906" w:h="16838"/>
              <w:pgMar w:top="1440" w:right="1800" w:bottom="1440" w:left="1800" w:header="851" w:footer="992" w:gutter="0"/>
              <w:pgNumType w:fmt="upperRoman" w:start="1"/>
              <w:cols w:space="425"/>
              <w:titlePg/>
              <w:docGrid w:type="lines" w:linePitch="312"/>
            </w:sectPr>
          </w:pPr>
          <w:r>
            <w:rPr>
              <w:b/>
              <w:bCs/>
              <w:lang w:val="zh-CN"/>
            </w:rPr>
            <w:fldChar w:fldCharType="end"/>
          </w:r>
        </w:p>
      </w:sdtContent>
    </w:sdt>
    <w:p w:rsidR="000560ED" w:rsidRDefault="000560ED" w:rsidP="000560ED">
      <w:pPr>
        <w:pStyle w:val="2"/>
      </w:pPr>
      <w:bookmarkStart w:id="3" w:name="_Toc402077167"/>
      <w:r>
        <w:rPr>
          <w:rFonts w:hint="eastAsia"/>
        </w:rPr>
        <w:lastRenderedPageBreak/>
        <w:t xml:space="preserve">1 </w:t>
      </w:r>
      <w:r>
        <w:rPr>
          <w:rFonts w:hint="eastAsia"/>
        </w:rPr>
        <w:t>绪论</w:t>
      </w:r>
      <w:bookmarkEnd w:id="3"/>
    </w:p>
    <w:p w:rsidR="00DC38DF" w:rsidRPr="002D228E" w:rsidRDefault="00DC38DF" w:rsidP="00DC38DF">
      <w:pPr>
        <w:ind w:firstLine="420"/>
        <w:rPr>
          <w:rFonts w:asciiTheme="minorEastAsia" w:hAnsiTheme="minorEastAsia"/>
          <w:sz w:val="24"/>
          <w:szCs w:val="24"/>
        </w:rPr>
      </w:pPr>
      <w:r w:rsidRPr="002D228E">
        <w:rPr>
          <w:rFonts w:hint="eastAsia"/>
          <w:sz w:val="24"/>
          <w:szCs w:val="24"/>
        </w:rPr>
        <w:t>在</w:t>
      </w:r>
      <w:r w:rsidRPr="002D228E">
        <w:rPr>
          <w:rFonts w:asciiTheme="minorEastAsia" w:hAnsiTheme="minorEastAsia" w:hint="eastAsia"/>
          <w:sz w:val="24"/>
          <w:szCs w:val="24"/>
        </w:rPr>
        <w:t>实际生产、生活等各个领域中，温度是一种最基本的环境参数，是环境因素不可或缺的一部分，与人们的生活环境与温度息息相关，温度测控技术也在各个领域应用越来越广泛。温度及时精确的控制和检测显得尤为重要，要求也越来越高，温度检测并报警在现代的生活、生产特别在设施农业中得到了越来越广泛的应用。比如，农业上土壤各个层面上的温度将会影响植物的生长；在医院的监护中也用到温度的测量。在工业中，料桶里外上限温度要求不一，热处理中工件各个部位的温度对工件形成后的性能至关重要。现代电子工业的飞速发展对自动测试的要求越来越高。</w:t>
      </w:r>
    </w:p>
    <w:p w:rsidR="002D228E" w:rsidRPr="002D228E" w:rsidRDefault="00DC38DF" w:rsidP="002D228E">
      <w:pPr>
        <w:ind w:firstLine="420"/>
        <w:rPr>
          <w:rFonts w:asciiTheme="minorEastAsia" w:hAnsiTheme="minorEastAsia"/>
          <w:sz w:val="24"/>
          <w:szCs w:val="24"/>
        </w:rPr>
      </w:pPr>
      <w:r w:rsidRPr="002D228E">
        <w:rPr>
          <w:rFonts w:asciiTheme="minorEastAsia" w:hAnsiTheme="minorEastAsia" w:hint="eastAsia"/>
          <w:sz w:val="24"/>
          <w:szCs w:val="24"/>
        </w:rPr>
        <w:t>近几年来，许多数字温度传感器相继问世。如</w:t>
      </w:r>
      <w:r w:rsidRPr="002D228E">
        <w:rPr>
          <w:rFonts w:cstheme="minorHAnsi"/>
          <w:sz w:val="24"/>
          <w:szCs w:val="24"/>
        </w:rPr>
        <w:t>AD</w:t>
      </w:r>
      <w:r w:rsidRPr="002D228E">
        <w:rPr>
          <w:rFonts w:asciiTheme="minorEastAsia" w:hAnsiTheme="minorEastAsia" w:hint="eastAsia"/>
          <w:sz w:val="24"/>
          <w:szCs w:val="24"/>
        </w:rPr>
        <w:t>公司的</w:t>
      </w:r>
      <w:r w:rsidRPr="002D228E">
        <w:rPr>
          <w:rFonts w:cstheme="minorHAnsi"/>
          <w:sz w:val="24"/>
          <w:szCs w:val="24"/>
        </w:rPr>
        <w:t>AD</w:t>
      </w:r>
      <w:r w:rsidRPr="002D228E">
        <w:rPr>
          <w:rFonts w:asciiTheme="minorEastAsia" w:hAnsiTheme="minorEastAsia" w:hint="eastAsia"/>
          <w:sz w:val="24"/>
          <w:szCs w:val="24"/>
        </w:rPr>
        <w:t>系列温度传感器，</w:t>
      </w:r>
      <w:r w:rsidRPr="002D228E">
        <w:rPr>
          <w:rFonts w:cstheme="minorHAnsi"/>
          <w:sz w:val="24"/>
          <w:szCs w:val="24"/>
        </w:rPr>
        <w:t>Dallas</w:t>
      </w:r>
      <w:r w:rsidRPr="002D228E">
        <w:rPr>
          <w:rFonts w:asciiTheme="minorEastAsia" w:hAnsiTheme="minorEastAsia" w:hint="eastAsia"/>
          <w:sz w:val="24"/>
          <w:szCs w:val="24"/>
        </w:rPr>
        <w:t>半导体公司的</w:t>
      </w:r>
      <w:r w:rsidRPr="002D228E">
        <w:rPr>
          <w:rFonts w:cstheme="minorHAnsi"/>
          <w:sz w:val="24"/>
          <w:szCs w:val="24"/>
        </w:rPr>
        <w:t>DS18X20</w:t>
      </w:r>
      <w:r w:rsidRPr="002D228E">
        <w:rPr>
          <w:rFonts w:asciiTheme="minorEastAsia" w:hAnsiTheme="minorEastAsia" w:hint="eastAsia"/>
          <w:sz w:val="24"/>
          <w:szCs w:val="24"/>
        </w:rPr>
        <w:t>系列温度传感器等，这些新型温度传感器的问世大大简化了温度检测装置的设计方案，稳定性高，并且能够直接将温度转换为数字值，便于计算机综合处理。</w:t>
      </w:r>
    </w:p>
    <w:p w:rsidR="000560ED" w:rsidRPr="000560ED" w:rsidRDefault="002D228E" w:rsidP="002D228E">
      <w:pPr>
        <w:ind w:firstLine="420"/>
      </w:pPr>
      <w:r w:rsidRPr="002D228E">
        <w:rPr>
          <w:rFonts w:cstheme="minorHAnsi"/>
          <w:sz w:val="24"/>
          <w:szCs w:val="24"/>
        </w:rPr>
        <w:t>DSl8B20</w:t>
      </w:r>
      <w:r w:rsidRPr="002D228E">
        <w:rPr>
          <w:rFonts w:asciiTheme="minorEastAsia" w:hAnsiTheme="minorEastAsia" w:hint="eastAsia"/>
          <w:sz w:val="24"/>
          <w:szCs w:val="24"/>
        </w:rPr>
        <w:t>是美国达拉斯公司生产的一款产品，是一线式数字化传感器。工作电源可在远端引入，也可采用寄生电源方式产生。低功耗、微型化、抗干扰能力很强，可</w:t>
      </w:r>
      <w:proofErr w:type="gramStart"/>
      <w:r w:rsidRPr="002D228E">
        <w:rPr>
          <w:rFonts w:asciiTheme="minorEastAsia" w:hAnsiTheme="minorEastAsia" w:hint="eastAsia"/>
          <w:sz w:val="24"/>
          <w:szCs w:val="24"/>
        </w:rPr>
        <w:t>根方式</w:t>
      </w:r>
      <w:proofErr w:type="gramEnd"/>
      <w:r w:rsidRPr="002D228E">
        <w:rPr>
          <w:rFonts w:asciiTheme="minorEastAsia" w:hAnsiTheme="minorEastAsia" w:hint="eastAsia"/>
          <w:sz w:val="24"/>
          <w:szCs w:val="24"/>
        </w:rPr>
        <w:t>产生。低功耗、微型化、抗干扰能力很强，可根据实际要求通过简单的编程实现数字读数方式，便于与微处理器进行接口。电路简单，实现起来比较容易，几乎适用于所有类型的单片机。</w:t>
      </w:r>
      <w:r w:rsidR="00DC38DF" w:rsidRPr="002D228E">
        <w:rPr>
          <w:rFonts w:asciiTheme="minorEastAsia" w:hAnsiTheme="minorEastAsia" w:hint="eastAsia"/>
          <w:sz w:val="24"/>
          <w:szCs w:val="24"/>
        </w:rPr>
        <w:t>本文设计了基于</w:t>
      </w:r>
      <w:r w:rsidR="00DC38DF" w:rsidRPr="002D228E">
        <w:rPr>
          <w:rFonts w:cstheme="minorHAnsi"/>
          <w:sz w:val="24"/>
          <w:szCs w:val="24"/>
        </w:rPr>
        <w:t>DS18B20</w:t>
      </w:r>
      <w:r w:rsidR="00DC38DF" w:rsidRPr="002D228E">
        <w:rPr>
          <w:rFonts w:asciiTheme="minorEastAsia" w:hAnsiTheme="minorEastAsia" w:hint="eastAsia"/>
          <w:sz w:val="24"/>
          <w:szCs w:val="24"/>
        </w:rPr>
        <w:t>单总线数字温度传感器的多点温度检测报警系统。</w:t>
      </w:r>
    </w:p>
    <w:p w:rsidR="000560ED" w:rsidRDefault="000560ED" w:rsidP="000560ED">
      <w:pPr>
        <w:pStyle w:val="2"/>
      </w:pPr>
      <w:bookmarkStart w:id="4" w:name="_Toc402077168"/>
      <w:r>
        <w:rPr>
          <w:rFonts w:hint="eastAsia"/>
        </w:rPr>
        <w:t xml:space="preserve">2 </w:t>
      </w:r>
      <w:r w:rsidR="00DC4A1C">
        <w:rPr>
          <w:rFonts w:hint="eastAsia"/>
        </w:rPr>
        <w:t>系统</w:t>
      </w:r>
      <w:r>
        <w:rPr>
          <w:rFonts w:hint="eastAsia"/>
        </w:rPr>
        <w:t>整体设计方案</w:t>
      </w:r>
      <w:bookmarkEnd w:id="4"/>
    </w:p>
    <w:p w:rsidR="002D228E" w:rsidRDefault="002D228E" w:rsidP="00DC38DF">
      <w:pPr>
        <w:rPr>
          <w:rFonts w:asciiTheme="minorEastAsia" w:hAnsiTheme="minorEastAsia"/>
          <w:sz w:val="24"/>
          <w:szCs w:val="24"/>
        </w:rPr>
      </w:pPr>
      <w:r>
        <w:rPr>
          <w:rFonts w:hint="eastAsia"/>
        </w:rPr>
        <w:tab/>
      </w:r>
      <w:r w:rsidRPr="008B2004">
        <w:rPr>
          <w:rFonts w:asciiTheme="minorEastAsia" w:hAnsiTheme="minorEastAsia" w:hint="eastAsia"/>
          <w:sz w:val="24"/>
          <w:szCs w:val="24"/>
        </w:rPr>
        <w:t>本文介绍了一款由单片机AT89S52和新型的智能集成温度传感器</w:t>
      </w:r>
      <w:r w:rsidRPr="008B2004">
        <w:rPr>
          <w:rFonts w:asciiTheme="minorEastAsia" w:hAnsiTheme="minorEastAsia" w:cstheme="minorHAnsi"/>
          <w:sz w:val="24"/>
          <w:szCs w:val="24"/>
        </w:rPr>
        <w:t>DSl8820</w:t>
      </w:r>
      <w:r w:rsidRPr="008B2004">
        <w:rPr>
          <w:rFonts w:asciiTheme="minorEastAsia" w:hAnsiTheme="minorEastAsia" w:hint="eastAsia"/>
          <w:sz w:val="24"/>
          <w:szCs w:val="24"/>
        </w:rPr>
        <w:t>以及</w:t>
      </w:r>
      <w:r w:rsidRPr="008B2004">
        <w:rPr>
          <w:rFonts w:asciiTheme="minorEastAsia" w:hAnsiTheme="minorEastAsia" w:cstheme="minorHAnsi" w:hint="eastAsia"/>
          <w:sz w:val="24"/>
          <w:szCs w:val="24"/>
        </w:rPr>
        <w:t>LCD</w:t>
      </w:r>
      <w:r w:rsidRPr="008B2004">
        <w:rPr>
          <w:rFonts w:asciiTheme="minorEastAsia" w:hAnsiTheme="minorEastAsia" w:hint="eastAsia"/>
          <w:sz w:val="24"/>
          <w:szCs w:val="24"/>
        </w:rPr>
        <w:t>显示器等实现的温度测量、显示及报警系统。同时在设计方面做了功能的扩展增加了键盘，键盘是用来调时和温度查询，功能较强，可以设置上下限报警温度，且测量准确、误差小。单片机根据</w:t>
      </w:r>
      <w:r w:rsidRPr="008B2004">
        <w:rPr>
          <w:rFonts w:asciiTheme="minorEastAsia" w:hAnsiTheme="minorEastAsia" w:cstheme="minorHAnsi" w:hint="eastAsia"/>
          <w:sz w:val="24"/>
          <w:szCs w:val="24"/>
        </w:rPr>
        <w:t>DSl8820，DSl302</w:t>
      </w:r>
      <w:r w:rsidRPr="008B2004">
        <w:rPr>
          <w:rFonts w:asciiTheme="minorEastAsia" w:hAnsiTheme="minorEastAsia" w:hint="eastAsia"/>
          <w:sz w:val="24"/>
          <w:szCs w:val="24"/>
        </w:rPr>
        <w:t>读来的数据利用软件算法来进行处理，经过转化，从而把数据传输到显示模块，实现温度的显示。对温度实施监测，即当温度超过给定的最高温度或者低于给定的最低温度时，系统通过发光二极管发光和蜂鸣器进行报警提示。</w:t>
      </w:r>
    </w:p>
    <w:p w:rsidR="008B2004" w:rsidRPr="008B2004" w:rsidRDefault="008B2004" w:rsidP="008B2004">
      <w:pPr>
        <w:ind w:firstLine="480"/>
        <w:rPr>
          <w:sz w:val="24"/>
          <w:szCs w:val="24"/>
        </w:rPr>
      </w:pPr>
      <w:r>
        <w:rPr>
          <w:rFonts w:asciiTheme="minorEastAsia" w:hAnsiTheme="minorEastAsia" w:hint="eastAsia"/>
          <w:sz w:val="24"/>
          <w:szCs w:val="24"/>
        </w:rPr>
        <w:tab/>
      </w:r>
      <w:r w:rsidRPr="008B2004">
        <w:rPr>
          <w:rFonts w:hint="eastAsia"/>
          <w:sz w:val="24"/>
          <w:szCs w:val="24"/>
        </w:rPr>
        <w:t>由系统的结构框图，可以看出整个温度控制系统的电路组成主要由数字电路和模拟电路两部分的结合，就可以完成对被测物体的温度控制，进而实现温度</w:t>
      </w:r>
      <w:r>
        <w:rPr>
          <w:rFonts w:hint="eastAsia"/>
          <w:sz w:val="24"/>
          <w:szCs w:val="24"/>
        </w:rPr>
        <w:t>显示和</w:t>
      </w:r>
      <w:r w:rsidRPr="008B2004">
        <w:rPr>
          <w:rFonts w:hint="eastAsia"/>
          <w:sz w:val="24"/>
          <w:szCs w:val="24"/>
        </w:rPr>
        <w:t>报警。</w:t>
      </w:r>
    </w:p>
    <w:p w:rsidR="008B2004" w:rsidRDefault="008B2004" w:rsidP="008B2004">
      <w:pPr>
        <w:ind w:firstLine="420"/>
        <w:rPr>
          <w:sz w:val="24"/>
          <w:szCs w:val="24"/>
        </w:rPr>
      </w:pPr>
      <w:r w:rsidRPr="008B2004">
        <w:rPr>
          <w:rFonts w:hint="eastAsia"/>
          <w:sz w:val="24"/>
          <w:szCs w:val="24"/>
        </w:rPr>
        <w:t>本设计以单片机为核心由主控模块、输入通道、输出通道、保护电路、电源电路组成等。硬件总体结构框图如下图所示。由结构框图可见，温度控制系统以单片机为核心，并扩展外部存储器构成主控模块。被测对象的温度由</w:t>
      </w:r>
      <w:r w:rsidRPr="008B2004">
        <w:rPr>
          <w:rFonts w:asciiTheme="minorEastAsia" w:hAnsiTheme="minorEastAsia" w:hint="eastAsia"/>
          <w:sz w:val="24"/>
          <w:szCs w:val="24"/>
        </w:rPr>
        <w:t>单片机根据</w:t>
      </w:r>
      <w:r w:rsidRPr="008B2004">
        <w:rPr>
          <w:rFonts w:hint="eastAsia"/>
          <w:sz w:val="24"/>
          <w:szCs w:val="24"/>
        </w:rPr>
        <w:t>DS18B20</w:t>
      </w:r>
      <w:r w:rsidRPr="008B2004">
        <w:rPr>
          <w:rFonts w:hint="eastAsia"/>
          <w:sz w:val="24"/>
          <w:szCs w:val="24"/>
        </w:rPr>
        <w:t>温度传感器检测外界温度并转化为数字信号</w:t>
      </w:r>
      <w:r w:rsidRPr="008B2004">
        <w:rPr>
          <w:rFonts w:asciiTheme="minorEastAsia" w:hAnsiTheme="minorEastAsia" w:hint="eastAsia"/>
          <w:sz w:val="24"/>
          <w:szCs w:val="24"/>
        </w:rPr>
        <w:t>进行处理，经过转化，从而把数据传输到显示模块，实现温度的显示。对温度实施监测，即当温度超过给定的最高温度或者低于给定的最低温度时，</w:t>
      </w:r>
      <w:r w:rsidRPr="008B2004">
        <w:rPr>
          <w:rFonts w:hint="eastAsia"/>
          <w:sz w:val="24"/>
          <w:szCs w:val="24"/>
        </w:rPr>
        <w:t>通过单片机处理发出报警信号并驱动相应的电机工作</w:t>
      </w:r>
      <w:r>
        <w:rPr>
          <w:rFonts w:hint="eastAsia"/>
          <w:sz w:val="24"/>
          <w:szCs w:val="24"/>
        </w:rPr>
        <w:t>，</w:t>
      </w:r>
      <w:r w:rsidRPr="008B2004">
        <w:rPr>
          <w:rFonts w:asciiTheme="minorEastAsia" w:hAnsiTheme="minorEastAsia" w:hint="eastAsia"/>
          <w:sz w:val="24"/>
          <w:szCs w:val="24"/>
        </w:rPr>
        <w:t>系统通过发光二极管发光和蜂鸣器进行报警提示。</w:t>
      </w:r>
      <w:r w:rsidRPr="008B2004">
        <w:rPr>
          <w:rFonts w:hint="eastAsia"/>
          <w:sz w:val="24"/>
          <w:szCs w:val="24"/>
        </w:rPr>
        <w:t>其系统框图如下所示</w:t>
      </w:r>
      <w:r>
        <w:rPr>
          <w:rFonts w:hint="eastAsia"/>
          <w:sz w:val="24"/>
          <w:szCs w:val="24"/>
        </w:rPr>
        <w:t>：</w:t>
      </w:r>
    </w:p>
    <w:p w:rsidR="008B2004" w:rsidRDefault="008B2004" w:rsidP="008B2004">
      <w:pPr>
        <w:ind w:firstLine="420"/>
        <w:jc w:val="center"/>
        <w:rPr>
          <w:rFonts w:asciiTheme="minorEastAsia" w:hAnsiTheme="minorEastAsia"/>
          <w:sz w:val="24"/>
          <w:szCs w:val="24"/>
        </w:rPr>
      </w:pPr>
      <w:r>
        <w:rPr>
          <w:rFonts w:hint="eastAsia"/>
          <w:noProof/>
        </w:rPr>
        <w:lastRenderedPageBreak/>
        <w:drawing>
          <wp:inline distT="0" distB="0" distL="0" distR="0" wp14:anchorId="53A8D51C" wp14:editId="0F046D50">
            <wp:extent cx="5274310" cy="2065930"/>
            <wp:effectExtent l="0" t="0" r="2540" b="0"/>
            <wp:docPr id="1" name="图片 1" descr="QQ截图20130115045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Q截图2013011504540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065930"/>
                    </a:xfrm>
                    <a:prstGeom prst="rect">
                      <a:avLst/>
                    </a:prstGeom>
                    <a:noFill/>
                    <a:ln>
                      <a:noFill/>
                    </a:ln>
                  </pic:spPr>
                </pic:pic>
              </a:graphicData>
            </a:graphic>
          </wp:inline>
        </w:drawing>
      </w:r>
    </w:p>
    <w:p w:rsidR="008B2004" w:rsidRDefault="008B2004" w:rsidP="008B2004">
      <w:pPr>
        <w:ind w:firstLine="420"/>
        <w:jc w:val="center"/>
        <w:rPr>
          <w:szCs w:val="21"/>
        </w:rPr>
      </w:pPr>
      <w:r>
        <w:rPr>
          <w:rFonts w:asciiTheme="minorEastAsia" w:hAnsiTheme="minorEastAsia" w:hint="eastAsia"/>
          <w:sz w:val="24"/>
          <w:szCs w:val="24"/>
        </w:rPr>
        <w:t>图 2</w:t>
      </w:r>
      <w:r w:rsidRPr="008B2004">
        <w:rPr>
          <w:rFonts w:hint="eastAsia"/>
          <w:szCs w:val="21"/>
        </w:rPr>
        <w:t>温度报警系统原理框图</w:t>
      </w:r>
    </w:p>
    <w:p w:rsidR="008B2004" w:rsidRPr="008B2004" w:rsidRDefault="008B2004" w:rsidP="008B2004">
      <w:pPr>
        <w:ind w:firstLine="480"/>
        <w:rPr>
          <w:sz w:val="24"/>
          <w:szCs w:val="24"/>
        </w:rPr>
      </w:pPr>
      <w:r w:rsidRPr="008B2004">
        <w:rPr>
          <w:rFonts w:hint="eastAsia"/>
          <w:sz w:val="24"/>
          <w:szCs w:val="24"/>
        </w:rPr>
        <w:t>传感器检测转化成数字信号送给单片机处理，一方面将被测对象的温度通过控制面板上的液晶显示器显示出来；另一方面将该温度值与设定的温度值进行比较，根据其偏差值的大小，最后通过控制继电器来驱动电机工作，进而达到对被测物体温度进行控制的目的，如果实际测得的温度值超过或低于系统设定的极限安全温度，保护电路会做出反应同时报警电路报警提示，从而保护被测物体。</w:t>
      </w:r>
    </w:p>
    <w:p w:rsidR="008B2004" w:rsidRDefault="008B2004" w:rsidP="008B2004">
      <w:pPr>
        <w:ind w:firstLine="480"/>
      </w:pPr>
      <w:r w:rsidRPr="008B2004">
        <w:rPr>
          <w:rFonts w:hint="eastAsia"/>
          <w:sz w:val="24"/>
          <w:szCs w:val="24"/>
        </w:rPr>
        <w:t>单片机快速、准确的进行温度采集、数据处理、显示和控制主要是时钟电路提供的时钟频率，使单片机正常的协调处理各项任务。各个器件工作的电源电压主要有电源电路提供。则温度的设定范围就通过矩阵键盘进行设定，并且温度的设定范围可以人为的重复修改，使被测物体在正常的温度范围下工作，而采集的温度值和设定的温度值要能直观的看到就要通过相应的显示电路显示到相应的界面上，如液晶、数码管、点阵等。其中保护电路就是保护被测物体避免被损坏。</w:t>
      </w:r>
    </w:p>
    <w:p w:rsidR="00996E7F" w:rsidRPr="00524125" w:rsidRDefault="00996E7F" w:rsidP="00996E7F">
      <w:pPr>
        <w:rPr>
          <w:sz w:val="24"/>
          <w:szCs w:val="24"/>
        </w:rPr>
      </w:pPr>
      <w:r w:rsidRPr="00524125">
        <w:rPr>
          <w:rFonts w:hint="eastAsia"/>
          <w:sz w:val="24"/>
          <w:szCs w:val="24"/>
        </w:rPr>
        <w:t>单片机控制</w:t>
      </w:r>
      <w:r>
        <w:rPr>
          <w:rFonts w:hint="eastAsia"/>
          <w:sz w:val="24"/>
          <w:szCs w:val="24"/>
        </w:rPr>
        <w:t>模块式</w:t>
      </w:r>
      <w:proofErr w:type="gramStart"/>
      <w:r>
        <w:rPr>
          <w:rFonts w:hint="eastAsia"/>
          <w:sz w:val="24"/>
          <w:szCs w:val="24"/>
        </w:rPr>
        <w:t>式整个</w:t>
      </w:r>
      <w:proofErr w:type="gramEnd"/>
      <w:r>
        <w:rPr>
          <w:rFonts w:hint="eastAsia"/>
          <w:sz w:val="24"/>
          <w:szCs w:val="24"/>
        </w:rPr>
        <w:t>设计的核心，而单片机作为单片机控制模块的核心，乃至整个系统设计的核心，它的选择变得尤为重要。</w:t>
      </w:r>
    </w:p>
    <w:p w:rsidR="00996E7F" w:rsidRDefault="00996E7F" w:rsidP="00E0516E">
      <w:pPr>
        <w:pStyle w:val="3"/>
      </w:pPr>
      <w:bookmarkStart w:id="5" w:name="_Toc402077169"/>
      <w:r>
        <w:rPr>
          <w:rFonts w:hint="eastAsia"/>
        </w:rPr>
        <w:t xml:space="preserve">2.1 </w:t>
      </w:r>
      <w:r>
        <w:rPr>
          <w:rFonts w:hint="eastAsia"/>
        </w:rPr>
        <w:t>单片机的选择</w:t>
      </w:r>
      <w:bookmarkEnd w:id="5"/>
    </w:p>
    <w:p w:rsidR="00996E7F" w:rsidRPr="00996E7F" w:rsidRDefault="00996E7F" w:rsidP="00996E7F">
      <w:pPr>
        <w:rPr>
          <w:sz w:val="24"/>
          <w:szCs w:val="24"/>
        </w:rPr>
      </w:pPr>
      <w:r>
        <w:rPr>
          <w:rFonts w:hint="eastAsia"/>
        </w:rPr>
        <w:tab/>
      </w:r>
      <w:r w:rsidRPr="00996E7F">
        <w:rPr>
          <w:rFonts w:hint="eastAsia"/>
          <w:sz w:val="24"/>
          <w:szCs w:val="24"/>
        </w:rPr>
        <w:t>选择单片机并不是一味地选择功能越多，价格昂贵的，而是要结合整个设计来进行权衡，保证整个设计进行起来方便、稳定、便宜，争取做到不浪费，从而得到最优的选择。</w:t>
      </w:r>
    </w:p>
    <w:p w:rsidR="00996E7F" w:rsidRDefault="00996E7F" w:rsidP="00E0516E">
      <w:pPr>
        <w:pStyle w:val="4"/>
      </w:pPr>
      <w:r>
        <w:rPr>
          <w:rFonts w:hint="eastAsia"/>
        </w:rPr>
        <w:t>2.1.1</w:t>
      </w:r>
      <w:r w:rsidR="000D3BD0">
        <w:rPr>
          <w:rFonts w:hint="eastAsia"/>
        </w:rPr>
        <w:t xml:space="preserve"> </w:t>
      </w:r>
      <w:r w:rsidR="000D3BD0">
        <w:rPr>
          <w:rFonts w:hint="eastAsia"/>
        </w:rPr>
        <w:t>单片机</w:t>
      </w:r>
      <w:r>
        <w:rPr>
          <w:rFonts w:hint="eastAsia"/>
        </w:rPr>
        <w:t>AT89</w:t>
      </w:r>
      <w:r w:rsidR="000D3BD0">
        <w:rPr>
          <w:rFonts w:hint="eastAsia"/>
        </w:rPr>
        <w:t>C</w:t>
      </w:r>
      <w:r>
        <w:rPr>
          <w:rFonts w:hint="eastAsia"/>
        </w:rPr>
        <w:t>52</w:t>
      </w:r>
      <w:r w:rsidR="000D3BD0">
        <w:rPr>
          <w:rFonts w:hint="eastAsia"/>
        </w:rPr>
        <w:t xml:space="preserve"> </w:t>
      </w:r>
    </w:p>
    <w:p w:rsidR="000D3BD0" w:rsidRDefault="000D3BD0" w:rsidP="000D3BD0">
      <w:pPr>
        <w:rPr>
          <w:sz w:val="24"/>
          <w:szCs w:val="24"/>
        </w:rPr>
      </w:pPr>
      <w:r>
        <w:rPr>
          <w:rFonts w:hint="eastAsia"/>
        </w:rPr>
        <w:tab/>
      </w:r>
      <w:r>
        <w:rPr>
          <w:rFonts w:hint="eastAsia"/>
        </w:rPr>
        <w:tab/>
      </w:r>
      <w:r w:rsidRPr="000D3BD0">
        <w:rPr>
          <w:rFonts w:hint="eastAsia"/>
          <w:sz w:val="24"/>
          <w:szCs w:val="24"/>
        </w:rPr>
        <w:t>AT89C52</w:t>
      </w:r>
      <w:r w:rsidRPr="000D3BD0">
        <w:rPr>
          <w:rFonts w:hint="eastAsia"/>
          <w:sz w:val="24"/>
          <w:szCs w:val="24"/>
        </w:rPr>
        <w:t>是一个低电压，高性能</w:t>
      </w:r>
      <w:r w:rsidRPr="000D3BD0">
        <w:rPr>
          <w:rFonts w:hint="eastAsia"/>
          <w:sz w:val="24"/>
          <w:szCs w:val="24"/>
        </w:rPr>
        <w:t>CMOS 8</w:t>
      </w:r>
      <w:r w:rsidRPr="000D3BD0">
        <w:rPr>
          <w:rFonts w:hint="eastAsia"/>
          <w:sz w:val="24"/>
          <w:szCs w:val="24"/>
        </w:rPr>
        <w:t>位单片机，片内含</w:t>
      </w:r>
      <w:r w:rsidRPr="000D3BD0">
        <w:rPr>
          <w:rFonts w:hint="eastAsia"/>
          <w:sz w:val="24"/>
          <w:szCs w:val="24"/>
        </w:rPr>
        <w:t>8k bytes</w:t>
      </w:r>
      <w:r w:rsidRPr="000D3BD0">
        <w:rPr>
          <w:rFonts w:hint="eastAsia"/>
          <w:sz w:val="24"/>
          <w:szCs w:val="24"/>
        </w:rPr>
        <w:t>的可反复擦写的</w:t>
      </w:r>
      <w:r w:rsidRPr="000D3BD0">
        <w:rPr>
          <w:rFonts w:hint="eastAsia"/>
          <w:sz w:val="24"/>
          <w:szCs w:val="24"/>
        </w:rPr>
        <w:t>Flash</w:t>
      </w:r>
      <w:r w:rsidRPr="000D3BD0">
        <w:rPr>
          <w:rFonts w:hint="eastAsia"/>
          <w:sz w:val="24"/>
          <w:szCs w:val="24"/>
        </w:rPr>
        <w:t>只读程序存储器和</w:t>
      </w:r>
      <w:r w:rsidRPr="000D3BD0">
        <w:rPr>
          <w:rFonts w:hint="eastAsia"/>
          <w:sz w:val="24"/>
          <w:szCs w:val="24"/>
        </w:rPr>
        <w:t>256 bytes</w:t>
      </w:r>
      <w:r w:rsidRPr="000D3BD0">
        <w:rPr>
          <w:rFonts w:hint="eastAsia"/>
          <w:sz w:val="24"/>
          <w:szCs w:val="24"/>
        </w:rPr>
        <w:t>的随机存取数据存储器（</w:t>
      </w:r>
      <w:r w:rsidRPr="000D3BD0">
        <w:rPr>
          <w:rFonts w:hint="eastAsia"/>
          <w:sz w:val="24"/>
          <w:szCs w:val="24"/>
        </w:rPr>
        <w:t>RAM</w:t>
      </w:r>
      <w:r w:rsidRPr="000D3BD0">
        <w:rPr>
          <w:rFonts w:hint="eastAsia"/>
          <w:sz w:val="24"/>
          <w:szCs w:val="24"/>
        </w:rPr>
        <w:t>），器件采用</w:t>
      </w:r>
      <w:r w:rsidRPr="000D3BD0">
        <w:rPr>
          <w:rFonts w:hint="eastAsia"/>
          <w:sz w:val="24"/>
          <w:szCs w:val="24"/>
        </w:rPr>
        <w:t>ATMEL</w:t>
      </w:r>
      <w:r w:rsidRPr="000D3BD0">
        <w:rPr>
          <w:rFonts w:hint="eastAsia"/>
          <w:sz w:val="24"/>
          <w:szCs w:val="24"/>
        </w:rPr>
        <w:t>公司的高密度、非易失性存储技术生产，兼容标准</w:t>
      </w:r>
      <w:r w:rsidRPr="000D3BD0">
        <w:rPr>
          <w:rFonts w:hint="eastAsia"/>
          <w:sz w:val="24"/>
          <w:szCs w:val="24"/>
        </w:rPr>
        <w:t>MCS-51</w:t>
      </w:r>
      <w:r w:rsidRPr="000D3BD0">
        <w:rPr>
          <w:rFonts w:hint="eastAsia"/>
          <w:sz w:val="24"/>
          <w:szCs w:val="24"/>
        </w:rPr>
        <w:t>指令系统，片内置通用</w:t>
      </w:r>
      <w:r w:rsidRPr="000D3BD0">
        <w:rPr>
          <w:rFonts w:hint="eastAsia"/>
          <w:sz w:val="24"/>
          <w:szCs w:val="24"/>
        </w:rPr>
        <w:t>8</w:t>
      </w:r>
      <w:r w:rsidRPr="000D3BD0">
        <w:rPr>
          <w:rFonts w:hint="eastAsia"/>
          <w:sz w:val="24"/>
          <w:szCs w:val="24"/>
        </w:rPr>
        <w:t>位中央处理器和</w:t>
      </w:r>
      <w:r w:rsidRPr="000D3BD0">
        <w:rPr>
          <w:rFonts w:hint="eastAsia"/>
          <w:sz w:val="24"/>
          <w:szCs w:val="24"/>
        </w:rPr>
        <w:t>Flash</w:t>
      </w:r>
      <w:r w:rsidRPr="000D3BD0">
        <w:rPr>
          <w:rFonts w:hint="eastAsia"/>
          <w:sz w:val="24"/>
          <w:szCs w:val="24"/>
        </w:rPr>
        <w:t>存储单元，</w:t>
      </w:r>
      <w:r w:rsidRPr="000D3BD0">
        <w:rPr>
          <w:rFonts w:hint="eastAsia"/>
          <w:sz w:val="24"/>
          <w:szCs w:val="24"/>
        </w:rPr>
        <w:t>AT89C52</w:t>
      </w:r>
      <w:r w:rsidRPr="000D3BD0">
        <w:rPr>
          <w:rFonts w:hint="eastAsia"/>
          <w:sz w:val="24"/>
          <w:szCs w:val="24"/>
        </w:rPr>
        <w:t>单片机在电子行业中有着广泛的应用。</w:t>
      </w:r>
    </w:p>
    <w:p w:rsidR="000D3BD0" w:rsidRDefault="000D3BD0" w:rsidP="000D3BD0">
      <w:pPr>
        <w:rPr>
          <w:sz w:val="24"/>
          <w:szCs w:val="24"/>
        </w:rPr>
      </w:pPr>
      <w:r>
        <w:rPr>
          <w:rFonts w:hint="eastAsia"/>
          <w:sz w:val="24"/>
          <w:szCs w:val="24"/>
        </w:rPr>
        <w:tab/>
      </w:r>
      <w:r w:rsidRPr="000D3BD0">
        <w:rPr>
          <w:rFonts w:hint="eastAsia"/>
          <w:sz w:val="24"/>
          <w:szCs w:val="24"/>
        </w:rPr>
        <w:t>AT89C52</w:t>
      </w:r>
      <w:r w:rsidRPr="000D3BD0">
        <w:rPr>
          <w:rFonts w:hint="eastAsia"/>
          <w:sz w:val="24"/>
          <w:szCs w:val="24"/>
        </w:rPr>
        <w:t>为</w:t>
      </w:r>
      <w:r w:rsidRPr="000D3BD0">
        <w:rPr>
          <w:rFonts w:hint="eastAsia"/>
          <w:sz w:val="24"/>
          <w:szCs w:val="24"/>
        </w:rPr>
        <w:t xml:space="preserve">8 </w:t>
      </w:r>
      <w:r w:rsidRPr="000D3BD0">
        <w:rPr>
          <w:rFonts w:hint="eastAsia"/>
          <w:sz w:val="24"/>
          <w:szCs w:val="24"/>
        </w:rPr>
        <w:t>位通用微处理器，采用工业标准的</w:t>
      </w:r>
      <w:r w:rsidRPr="000D3BD0">
        <w:rPr>
          <w:rFonts w:hint="eastAsia"/>
          <w:sz w:val="24"/>
          <w:szCs w:val="24"/>
        </w:rPr>
        <w:t>C51</w:t>
      </w:r>
      <w:r w:rsidRPr="000D3BD0">
        <w:rPr>
          <w:rFonts w:hint="eastAsia"/>
          <w:sz w:val="24"/>
          <w:szCs w:val="24"/>
        </w:rPr>
        <w:t>内核，在内部功能及管脚排布上与通用的</w:t>
      </w:r>
      <w:r w:rsidRPr="000D3BD0">
        <w:rPr>
          <w:rFonts w:hint="eastAsia"/>
          <w:sz w:val="24"/>
          <w:szCs w:val="24"/>
        </w:rPr>
        <w:t xml:space="preserve">8xc52 </w:t>
      </w:r>
      <w:r w:rsidRPr="000D3BD0">
        <w:rPr>
          <w:rFonts w:hint="eastAsia"/>
          <w:sz w:val="24"/>
          <w:szCs w:val="24"/>
        </w:rPr>
        <w:t>相同，其主要用于会聚调整时的功能控制。功能包括对会聚主</w:t>
      </w:r>
      <w:r w:rsidRPr="000D3BD0">
        <w:rPr>
          <w:rFonts w:hint="eastAsia"/>
          <w:sz w:val="24"/>
          <w:szCs w:val="24"/>
        </w:rPr>
        <w:t xml:space="preserve">IC </w:t>
      </w:r>
      <w:r w:rsidRPr="000D3BD0">
        <w:rPr>
          <w:rFonts w:hint="eastAsia"/>
          <w:sz w:val="24"/>
          <w:szCs w:val="24"/>
        </w:rPr>
        <w:t>内部寄存器、数据</w:t>
      </w:r>
      <w:r w:rsidRPr="000D3BD0">
        <w:rPr>
          <w:rFonts w:hint="eastAsia"/>
          <w:sz w:val="24"/>
          <w:szCs w:val="24"/>
        </w:rPr>
        <w:t>RAM</w:t>
      </w:r>
      <w:r w:rsidRPr="000D3BD0">
        <w:rPr>
          <w:rFonts w:hint="eastAsia"/>
          <w:sz w:val="24"/>
          <w:szCs w:val="24"/>
        </w:rPr>
        <w:t>及外部接口等功能部件的初始化，会聚调整控制，会聚测试图控制，红外遥控信号</w:t>
      </w:r>
      <w:r w:rsidRPr="000D3BD0">
        <w:rPr>
          <w:rFonts w:hint="eastAsia"/>
          <w:sz w:val="24"/>
          <w:szCs w:val="24"/>
        </w:rPr>
        <w:t>IR</w:t>
      </w:r>
      <w:r w:rsidRPr="000D3BD0">
        <w:rPr>
          <w:rFonts w:hint="eastAsia"/>
          <w:sz w:val="24"/>
          <w:szCs w:val="24"/>
        </w:rPr>
        <w:t>的接收解码及与主板</w:t>
      </w:r>
      <w:r w:rsidRPr="000D3BD0">
        <w:rPr>
          <w:rFonts w:hint="eastAsia"/>
          <w:sz w:val="24"/>
          <w:szCs w:val="24"/>
        </w:rPr>
        <w:t>CPU</w:t>
      </w:r>
      <w:r w:rsidRPr="000D3BD0">
        <w:rPr>
          <w:rFonts w:hint="eastAsia"/>
          <w:sz w:val="24"/>
          <w:szCs w:val="24"/>
        </w:rPr>
        <w:t>通信等。主要</w:t>
      </w:r>
      <w:r w:rsidRPr="000D3BD0">
        <w:rPr>
          <w:rFonts w:hint="eastAsia"/>
          <w:sz w:val="24"/>
          <w:szCs w:val="24"/>
        </w:rPr>
        <w:lastRenderedPageBreak/>
        <w:t>管脚有：</w:t>
      </w:r>
      <w:r w:rsidRPr="000D3BD0">
        <w:rPr>
          <w:rFonts w:hint="eastAsia"/>
          <w:sz w:val="24"/>
          <w:szCs w:val="24"/>
        </w:rPr>
        <w:t>XTAL1</w:t>
      </w:r>
      <w:r w:rsidRPr="000D3BD0">
        <w:rPr>
          <w:rFonts w:hint="eastAsia"/>
          <w:sz w:val="24"/>
          <w:szCs w:val="24"/>
        </w:rPr>
        <w:t>（</w:t>
      </w:r>
      <w:r w:rsidRPr="000D3BD0">
        <w:rPr>
          <w:rFonts w:hint="eastAsia"/>
          <w:sz w:val="24"/>
          <w:szCs w:val="24"/>
        </w:rPr>
        <w:t xml:space="preserve">19 </w:t>
      </w:r>
      <w:r w:rsidRPr="000D3BD0">
        <w:rPr>
          <w:rFonts w:hint="eastAsia"/>
          <w:sz w:val="24"/>
          <w:szCs w:val="24"/>
        </w:rPr>
        <w:t>脚）和</w:t>
      </w:r>
      <w:r w:rsidRPr="000D3BD0">
        <w:rPr>
          <w:rFonts w:hint="eastAsia"/>
          <w:sz w:val="24"/>
          <w:szCs w:val="24"/>
        </w:rPr>
        <w:t>XTAL2</w:t>
      </w:r>
      <w:r w:rsidRPr="000D3BD0">
        <w:rPr>
          <w:rFonts w:hint="eastAsia"/>
          <w:sz w:val="24"/>
          <w:szCs w:val="24"/>
        </w:rPr>
        <w:t>（</w:t>
      </w:r>
      <w:r w:rsidRPr="000D3BD0">
        <w:rPr>
          <w:rFonts w:hint="eastAsia"/>
          <w:sz w:val="24"/>
          <w:szCs w:val="24"/>
        </w:rPr>
        <w:t xml:space="preserve">18 </w:t>
      </w:r>
      <w:r w:rsidRPr="000D3BD0">
        <w:rPr>
          <w:rFonts w:hint="eastAsia"/>
          <w:sz w:val="24"/>
          <w:szCs w:val="24"/>
        </w:rPr>
        <w:t>脚）为振荡器输入输出端口，外接</w:t>
      </w:r>
      <w:r w:rsidRPr="000D3BD0">
        <w:rPr>
          <w:rFonts w:hint="eastAsia"/>
          <w:sz w:val="24"/>
          <w:szCs w:val="24"/>
        </w:rPr>
        <w:t xml:space="preserve">12MHz </w:t>
      </w:r>
      <w:r w:rsidRPr="000D3BD0">
        <w:rPr>
          <w:rFonts w:hint="eastAsia"/>
          <w:sz w:val="24"/>
          <w:szCs w:val="24"/>
        </w:rPr>
        <w:t>晶振。</w:t>
      </w:r>
      <w:r w:rsidRPr="000D3BD0">
        <w:rPr>
          <w:rFonts w:hint="eastAsia"/>
          <w:sz w:val="24"/>
          <w:szCs w:val="24"/>
        </w:rPr>
        <w:t>RST/Vpd</w:t>
      </w:r>
      <w:r w:rsidRPr="000D3BD0">
        <w:rPr>
          <w:rFonts w:hint="eastAsia"/>
          <w:sz w:val="24"/>
          <w:szCs w:val="24"/>
        </w:rPr>
        <w:t>（</w:t>
      </w:r>
      <w:r w:rsidRPr="000D3BD0">
        <w:rPr>
          <w:rFonts w:hint="eastAsia"/>
          <w:sz w:val="24"/>
          <w:szCs w:val="24"/>
        </w:rPr>
        <w:t xml:space="preserve">9 </w:t>
      </w:r>
      <w:r w:rsidRPr="000D3BD0">
        <w:rPr>
          <w:rFonts w:hint="eastAsia"/>
          <w:sz w:val="24"/>
          <w:szCs w:val="24"/>
        </w:rPr>
        <w:t>脚）为复位输入端口，外接电阻电容组成的复位电路。</w:t>
      </w:r>
      <w:r w:rsidRPr="000D3BD0">
        <w:rPr>
          <w:rFonts w:hint="eastAsia"/>
          <w:sz w:val="24"/>
          <w:szCs w:val="24"/>
        </w:rPr>
        <w:t>VCC</w:t>
      </w:r>
      <w:r w:rsidRPr="000D3BD0">
        <w:rPr>
          <w:rFonts w:hint="eastAsia"/>
          <w:sz w:val="24"/>
          <w:szCs w:val="24"/>
        </w:rPr>
        <w:t>（</w:t>
      </w:r>
      <w:r w:rsidRPr="000D3BD0">
        <w:rPr>
          <w:rFonts w:hint="eastAsia"/>
          <w:sz w:val="24"/>
          <w:szCs w:val="24"/>
        </w:rPr>
        <w:t xml:space="preserve">40 </w:t>
      </w:r>
      <w:r w:rsidRPr="000D3BD0">
        <w:rPr>
          <w:rFonts w:hint="eastAsia"/>
          <w:sz w:val="24"/>
          <w:szCs w:val="24"/>
        </w:rPr>
        <w:t>脚）和</w:t>
      </w:r>
      <w:r w:rsidRPr="000D3BD0">
        <w:rPr>
          <w:rFonts w:hint="eastAsia"/>
          <w:sz w:val="24"/>
          <w:szCs w:val="24"/>
        </w:rPr>
        <w:t>VSS</w:t>
      </w:r>
      <w:r w:rsidRPr="000D3BD0">
        <w:rPr>
          <w:rFonts w:hint="eastAsia"/>
          <w:sz w:val="24"/>
          <w:szCs w:val="24"/>
        </w:rPr>
        <w:t>（</w:t>
      </w:r>
      <w:r w:rsidRPr="000D3BD0">
        <w:rPr>
          <w:rFonts w:hint="eastAsia"/>
          <w:sz w:val="24"/>
          <w:szCs w:val="24"/>
        </w:rPr>
        <w:t xml:space="preserve">20 </w:t>
      </w:r>
      <w:r w:rsidRPr="000D3BD0">
        <w:rPr>
          <w:rFonts w:hint="eastAsia"/>
          <w:sz w:val="24"/>
          <w:szCs w:val="24"/>
        </w:rPr>
        <w:t>脚）为供电端口，分别接</w:t>
      </w:r>
      <w:r w:rsidRPr="000D3BD0">
        <w:rPr>
          <w:rFonts w:hint="eastAsia"/>
          <w:sz w:val="24"/>
          <w:szCs w:val="24"/>
        </w:rPr>
        <w:t>+5V</w:t>
      </w:r>
      <w:r w:rsidRPr="000D3BD0">
        <w:rPr>
          <w:rFonts w:hint="eastAsia"/>
          <w:sz w:val="24"/>
          <w:szCs w:val="24"/>
        </w:rPr>
        <w:t>电源的正负端。</w:t>
      </w:r>
      <w:r w:rsidRPr="000D3BD0">
        <w:rPr>
          <w:rFonts w:hint="eastAsia"/>
          <w:sz w:val="24"/>
          <w:szCs w:val="24"/>
        </w:rPr>
        <w:t xml:space="preserve">P0~P3 </w:t>
      </w:r>
      <w:r w:rsidRPr="000D3BD0">
        <w:rPr>
          <w:rFonts w:hint="eastAsia"/>
          <w:sz w:val="24"/>
          <w:szCs w:val="24"/>
        </w:rPr>
        <w:t>为可编程通用</w:t>
      </w:r>
      <w:r w:rsidRPr="000D3BD0">
        <w:rPr>
          <w:rFonts w:hint="eastAsia"/>
          <w:sz w:val="24"/>
          <w:szCs w:val="24"/>
        </w:rPr>
        <w:t xml:space="preserve">I/O </w:t>
      </w:r>
      <w:r w:rsidRPr="000D3BD0">
        <w:rPr>
          <w:rFonts w:hint="eastAsia"/>
          <w:sz w:val="24"/>
          <w:szCs w:val="24"/>
        </w:rPr>
        <w:t>脚，其功能用途由软件定义，在本设计中，</w:t>
      </w:r>
      <w:r w:rsidRPr="000D3BD0">
        <w:rPr>
          <w:rFonts w:hint="eastAsia"/>
          <w:sz w:val="24"/>
          <w:szCs w:val="24"/>
        </w:rPr>
        <w:t xml:space="preserve">P0 </w:t>
      </w:r>
      <w:r w:rsidRPr="000D3BD0">
        <w:rPr>
          <w:rFonts w:hint="eastAsia"/>
          <w:sz w:val="24"/>
          <w:szCs w:val="24"/>
        </w:rPr>
        <w:t>端口（</w:t>
      </w:r>
      <w:r w:rsidRPr="000D3BD0">
        <w:rPr>
          <w:rFonts w:hint="eastAsia"/>
          <w:sz w:val="24"/>
          <w:szCs w:val="24"/>
        </w:rPr>
        <w:t xml:space="preserve">32~39 </w:t>
      </w:r>
      <w:r w:rsidRPr="000D3BD0">
        <w:rPr>
          <w:rFonts w:hint="eastAsia"/>
          <w:sz w:val="24"/>
          <w:szCs w:val="24"/>
        </w:rPr>
        <w:t>脚）被定义为</w:t>
      </w:r>
      <w:r w:rsidRPr="000D3BD0">
        <w:rPr>
          <w:rFonts w:hint="eastAsia"/>
          <w:sz w:val="24"/>
          <w:szCs w:val="24"/>
        </w:rPr>
        <w:t xml:space="preserve">N1 </w:t>
      </w:r>
      <w:r w:rsidRPr="000D3BD0">
        <w:rPr>
          <w:rFonts w:hint="eastAsia"/>
          <w:sz w:val="24"/>
          <w:szCs w:val="24"/>
        </w:rPr>
        <w:t>功能控制端口，分别与</w:t>
      </w:r>
      <w:r w:rsidRPr="000D3BD0">
        <w:rPr>
          <w:rFonts w:hint="eastAsia"/>
          <w:sz w:val="24"/>
          <w:szCs w:val="24"/>
        </w:rPr>
        <w:t>N1</w:t>
      </w:r>
      <w:r w:rsidRPr="000D3BD0">
        <w:rPr>
          <w:rFonts w:hint="eastAsia"/>
          <w:sz w:val="24"/>
          <w:szCs w:val="24"/>
        </w:rPr>
        <w:t>的相应功能管脚相连接，</w:t>
      </w:r>
      <w:r w:rsidRPr="000D3BD0">
        <w:rPr>
          <w:rFonts w:hint="eastAsia"/>
          <w:sz w:val="24"/>
          <w:szCs w:val="24"/>
        </w:rPr>
        <w:t xml:space="preserve">13 </w:t>
      </w:r>
      <w:r w:rsidRPr="000D3BD0">
        <w:rPr>
          <w:rFonts w:hint="eastAsia"/>
          <w:sz w:val="24"/>
          <w:szCs w:val="24"/>
        </w:rPr>
        <w:t>脚定义为</w:t>
      </w:r>
      <w:r w:rsidRPr="000D3BD0">
        <w:rPr>
          <w:rFonts w:hint="eastAsia"/>
          <w:sz w:val="24"/>
          <w:szCs w:val="24"/>
        </w:rPr>
        <w:t>IR</w:t>
      </w:r>
      <w:r w:rsidRPr="000D3BD0">
        <w:rPr>
          <w:rFonts w:hint="eastAsia"/>
          <w:sz w:val="24"/>
          <w:szCs w:val="24"/>
        </w:rPr>
        <w:t>输入端，</w:t>
      </w:r>
      <w:r w:rsidRPr="000D3BD0">
        <w:rPr>
          <w:rFonts w:hint="eastAsia"/>
          <w:sz w:val="24"/>
          <w:szCs w:val="24"/>
        </w:rPr>
        <w:t xml:space="preserve">10 </w:t>
      </w:r>
      <w:r w:rsidRPr="000D3BD0">
        <w:rPr>
          <w:rFonts w:hint="eastAsia"/>
          <w:sz w:val="24"/>
          <w:szCs w:val="24"/>
        </w:rPr>
        <w:t>脚和</w:t>
      </w:r>
      <w:r w:rsidRPr="000D3BD0">
        <w:rPr>
          <w:rFonts w:hint="eastAsia"/>
          <w:sz w:val="24"/>
          <w:szCs w:val="24"/>
        </w:rPr>
        <w:t>11</w:t>
      </w:r>
      <w:r w:rsidRPr="000D3BD0">
        <w:rPr>
          <w:rFonts w:hint="eastAsia"/>
          <w:sz w:val="24"/>
          <w:szCs w:val="24"/>
        </w:rPr>
        <w:t>脚定义为</w:t>
      </w:r>
      <w:r w:rsidRPr="000D3BD0">
        <w:rPr>
          <w:rFonts w:hint="eastAsia"/>
          <w:sz w:val="24"/>
          <w:szCs w:val="24"/>
        </w:rPr>
        <w:t>I2C</w:t>
      </w:r>
      <w:r w:rsidRPr="000D3BD0">
        <w:rPr>
          <w:rFonts w:hint="eastAsia"/>
          <w:sz w:val="24"/>
          <w:szCs w:val="24"/>
        </w:rPr>
        <w:t>总线控制端口，分别连接</w:t>
      </w:r>
      <w:r w:rsidRPr="000D3BD0">
        <w:rPr>
          <w:rFonts w:hint="eastAsia"/>
          <w:sz w:val="24"/>
          <w:szCs w:val="24"/>
        </w:rPr>
        <w:t>N1</w:t>
      </w:r>
      <w:r w:rsidRPr="000D3BD0">
        <w:rPr>
          <w:rFonts w:hint="eastAsia"/>
          <w:sz w:val="24"/>
          <w:szCs w:val="24"/>
        </w:rPr>
        <w:t>的</w:t>
      </w:r>
      <w:r w:rsidRPr="000D3BD0">
        <w:rPr>
          <w:rFonts w:hint="eastAsia"/>
          <w:sz w:val="24"/>
          <w:szCs w:val="24"/>
        </w:rPr>
        <w:t>SDAS</w:t>
      </w:r>
      <w:r w:rsidRPr="000D3BD0">
        <w:rPr>
          <w:rFonts w:hint="eastAsia"/>
          <w:sz w:val="24"/>
          <w:szCs w:val="24"/>
        </w:rPr>
        <w:t>（</w:t>
      </w:r>
      <w:r w:rsidRPr="000D3BD0">
        <w:rPr>
          <w:rFonts w:hint="eastAsia"/>
          <w:sz w:val="24"/>
          <w:szCs w:val="24"/>
        </w:rPr>
        <w:t>18</w:t>
      </w:r>
      <w:r w:rsidRPr="000D3BD0">
        <w:rPr>
          <w:rFonts w:hint="eastAsia"/>
          <w:sz w:val="24"/>
          <w:szCs w:val="24"/>
        </w:rPr>
        <w:t>脚）和</w:t>
      </w:r>
      <w:r w:rsidRPr="000D3BD0">
        <w:rPr>
          <w:rFonts w:hint="eastAsia"/>
          <w:sz w:val="24"/>
          <w:szCs w:val="24"/>
        </w:rPr>
        <w:t>SCLS</w:t>
      </w:r>
      <w:r w:rsidRPr="000D3BD0">
        <w:rPr>
          <w:rFonts w:hint="eastAsia"/>
          <w:sz w:val="24"/>
          <w:szCs w:val="24"/>
        </w:rPr>
        <w:t>（</w:t>
      </w:r>
      <w:r w:rsidRPr="000D3BD0">
        <w:rPr>
          <w:rFonts w:hint="eastAsia"/>
          <w:sz w:val="24"/>
          <w:szCs w:val="24"/>
        </w:rPr>
        <w:t>19</w:t>
      </w:r>
      <w:r w:rsidRPr="000D3BD0">
        <w:rPr>
          <w:rFonts w:hint="eastAsia"/>
          <w:sz w:val="24"/>
          <w:szCs w:val="24"/>
        </w:rPr>
        <w:t>脚）端口，</w:t>
      </w:r>
      <w:r w:rsidRPr="000D3BD0">
        <w:rPr>
          <w:rFonts w:hint="eastAsia"/>
          <w:sz w:val="24"/>
          <w:szCs w:val="24"/>
        </w:rPr>
        <w:t xml:space="preserve">12 </w:t>
      </w:r>
      <w:r w:rsidRPr="000D3BD0">
        <w:rPr>
          <w:rFonts w:hint="eastAsia"/>
          <w:sz w:val="24"/>
          <w:szCs w:val="24"/>
        </w:rPr>
        <w:t>脚、</w:t>
      </w:r>
      <w:r w:rsidRPr="000D3BD0">
        <w:rPr>
          <w:rFonts w:hint="eastAsia"/>
          <w:sz w:val="24"/>
          <w:szCs w:val="24"/>
        </w:rPr>
        <w:t xml:space="preserve">27 </w:t>
      </w:r>
      <w:r w:rsidRPr="000D3BD0">
        <w:rPr>
          <w:rFonts w:hint="eastAsia"/>
          <w:sz w:val="24"/>
          <w:szCs w:val="24"/>
        </w:rPr>
        <w:t>脚及</w:t>
      </w:r>
      <w:r w:rsidRPr="000D3BD0">
        <w:rPr>
          <w:rFonts w:hint="eastAsia"/>
          <w:sz w:val="24"/>
          <w:szCs w:val="24"/>
        </w:rPr>
        <w:t xml:space="preserve">28 </w:t>
      </w:r>
      <w:r w:rsidRPr="000D3BD0">
        <w:rPr>
          <w:rFonts w:hint="eastAsia"/>
          <w:sz w:val="24"/>
          <w:szCs w:val="24"/>
        </w:rPr>
        <w:t>脚定义为握手信号功能端口，连接主板</w:t>
      </w:r>
      <w:r w:rsidRPr="000D3BD0">
        <w:rPr>
          <w:rFonts w:hint="eastAsia"/>
          <w:sz w:val="24"/>
          <w:szCs w:val="24"/>
        </w:rPr>
        <w:t xml:space="preserve">CPU </w:t>
      </w:r>
      <w:r w:rsidRPr="000D3BD0">
        <w:rPr>
          <w:rFonts w:hint="eastAsia"/>
          <w:sz w:val="24"/>
          <w:szCs w:val="24"/>
        </w:rPr>
        <w:t>的相应功能端，用于当前制式的检测及会聚调整状态进入的控制功能。</w:t>
      </w:r>
    </w:p>
    <w:p w:rsidR="000D3BD0" w:rsidRPr="000D3BD0" w:rsidRDefault="000D3BD0" w:rsidP="000D3BD0"/>
    <w:p w:rsidR="008B2004" w:rsidRDefault="00996E7F" w:rsidP="00E0516E">
      <w:pPr>
        <w:pStyle w:val="4"/>
      </w:pPr>
      <w:r>
        <w:rPr>
          <w:rFonts w:hint="eastAsia"/>
        </w:rPr>
        <w:t>2.1.2</w:t>
      </w:r>
      <w:r w:rsidR="000D3BD0">
        <w:rPr>
          <w:rFonts w:hint="eastAsia"/>
        </w:rPr>
        <w:t xml:space="preserve"> </w:t>
      </w:r>
      <w:r>
        <w:rPr>
          <w:rFonts w:hint="eastAsia"/>
        </w:rPr>
        <w:t xml:space="preserve"> </w:t>
      </w:r>
      <w:r w:rsidR="000D3BD0">
        <w:rPr>
          <w:rFonts w:hint="eastAsia"/>
        </w:rPr>
        <w:t>单片机</w:t>
      </w:r>
      <w:r>
        <w:rPr>
          <w:rFonts w:hint="eastAsia"/>
        </w:rPr>
        <w:t>AT89</w:t>
      </w:r>
      <w:r w:rsidR="000D3BD0">
        <w:rPr>
          <w:rFonts w:hint="eastAsia"/>
        </w:rPr>
        <w:t>S</w:t>
      </w:r>
      <w:r>
        <w:rPr>
          <w:rFonts w:hint="eastAsia"/>
        </w:rPr>
        <w:t>52</w:t>
      </w:r>
    </w:p>
    <w:p w:rsidR="000D3BD0" w:rsidRPr="001C2041" w:rsidRDefault="000D3BD0" w:rsidP="000D3BD0">
      <w:pPr>
        <w:rPr>
          <w:rFonts w:asciiTheme="minorEastAsia" w:hAnsiTheme="minorEastAsia"/>
          <w:sz w:val="24"/>
          <w:szCs w:val="24"/>
        </w:rPr>
      </w:pPr>
      <w:r>
        <w:rPr>
          <w:rFonts w:hint="eastAsia"/>
        </w:rPr>
        <w:tab/>
      </w:r>
      <w:r w:rsidRPr="006D1A37">
        <w:rPr>
          <w:rFonts w:cstheme="minorHAnsi" w:hint="eastAsia"/>
          <w:sz w:val="24"/>
          <w:szCs w:val="24"/>
        </w:rPr>
        <w:t>AT89S52</w:t>
      </w:r>
      <w:r w:rsidRPr="001C2041">
        <w:rPr>
          <w:rFonts w:asciiTheme="minorEastAsia" w:hAnsiTheme="minorEastAsia" w:hint="eastAsia"/>
          <w:sz w:val="24"/>
          <w:szCs w:val="24"/>
        </w:rPr>
        <w:t>单片机是一种低功耗、高性能</w:t>
      </w:r>
      <w:r w:rsidRPr="006D1A37">
        <w:rPr>
          <w:rFonts w:cstheme="minorHAnsi" w:hint="eastAsia"/>
          <w:sz w:val="24"/>
          <w:szCs w:val="24"/>
        </w:rPr>
        <w:t>CMOS 8</w:t>
      </w:r>
      <w:r w:rsidRPr="001C2041">
        <w:rPr>
          <w:rFonts w:asciiTheme="minorEastAsia" w:hAnsiTheme="minorEastAsia" w:hint="eastAsia"/>
          <w:sz w:val="24"/>
          <w:szCs w:val="24"/>
        </w:rPr>
        <w:t>位微控制器，具有</w:t>
      </w:r>
      <w:r w:rsidRPr="006D1A37">
        <w:rPr>
          <w:rFonts w:cstheme="minorHAnsi" w:hint="eastAsia"/>
          <w:sz w:val="24"/>
          <w:szCs w:val="24"/>
        </w:rPr>
        <w:t xml:space="preserve">8K </w:t>
      </w:r>
      <w:r w:rsidRPr="001C2041">
        <w:rPr>
          <w:rFonts w:asciiTheme="minorEastAsia" w:hAnsiTheme="minorEastAsia" w:hint="eastAsia"/>
          <w:sz w:val="24"/>
          <w:szCs w:val="24"/>
        </w:rPr>
        <w:t>在系统可编程</w:t>
      </w:r>
      <w:r w:rsidRPr="006D1A37">
        <w:rPr>
          <w:rFonts w:cstheme="minorHAnsi" w:hint="eastAsia"/>
          <w:sz w:val="24"/>
          <w:szCs w:val="24"/>
        </w:rPr>
        <w:t xml:space="preserve">Flash </w:t>
      </w:r>
      <w:r w:rsidRPr="001C2041">
        <w:rPr>
          <w:rFonts w:asciiTheme="minorEastAsia" w:hAnsiTheme="minorEastAsia" w:hint="eastAsia"/>
          <w:sz w:val="24"/>
          <w:szCs w:val="24"/>
        </w:rPr>
        <w:t>存储器。使用</w:t>
      </w:r>
      <w:r w:rsidRPr="006D1A37">
        <w:rPr>
          <w:rFonts w:cstheme="minorHAnsi" w:hint="eastAsia"/>
          <w:sz w:val="24"/>
          <w:szCs w:val="24"/>
        </w:rPr>
        <w:t xml:space="preserve">Atmel </w:t>
      </w:r>
      <w:r w:rsidRPr="001C2041">
        <w:rPr>
          <w:rFonts w:asciiTheme="minorEastAsia" w:hAnsiTheme="minorEastAsia" w:hint="eastAsia"/>
          <w:sz w:val="24"/>
          <w:szCs w:val="24"/>
        </w:rPr>
        <w:t>公司高密度非易失性存储器技术制造，与工业</w:t>
      </w:r>
      <w:r w:rsidRPr="006D1A37">
        <w:rPr>
          <w:rFonts w:cstheme="minorHAnsi" w:hint="eastAsia"/>
          <w:sz w:val="24"/>
          <w:szCs w:val="24"/>
        </w:rPr>
        <w:t xml:space="preserve">80C51 </w:t>
      </w:r>
      <w:r w:rsidRPr="001C2041">
        <w:rPr>
          <w:rFonts w:asciiTheme="minorEastAsia" w:hAnsiTheme="minorEastAsia" w:hint="eastAsia"/>
          <w:sz w:val="24"/>
          <w:szCs w:val="24"/>
        </w:rPr>
        <w:t>产品指令和引脚完全兼容。片</w:t>
      </w:r>
      <w:r w:rsidRPr="006D1A37">
        <w:rPr>
          <w:rFonts w:cstheme="minorHAnsi" w:hint="eastAsia"/>
          <w:sz w:val="24"/>
          <w:szCs w:val="24"/>
        </w:rPr>
        <w:t>上</w:t>
      </w:r>
      <w:r w:rsidRPr="006D1A37">
        <w:rPr>
          <w:rFonts w:cstheme="minorHAnsi" w:hint="eastAsia"/>
          <w:sz w:val="24"/>
          <w:szCs w:val="24"/>
        </w:rPr>
        <w:t>Flash</w:t>
      </w:r>
      <w:r w:rsidRPr="001C2041">
        <w:rPr>
          <w:rFonts w:asciiTheme="minorEastAsia" w:hAnsiTheme="minorEastAsia" w:hint="eastAsia"/>
          <w:sz w:val="24"/>
          <w:szCs w:val="24"/>
        </w:rPr>
        <w:t>允许程序存储器在系统可编程，亦适于常规编程器。在单芯片上，拥有灵巧的</w:t>
      </w:r>
      <w:r w:rsidRPr="006D1A37">
        <w:rPr>
          <w:rFonts w:cstheme="minorHAnsi" w:hint="eastAsia"/>
          <w:sz w:val="24"/>
          <w:szCs w:val="24"/>
        </w:rPr>
        <w:t xml:space="preserve">8 </w:t>
      </w:r>
      <w:r w:rsidRPr="001C2041">
        <w:rPr>
          <w:rFonts w:asciiTheme="minorEastAsia" w:hAnsiTheme="minorEastAsia" w:hint="eastAsia"/>
          <w:sz w:val="24"/>
          <w:szCs w:val="24"/>
        </w:rPr>
        <w:t>位</w:t>
      </w:r>
      <w:r w:rsidRPr="006D1A37">
        <w:rPr>
          <w:rFonts w:cstheme="minorHAnsi" w:hint="eastAsia"/>
          <w:sz w:val="24"/>
          <w:szCs w:val="24"/>
        </w:rPr>
        <w:t xml:space="preserve">CPU </w:t>
      </w:r>
      <w:r w:rsidRPr="001C2041">
        <w:rPr>
          <w:rFonts w:asciiTheme="minorEastAsia" w:hAnsiTheme="minorEastAsia" w:hint="eastAsia"/>
          <w:sz w:val="24"/>
          <w:szCs w:val="24"/>
        </w:rPr>
        <w:t>和在系统可编程</w:t>
      </w:r>
      <w:r w:rsidRPr="006D1A37">
        <w:rPr>
          <w:rFonts w:cstheme="minorHAnsi"/>
          <w:sz w:val="24"/>
          <w:szCs w:val="24"/>
        </w:rPr>
        <w:t>Flash</w:t>
      </w:r>
      <w:r w:rsidRPr="001C2041">
        <w:rPr>
          <w:rFonts w:asciiTheme="minorEastAsia" w:hAnsiTheme="minorEastAsia" w:hint="eastAsia"/>
          <w:sz w:val="24"/>
          <w:szCs w:val="24"/>
        </w:rPr>
        <w:t>，使得</w:t>
      </w:r>
      <w:r w:rsidRPr="006D1A37">
        <w:rPr>
          <w:rFonts w:cstheme="minorHAnsi" w:hint="eastAsia"/>
          <w:sz w:val="24"/>
          <w:szCs w:val="24"/>
        </w:rPr>
        <w:t>AT89S52</w:t>
      </w:r>
      <w:r w:rsidRPr="001C2041">
        <w:rPr>
          <w:rFonts w:asciiTheme="minorEastAsia" w:hAnsiTheme="minorEastAsia" w:hint="eastAsia"/>
          <w:sz w:val="24"/>
          <w:szCs w:val="24"/>
        </w:rPr>
        <w:t>单片机为众多嵌入式控制应用系统提供高灵活、</w:t>
      </w:r>
      <w:proofErr w:type="gramStart"/>
      <w:r w:rsidRPr="001C2041">
        <w:rPr>
          <w:rFonts w:asciiTheme="minorEastAsia" w:hAnsiTheme="minorEastAsia" w:hint="eastAsia"/>
          <w:sz w:val="24"/>
          <w:szCs w:val="24"/>
        </w:rPr>
        <w:t>超有效</w:t>
      </w:r>
      <w:proofErr w:type="gramEnd"/>
      <w:r w:rsidRPr="001C2041">
        <w:rPr>
          <w:rFonts w:asciiTheme="minorEastAsia" w:hAnsiTheme="minorEastAsia" w:hint="eastAsia"/>
          <w:sz w:val="24"/>
          <w:szCs w:val="24"/>
        </w:rPr>
        <w:t>的解决方案。</w:t>
      </w:r>
    </w:p>
    <w:p w:rsidR="000D3BD0" w:rsidRPr="00524125" w:rsidRDefault="000D3BD0" w:rsidP="000D3BD0">
      <w:pPr>
        <w:ind w:firstLine="420"/>
      </w:pPr>
      <w:r w:rsidRPr="006D1A37">
        <w:rPr>
          <w:rFonts w:cstheme="minorHAnsi" w:hint="eastAsia"/>
          <w:sz w:val="24"/>
          <w:szCs w:val="24"/>
        </w:rPr>
        <w:t>AT89S52</w:t>
      </w:r>
      <w:r w:rsidRPr="001C2041">
        <w:rPr>
          <w:rFonts w:asciiTheme="minorEastAsia" w:hAnsiTheme="minorEastAsia" w:hint="eastAsia"/>
          <w:sz w:val="24"/>
          <w:szCs w:val="24"/>
        </w:rPr>
        <w:t>具有以下标准功能：</w:t>
      </w:r>
      <w:r w:rsidRPr="006D1A37">
        <w:rPr>
          <w:rFonts w:cstheme="minorHAnsi" w:hint="eastAsia"/>
          <w:sz w:val="24"/>
          <w:szCs w:val="24"/>
        </w:rPr>
        <w:t xml:space="preserve"> 8k</w:t>
      </w:r>
      <w:r w:rsidRPr="001C2041">
        <w:rPr>
          <w:rFonts w:asciiTheme="minorEastAsia" w:hAnsiTheme="minorEastAsia" w:hint="eastAsia"/>
          <w:sz w:val="24"/>
          <w:szCs w:val="24"/>
        </w:rPr>
        <w:t>字节</w:t>
      </w:r>
      <w:r w:rsidRPr="006D1A37">
        <w:rPr>
          <w:rFonts w:cstheme="minorHAnsi" w:hint="eastAsia"/>
          <w:sz w:val="24"/>
          <w:szCs w:val="24"/>
        </w:rPr>
        <w:t>Flash</w:t>
      </w:r>
      <w:r w:rsidRPr="001C2041">
        <w:rPr>
          <w:rFonts w:asciiTheme="minorEastAsia" w:hAnsiTheme="minorEastAsia" w:hint="eastAsia"/>
          <w:sz w:val="24"/>
          <w:szCs w:val="24"/>
        </w:rPr>
        <w:t>，</w:t>
      </w:r>
      <w:r w:rsidRPr="006D1A37">
        <w:rPr>
          <w:rFonts w:cstheme="minorHAnsi"/>
          <w:sz w:val="24"/>
          <w:szCs w:val="24"/>
        </w:rPr>
        <w:t>256</w:t>
      </w:r>
      <w:r w:rsidRPr="001C2041">
        <w:rPr>
          <w:rFonts w:asciiTheme="minorEastAsia" w:hAnsiTheme="minorEastAsia" w:hint="eastAsia"/>
          <w:sz w:val="24"/>
          <w:szCs w:val="24"/>
        </w:rPr>
        <w:t>字节</w:t>
      </w:r>
      <w:r w:rsidRPr="006D1A37">
        <w:rPr>
          <w:rFonts w:cstheme="minorHAnsi" w:hint="eastAsia"/>
          <w:sz w:val="24"/>
          <w:szCs w:val="24"/>
        </w:rPr>
        <w:t>RAM</w:t>
      </w:r>
      <w:r w:rsidRPr="001C2041">
        <w:rPr>
          <w:rFonts w:asciiTheme="minorEastAsia" w:hAnsiTheme="minorEastAsia" w:hint="eastAsia"/>
          <w:sz w:val="24"/>
          <w:szCs w:val="24"/>
        </w:rPr>
        <w:t>，</w:t>
      </w:r>
      <w:r w:rsidRPr="006D1A37">
        <w:rPr>
          <w:rFonts w:cstheme="minorHAnsi" w:hint="eastAsia"/>
          <w:sz w:val="24"/>
          <w:szCs w:val="24"/>
        </w:rPr>
        <w:t xml:space="preserve">32 </w:t>
      </w:r>
      <w:r w:rsidRPr="001C2041">
        <w:rPr>
          <w:rFonts w:asciiTheme="minorEastAsia" w:hAnsiTheme="minorEastAsia" w:hint="eastAsia"/>
          <w:sz w:val="24"/>
          <w:szCs w:val="24"/>
        </w:rPr>
        <w:t>位</w:t>
      </w:r>
      <w:r w:rsidRPr="006D1A37">
        <w:rPr>
          <w:rFonts w:cstheme="minorHAnsi" w:hint="eastAsia"/>
          <w:sz w:val="24"/>
          <w:szCs w:val="24"/>
        </w:rPr>
        <w:t>I/O</w:t>
      </w:r>
      <w:r w:rsidRPr="001C2041">
        <w:rPr>
          <w:rFonts w:asciiTheme="minorEastAsia" w:hAnsiTheme="minorEastAsia" w:hint="eastAsia"/>
          <w:sz w:val="24"/>
          <w:szCs w:val="24"/>
        </w:rPr>
        <w:t xml:space="preserve"> 口线，</w:t>
      </w:r>
      <w:r w:rsidRPr="006D1A37">
        <w:rPr>
          <w:rFonts w:cstheme="minorHAnsi" w:hint="eastAsia"/>
          <w:sz w:val="24"/>
          <w:szCs w:val="24"/>
        </w:rPr>
        <w:t>看门</w:t>
      </w:r>
      <w:r w:rsidRPr="001C2041">
        <w:rPr>
          <w:rFonts w:asciiTheme="minorEastAsia" w:hAnsiTheme="minorEastAsia" w:hint="eastAsia"/>
          <w:sz w:val="24"/>
          <w:szCs w:val="24"/>
        </w:rPr>
        <w:t>狗定时器</w:t>
      </w:r>
      <w:r w:rsidRPr="006D1A37">
        <w:rPr>
          <w:rFonts w:cstheme="minorHAnsi" w:hint="eastAsia"/>
          <w:sz w:val="24"/>
          <w:szCs w:val="24"/>
        </w:rPr>
        <w:t>，</w:t>
      </w:r>
      <w:r w:rsidRPr="006D1A37">
        <w:rPr>
          <w:rFonts w:cstheme="minorHAnsi" w:hint="eastAsia"/>
          <w:sz w:val="24"/>
          <w:szCs w:val="24"/>
        </w:rPr>
        <w:t xml:space="preserve">2 </w:t>
      </w:r>
      <w:proofErr w:type="gramStart"/>
      <w:r w:rsidRPr="001C2041">
        <w:rPr>
          <w:rFonts w:asciiTheme="minorEastAsia" w:hAnsiTheme="minorEastAsia" w:hint="eastAsia"/>
          <w:sz w:val="24"/>
          <w:szCs w:val="24"/>
        </w:rPr>
        <w:t>个</w:t>
      </w:r>
      <w:proofErr w:type="gramEnd"/>
      <w:r w:rsidRPr="001C2041">
        <w:rPr>
          <w:rFonts w:asciiTheme="minorEastAsia" w:hAnsiTheme="minorEastAsia" w:hint="eastAsia"/>
          <w:sz w:val="24"/>
          <w:szCs w:val="24"/>
        </w:rPr>
        <w:t>数据指针，三个16 位定时器/计数器，一个</w:t>
      </w:r>
      <w:r w:rsidRPr="006D1A37">
        <w:rPr>
          <w:rFonts w:cstheme="minorHAnsi" w:hint="eastAsia"/>
          <w:sz w:val="24"/>
          <w:szCs w:val="24"/>
        </w:rPr>
        <w:t>6</w:t>
      </w:r>
      <w:r w:rsidRPr="001C2041">
        <w:rPr>
          <w:rFonts w:asciiTheme="minorEastAsia" w:hAnsiTheme="minorEastAsia" w:hint="eastAsia"/>
          <w:sz w:val="24"/>
          <w:szCs w:val="24"/>
        </w:rPr>
        <w:t>向量2级中断结构，全双工串行口，片内晶振及时钟电路。另外，</w:t>
      </w:r>
      <w:r w:rsidRPr="006D1A37">
        <w:rPr>
          <w:rFonts w:cstheme="minorHAnsi" w:hint="eastAsia"/>
          <w:sz w:val="24"/>
          <w:szCs w:val="24"/>
        </w:rPr>
        <w:t>AT89S52</w:t>
      </w:r>
      <w:r w:rsidRPr="001C2041">
        <w:rPr>
          <w:rFonts w:asciiTheme="minorEastAsia" w:hAnsiTheme="minorEastAsia" w:hint="eastAsia"/>
          <w:sz w:val="24"/>
          <w:szCs w:val="24"/>
        </w:rPr>
        <w:t xml:space="preserve"> 可降至</w:t>
      </w:r>
      <w:r w:rsidRPr="006D1A37">
        <w:rPr>
          <w:rFonts w:cstheme="minorHAnsi" w:hint="eastAsia"/>
          <w:sz w:val="24"/>
          <w:szCs w:val="24"/>
        </w:rPr>
        <w:t xml:space="preserve">0Hz </w:t>
      </w:r>
      <w:r w:rsidRPr="001C2041">
        <w:rPr>
          <w:rFonts w:asciiTheme="minorEastAsia" w:hAnsiTheme="minorEastAsia" w:hint="eastAsia"/>
          <w:sz w:val="24"/>
          <w:szCs w:val="24"/>
        </w:rPr>
        <w:t>静态逻辑操作，支持</w:t>
      </w:r>
      <w:r w:rsidRPr="006D1A37">
        <w:rPr>
          <w:rFonts w:cstheme="minorHAnsi" w:hint="eastAsia"/>
          <w:sz w:val="24"/>
          <w:szCs w:val="24"/>
        </w:rPr>
        <w:t>2</w:t>
      </w:r>
      <w:r w:rsidRPr="001C2041">
        <w:rPr>
          <w:rFonts w:asciiTheme="minorEastAsia" w:hAnsiTheme="minorEastAsia" w:hint="eastAsia"/>
          <w:sz w:val="24"/>
          <w:szCs w:val="24"/>
        </w:rPr>
        <w:t>种软件可选择节电模式。空闲模式下，</w:t>
      </w:r>
      <w:r w:rsidRPr="006D1A37">
        <w:rPr>
          <w:rFonts w:cstheme="minorHAnsi" w:hint="eastAsia"/>
          <w:sz w:val="24"/>
          <w:szCs w:val="24"/>
        </w:rPr>
        <w:t>CPU</w:t>
      </w:r>
      <w:r w:rsidRPr="001C2041">
        <w:rPr>
          <w:rFonts w:asciiTheme="minorEastAsia" w:hAnsiTheme="minorEastAsia" w:hint="eastAsia"/>
          <w:sz w:val="24"/>
          <w:szCs w:val="24"/>
        </w:rPr>
        <w:t>停止工作，允许</w:t>
      </w:r>
      <w:r w:rsidRPr="006D1A37">
        <w:rPr>
          <w:rFonts w:cstheme="minorHAnsi" w:hint="eastAsia"/>
          <w:sz w:val="24"/>
          <w:szCs w:val="24"/>
        </w:rPr>
        <w:t>RAM</w:t>
      </w:r>
      <w:r w:rsidRPr="001C2041">
        <w:rPr>
          <w:rFonts w:asciiTheme="minorEastAsia" w:hAnsiTheme="minorEastAsia" w:hint="eastAsia"/>
          <w:sz w:val="24"/>
          <w:szCs w:val="24"/>
        </w:rPr>
        <w:t>、定时器/计数器、串口、中断继续工作。掉电保护方式下，</w:t>
      </w:r>
      <w:r w:rsidRPr="006D1A37">
        <w:rPr>
          <w:rFonts w:cstheme="minorHAnsi" w:hint="eastAsia"/>
          <w:sz w:val="24"/>
          <w:szCs w:val="24"/>
        </w:rPr>
        <w:t>RAM</w:t>
      </w:r>
      <w:r w:rsidRPr="001C2041">
        <w:rPr>
          <w:rFonts w:asciiTheme="minorEastAsia" w:hAnsiTheme="minorEastAsia" w:hint="eastAsia"/>
          <w:sz w:val="24"/>
          <w:szCs w:val="24"/>
        </w:rPr>
        <w:t>内容被保存，振荡器被冻结，单片机一切工作停止，直到下一个中断或硬件复位为止。</w:t>
      </w:r>
    </w:p>
    <w:p w:rsidR="000D3BD0" w:rsidRPr="000D3BD0" w:rsidRDefault="000D3BD0" w:rsidP="000D3BD0"/>
    <w:p w:rsidR="00996E7F" w:rsidRDefault="00996E7F" w:rsidP="00996E7F">
      <w:pPr>
        <w:rPr>
          <w:sz w:val="24"/>
          <w:szCs w:val="24"/>
        </w:rPr>
      </w:pPr>
      <w:r>
        <w:rPr>
          <w:rFonts w:hint="eastAsia"/>
          <w:sz w:val="24"/>
          <w:szCs w:val="24"/>
        </w:rPr>
        <w:tab/>
      </w:r>
      <w:r w:rsidR="000D3BD0">
        <w:rPr>
          <w:rFonts w:hint="eastAsia"/>
          <w:sz w:val="24"/>
          <w:szCs w:val="24"/>
        </w:rPr>
        <w:t>AT89S52</w:t>
      </w:r>
      <w:r w:rsidR="000D3BD0">
        <w:rPr>
          <w:rFonts w:hint="eastAsia"/>
          <w:sz w:val="24"/>
          <w:szCs w:val="24"/>
        </w:rPr>
        <w:t>与</w:t>
      </w:r>
      <w:r w:rsidR="000D3BD0">
        <w:rPr>
          <w:rFonts w:hint="eastAsia"/>
          <w:sz w:val="24"/>
          <w:szCs w:val="24"/>
        </w:rPr>
        <w:t>AT89C52</w:t>
      </w:r>
      <w:r w:rsidR="000D3BD0">
        <w:rPr>
          <w:rFonts w:hint="eastAsia"/>
          <w:sz w:val="24"/>
          <w:szCs w:val="24"/>
        </w:rPr>
        <w:t>大致相同，但是</w:t>
      </w:r>
      <w:r w:rsidRPr="00996E7F">
        <w:rPr>
          <w:rFonts w:hint="eastAsia"/>
          <w:sz w:val="24"/>
          <w:szCs w:val="24"/>
        </w:rPr>
        <w:t>AT89SXX</w:t>
      </w:r>
      <w:r w:rsidRPr="00996E7F">
        <w:rPr>
          <w:rFonts w:hint="eastAsia"/>
          <w:sz w:val="24"/>
          <w:szCs w:val="24"/>
        </w:rPr>
        <w:t>系列单片机实现了</w:t>
      </w:r>
      <w:r w:rsidRPr="00996E7F">
        <w:rPr>
          <w:rFonts w:hint="eastAsia"/>
          <w:sz w:val="24"/>
          <w:szCs w:val="24"/>
        </w:rPr>
        <w:t>ISP</w:t>
      </w:r>
      <w:r w:rsidRPr="00996E7F">
        <w:rPr>
          <w:rFonts w:hint="eastAsia"/>
          <w:sz w:val="24"/>
          <w:szCs w:val="24"/>
        </w:rPr>
        <w:t>下载功能，故而取代了</w:t>
      </w:r>
      <w:r w:rsidRPr="00996E7F">
        <w:rPr>
          <w:rFonts w:hint="eastAsia"/>
          <w:sz w:val="24"/>
          <w:szCs w:val="24"/>
        </w:rPr>
        <w:t>89CXX</w:t>
      </w:r>
      <w:r w:rsidRPr="00996E7F">
        <w:rPr>
          <w:rFonts w:hint="eastAsia"/>
          <w:sz w:val="24"/>
          <w:szCs w:val="24"/>
        </w:rPr>
        <w:t>系列的下载方式，也是因为这样，</w:t>
      </w:r>
      <w:r w:rsidRPr="00996E7F">
        <w:rPr>
          <w:rFonts w:hint="eastAsia"/>
          <w:sz w:val="24"/>
          <w:szCs w:val="24"/>
        </w:rPr>
        <w:t>ATMEL</w:t>
      </w:r>
      <w:r w:rsidRPr="00996E7F">
        <w:rPr>
          <w:rFonts w:hint="eastAsia"/>
          <w:sz w:val="24"/>
          <w:szCs w:val="24"/>
        </w:rPr>
        <w:t>公司已经停止生产</w:t>
      </w:r>
      <w:r w:rsidRPr="00996E7F">
        <w:rPr>
          <w:rFonts w:hint="eastAsia"/>
          <w:sz w:val="24"/>
          <w:szCs w:val="24"/>
        </w:rPr>
        <w:t>89CXX</w:t>
      </w:r>
      <w:r w:rsidRPr="00996E7F">
        <w:rPr>
          <w:rFonts w:hint="eastAsia"/>
          <w:sz w:val="24"/>
          <w:szCs w:val="24"/>
        </w:rPr>
        <w:t>系列的单片机，现在市面上的</w:t>
      </w:r>
      <w:r w:rsidRPr="00996E7F">
        <w:rPr>
          <w:rFonts w:hint="eastAsia"/>
          <w:sz w:val="24"/>
          <w:szCs w:val="24"/>
        </w:rPr>
        <w:t>AT89CXX</w:t>
      </w:r>
      <w:r w:rsidRPr="00996E7F">
        <w:rPr>
          <w:rFonts w:hint="eastAsia"/>
          <w:sz w:val="24"/>
          <w:szCs w:val="24"/>
        </w:rPr>
        <w:t>多是停产前的库存产品</w:t>
      </w:r>
      <w:r w:rsidR="000D3BD0">
        <w:rPr>
          <w:rFonts w:hint="eastAsia"/>
          <w:sz w:val="24"/>
          <w:szCs w:val="24"/>
        </w:rPr>
        <w:t>。根据本设计要求，在后来要对其进行调试，需要对单片机多次程序的编写、下载，所以本系统选择</w:t>
      </w:r>
      <w:r w:rsidR="000D3BD0">
        <w:rPr>
          <w:rFonts w:hint="eastAsia"/>
          <w:sz w:val="24"/>
          <w:szCs w:val="24"/>
        </w:rPr>
        <w:t>AT89S52</w:t>
      </w:r>
      <w:r w:rsidR="000D3BD0">
        <w:rPr>
          <w:rFonts w:hint="eastAsia"/>
          <w:sz w:val="24"/>
          <w:szCs w:val="24"/>
        </w:rPr>
        <w:t>。</w:t>
      </w:r>
    </w:p>
    <w:p w:rsidR="006C0676" w:rsidRPr="006C0676" w:rsidRDefault="006C0676" w:rsidP="006C0676">
      <w:pPr>
        <w:ind w:firstLine="420"/>
        <w:rPr>
          <w:sz w:val="24"/>
          <w:szCs w:val="24"/>
        </w:rPr>
      </w:pPr>
      <w:r w:rsidRPr="006C0676">
        <w:rPr>
          <w:rFonts w:ascii="宋体" w:hAnsi="宋体" w:cs="Arial"/>
          <w:kern w:val="0"/>
          <w:sz w:val="24"/>
          <w:szCs w:val="24"/>
        </w:rPr>
        <w:t>AT89S52 是一种低功耗、高性能CMOS8位微控制器，具有 8K 在系统可编程Flash 存储器。使用Atmel 公司高密度非</w:t>
      </w:r>
      <w:hyperlink r:id="rId11" w:tgtFrame="_blank" w:history="1">
        <w:r w:rsidRPr="006C0676">
          <w:rPr>
            <w:rFonts w:ascii="宋体" w:hAnsi="宋体" w:cs="Arial"/>
            <w:kern w:val="0"/>
            <w:sz w:val="24"/>
            <w:szCs w:val="24"/>
          </w:rPr>
          <w:t>易失性存储器</w:t>
        </w:r>
      </w:hyperlink>
      <w:r w:rsidRPr="006C0676">
        <w:rPr>
          <w:rFonts w:ascii="宋体" w:hAnsi="宋体" w:cs="Arial"/>
          <w:kern w:val="0"/>
          <w:sz w:val="24"/>
          <w:szCs w:val="24"/>
        </w:rPr>
        <w:t>技术制造，与工业80C51 产品指令和引脚完全兼容。片上Flash允许程序存储器在系统可编程，亦适于常规编程器。在单芯片上，拥有灵巧的8位CPU和在系统可编程Flash，使得AT89S52为众多嵌入式控制应用系统提供高灵活、</w:t>
      </w:r>
      <w:proofErr w:type="gramStart"/>
      <w:r w:rsidRPr="006C0676">
        <w:rPr>
          <w:rFonts w:ascii="宋体" w:hAnsi="宋体" w:cs="Arial"/>
          <w:kern w:val="0"/>
          <w:sz w:val="24"/>
          <w:szCs w:val="24"/>
        </w:rPr>
        <w:t>超有效</w:t>
      </w:r>
      <w:proofErr w:type="gramEnd"/>
      <w:r w:rsidRPr="006C0676">
        <w:rPr>
          <w:rFonts w:ascii="宋体" w:hAnsi="宋体" w:cs="Arial"/>
          <w:kern w:val="0"/>
          <w:sz w:val="24"/>
          <w:szCs w:val="24"/>
        </w:rPr>
        <w:t>的解决方案。</w:t>
      </w:r>
    </w:p>
    <w:p w:rsidR="00E0516E" w:rsidRDefault="00E0516E" w:rsidP="00E0516E">
      <w:pPr>
        <w:pStyle w:val="3"/>
      </w:pPr>
      <w:bookmarkStart w:id="6" w:name="_Toc402077170"/>
      <w:r>
        <w:rPr>
          <w:rFonts w:hint="eastAsia"/>
        </w:rPr>
        <w:t xml:space="preserve">2.2 </w:t>
      </w:r>
      <w:r>
        <w:rPr>
          <w:rFonts w:hint="eastAsia"/>
        </w:rPr>
        <w:t>温度传感器的选择</w:t>
      </w:r>
      <w:bookmarkEnd w:id="6"/>
    </w:p>
    <w:p w:rsidR="00E0516E" w:rsidRDefault="00E0516E" w:rsidP="00E0516E">
      <w:pPr>
        <w:pStyle w:val="4"/>
      </w:pPr>
      <w:proofErr w:type="gramStart"/>
      <w:r>
        <w:rPr>
          <w:rFonts w:hint="eastAsia"/>
        </w:rPr>
        <w:t>2.2.1  AD590</w:t>
      </w:r>
      <w:proofErr w:type="gramEnd"/>
    </w:p>
    <w:p w:rsidR="00E0516E" w:rsidRPr="00E0516E" w:rsidRDefault="00E0516E" w:rsidP="00E0516E">
      <w:pPr>
        <w:ind w:firstLine="420"/>
        <w:rPr>
          <w:sz w:val="24"/>
          <w:szCs w:val="24"/>
        </w:rPr>
      </w:pPr>
      <w:r w:rsidRPr="00E0516E">
        <w:rPr>
          <w:rFonts w:hint="eastAsia"/>
          <w:sz w:val="24"/>
          <w:szCs w:val="24"/>
        </w:rPr>
        <w:t>AD590</w:t>
      </w:r>
      <w:r w:rsidRPr="00E0516E">
        <w:rPr>
          <w:rFonts w:hint="eastAsia"/>
          <w:sz w:val="24"/>
          <w:szCs w:val="24"/>
        </w:rPr>
        <w:t>是美国</w:t>
      </w:r>
      <w:r w:rsidRPr="00E0516E">
        <w:rPr>
          <w:rFonts w:hint="eastAsia"/>
          <w:sz w:val="24"/>
          <w:szCs w:val="24"/>
        </w:rPr>
        <w:t>ANALOG DEVICES</w:t>
      </w:r>
      <w:r w:rsidRPr="00E0516E">
        <w:rPr>
          <w:rFonts w:hint="eastAsia"/>
          <w:sz w:val="24"/>
          <w:szCs w:val="24"/>
        </w:rPr>
        <w:t>公司的单片集成两端感温电流源，其输出电流与绝对温度成比例。在</w:t>
      </w:r>
      <w:r w:rsidRPr="00E0516E">
        <w:rPr>
          <w:rFonts w:hint="eastAsia"/>
          <w:sz w:val="24"/>
          <w:szCs w:val="24"/>
        </w:rPr>
        <w:t>4 V</w:t>
      </w:r>
      <w:r w:rsidRPr="00E0516E">
        <w:rPr>
          <w:rFonts w:hint="eastAsia"/>
          <w:sz w:val="24"/>
          <w:szCs w:val="24"/>
        </w:rPr>
        <w:t>至</w:t>
      </w:r>
      <w:r w:rsidRPr="00E0516E">
        <w:rPr>
          <w:rFonts w:hint="eastAsia"/>
          <w:sz w:val="24"/>
          <w:szCs w:val="24"/>
        </w:rPr>
        <w:t>30 V</w:t>
      </w:r>
      <w:r w:rsidRPr="00E0516E">
        <w:rPr>
          <w:rFonts w:hint="eastAsia"/>
          <w:sz w:val="24"/>
          <w:szCs w:val="24"/>
        </w:rPr>
        <w:t>电源电压范围内，该器件可充当一个高阻抗、恒流调节器，调节系数为</w:t>
      </w:r>
      <w:r w:rsidRPr="00E0516E">
        <w:rPr>
          <w:rFonts w:hint="eastAsia"/>
          <w:sz w:val="24"/>
          <w:szCs w:val="24"/>
        </w:rPr>
        <w:t>1 µA/K</w:t>
      </w:r>
      <w:r w:rsidRPr="00E0516E">
        <w:rPr>
          <w:rFonts w:hint="eastAsia"/>
          <w:sz w:val="24"/>
          <w:szCs w:val="24"/>
        </w:rPr>
        <w:t>。片内薄膜电阻经过激光调整，可用于校准器件，</w:t>
      </w:r>
      <w:r w:rsidRPr="00E0516E">
        <w:rPr>
          <w:rFonts w:hint="eastAsia"/>
          <w:sz w:val="24"/>
          <w:szCs w:val="24"/>
        </w:rPr>
        <w:lastRenderedPageBreak/>
        <w:t>使该器件在</w:t>
      </w:r>
      <w:r w:rsidRPr="00E0516E">
        <w:rPr>
          <w:rFonts w:hint="eastAsia"/>
          <w:sz w:val="24"/>
          <w:szCs w:val="24"/>
        </w:rPr>
        <w:t>298.2K (25</w:t>
      </w:r>
      <w:r w:rsidRPr="00E0516E">
        <w:rPr>
          <w:rFonts w:hint="eastAsia"/>
          <w:sz w:val="24"/>
          <w:szCs w:val="24"/>
        </w:rPr>
        <w:t>°</w:t>
      </w:r>
      <w:r w:rsidRPr="00E0516E">
        <w:rPr>
          <w:rFonts w:hint="eastAsia"/>
          <w:sz w:val="24"/>
          <w:szCs w:val="24"/>
        </w:rPr>
        <w:t>C)</w:t>
      </w:r>
      <w:r w:rsidRPr="00E0516E">
        <w:rPr>
          <w:rFonts w:hint="eastAsia"/>
          <w:sz w:val="24"/>
          <w:szCs w:val="24"/>
        </w:rPr>
        <w:t>时输出</w:t>
      </w:r>
      <w:r w:rsidRPr="00E0516E">
        <w:rPr>
          <w:rFonts w:hint="eastAsia"/>
          <w:sz w:val="24"/>
          <w:szCs w:val="24"/>
        </w:rPr>
        <w:t>298.2 µA</w:t>
      </w:r>
      <w:r w:rsidRPr="00E0516E">
        <w:rPr>
          <w:rFonts w:hint="eastAsia"/>
          <w:sz w:val="24"/>
          <w:szCs w:val="24"/>
        </w:rPr>
        <w:t>电流。</w:t>
      </w:r>
    </w:p>
    <w:p w:rsidR="00E0516E" w:rsidRPr="00E0516E" w:rsidRDefault="00E0516E" w:rsidP="00E0516E">
      <w:pPr>
        <w:rPr>
          <w:sz w:val="24"/>
          <w:szCs w:val="24"/>
        </w:rPr>
      </w:pPr>
      <w:r w:rsidRPr="00E0516E">
        <w:rPr>
          <w:rFonts w:hint="eastAsia"/>
          <w:sz w:val="24"/>
          <w:szCs w:val="24"/>
        </w:rPr>
        <w:t>AD590</w:t>
      </w:r>
      <w:r w:rsidRPr="00E0516E">
        <w:rPr>
          <w:rFonts w:hint="eastAsia"/>
          <w:sz w:val="24"/>
          <w:szCs w:val="24"/>
        </w:rPr>
        <w:t>适用于</w:t>
      </w:r>
      <w:r w:rsidRPr="00E0516E">
        <w:rPr>
          <w:rFonts w:hint="eastAsia"/>
          <w:sz w:val="24"/>
          <w:szCs w:val="24"/>
        </w:rPr>
        <w:t>150</w:t>
      </w:r>
      <w:r w:rsidRPr="00E0516E">
        <w:rPr>
          <w:rFonts w:hint="eastAsia"/>
          <w:sz w:val="24"/>
          <w:szCs w:val="24"/>
        </w:rPr>
        <w:t>°</w:t>
      </w:r>
      <w:r w:rsidRPr="00E0516E">
        <w:rPr>
          <w:rFonts w:hint="eastAsia"/>
          <w:sz w:val="24"/>
          <w:szCs w:val="24"/>
        </w:rPr>
        <w:t>C</w:t>
      </w:r>
      <w:r w:rsidRPr="00E0516E">
        <w:rPr>
          <w:rFonts w:hint="eastAsia"/>
          <w:sz w:val="24"/>
          <w:szCs w:val="24"/>
        </w:rPr>
        <w:t>以下、目前采用传统电气温度传感器的任何温度检测应用。低成本的单芯片集成电路及无需支持电路的特点，使它成为许多温度测量应用的一种很有吸引力的备选方案。应用</w:t>
      </w:r>
      <w:r w:rsidRPr="00E0516E">
        <w:rPr>
          <w:rFonts w:hint="eastAsia"/>
          <w:sz w:val="24"/>
          <w:szCs w:val="24"/>
        </w:rPr>
        <w:t>AD590</w:t>
      </w:r>
      <w:r w:rsidRPr="00E0516E">
        <w:rPr>
          <w:rFonts w:hint="eastAsia"/>
          <w:sz w:val="24"/>
          <w:szCs w:val="24"/>
        </w:rPr>
        <w:t>时，无需线性化电路、精密电压放大器、电阻测量电路和冷结补偿。除温度测量外，还可用于分立器件的温度补偿或校正、与绝对温度成比例的偏置、流速测量、液位检测以及风速测定等。</w:t>
      </w:r>
      <w:r w:rsidRPr="00E0516E">
        <w:rPr>
          <w:rFonts w:hint="eastAsia"/>
          <w:sz w:val="24"/>
          <w:szCs w:val="24"/>
        </w:rPr>
        <w:t>AD590</w:t>
      </w:r>
      <w:r w:rsidRPr="00E0516E">
        <w:rPr>
          <w:rFonts w:hint="eastAsia"/>
          <w:sz w:val="24"/>
          <w:szCs w:val="24"/>
        </w:rPr>
        <w:t>可以裸</w:t>
      </w:r>
      <w:proofErr w:type="gramStart"/>
      <w:r w:rsidRPr="00E0516E">
        <w:rPr>
          <w:rFonts w:hint="eastAsia"/>
          <w:sz w:val="24"/>
          <w:szCs w:val="24"/>
        </w:rPr>
        <w:t>片形式</w:t>
      </w:r>
      <w:proofErr w:type="gramEnd"/>
      <w:r w:rsidRPr="00E0516E">
        <w:rPr>
          <w:rFonts w:hint="eastAsia"/>
          <w:sz w:val="24"/>
          <w:szCs w:val="24"/>
        </w:rPr>
        <w:t>提供，适合受保护环境下的混合电路和快速温度测量。</w:t>
      </w:r>
    </w:p>
    <w:p w:rsidR="00E0516E" w:rsidRDefault="00E0516E" w:rsidP="006C0676">
      <w:pPr>
        <w:ind w:firstLine="420"/>
        <w:rPr>
          <w:sz w:val="24"/>
          <w:szCs w:val="24"/>
        </w:rPr>
      </w:pPr>
      <w:r w:rsidRPr="00E0516E">
        <w:rPr>
          <w:rFonts w:hint="eastAsia"/>
          <w:sz w:val="24"/>
          <w:szCs w:val="24"/>
        </w:rPr>
        <w:t>AD590</w:t>
      </w:r>
      <w:r w:rsidRPr="00E0516E">
        <w:rPr>
          <w:rFonts w:hint="eastAsia"/>
          <w:sz w:val="24"/>
          <w:szCs w:val="24"/>
        </w:rPr>
        <w:t>特别适合远程检测应用。它提供高阻抗电流输出，对长线路上的压降不敏感。任何绝缘良好的双绞线都适用，与接收电路的距离可达到数百英尺。这种输出特性还便于</w:t>
      </w:r>
      <w:r w:rsidRPr="00E0516E">
        <w:rPr>
          <w:rFonts w:hint="eastAsia"/>
          <w:sz w:val="24"/>
          <w:szCs w:val="24"/>
        </w:rPr>
        <w:t>AD590</w:t>
      </w:r>
      <w:r w:rsidRPr="00E0516E">
        <w:rPr>
          <w:rFonts w:hint="eastAsia"/>
          <w:sz w:val="24"/>
          <w:szCs w:val="24"/>
        </w:rPr>
        <w:t>实现多路复用：输出电流可以通过一个</w:t>
      </w:r>
      <w:r w:rsidRPr="00E0516E">
        <w:rPr>
          <w:rFonts w:hint="eastAsia"/>
          <w:sz w:val="24"/>
          <w:szCs w:val="24"/>
        </w:rPr>
        <w:t>CMOS</w:t>
      </w:r>
      <w:r w:rsidRPr="00E0516E">
        <w:rPr>
          <w:rFonts w:hint="eastAsia"/>
          <w:sz w:val="24"/>
          <w:szCs w:val="24"/>
        </w:rPr>
        <w:t>多路复用器切换，或者电源电压可以通过一个逻辑门输出切换。</w:t>
      </w:r>
    </w:p>
    <w:p w:rsidR="00E0516E" w:rsidRDefault="00E0516E" w:rsidP="00E0516E">
      <w:pPr>
        <w:pStyle w:val="4"/>
      </w:pPr>
      <w:proofErr w:type="gramStart"/>
      <w:r>
        <w:rPr>
          <w:rFonts w:hint="eastAsia"/>
        </w:rPr>
        <w:t>2.2.2  DS18B20</w:t>
      </w:r>
      <w:proofErr w:type="gramEnd"/>
    </w:p>
    <w:p w:rsidR="00E0516E" w:rsidRDefault="00E0516E" w:rsidP="00E0516E">
      <w:pPr>
        <w:ind w:firstLine="420"/>
        <w:rPr>
          <w:sz w:val="24"/>
          <w:szCs w:val="24"/>
        </w:rPr>
      </w:pPr>
      <w:r w:rsidRPr="00E0516E">
        <w:rPr>
          <w:rFonts w:hint="eastAsia"/>
          <w:sz w:val="24"/>
          <w:szCs w:val="24"/>
        </w:rPr>
        <w:t>DS18B20</w:t>
      </w:r>
      <w:r w:rsidRPr="00E0516E">
        <w:rPr>
          <w:rFonts w:hint="eastAsia"/>
          <w:sz w:val="24"/>
          <w:szCs w:val="24"/>
        </w:rPr>
        <w:t>数字温度传感器接线方便，封装成后可应用于多种场合，如管道式，螺纹式，磁铁吸附式，不锈钢封装式，型号多种多样，有</w:t>
      </w:r>
      <w:r w:rsidRPr="00E0516E">
        <w:rPr>
          <w:rFonts w:hint="eastAsia"/>
          <w:sz w:val="24"/>
          <w:szCs w:val="24"/>
        </w:rPr>
        <w:t>LTM8877</w:t>
      </w:r>
      <w:r w:rsidRPr="00E0516E">
        <w:rPr>
          <w:rFonts w:hint="eastAsia"/>
          <w:sz w:val="24"/>
          <w:szCs w:val="24"/>
        </w:rPr>
        <w:t>，</w:t>
      </w:r>
      <w:r w:rsidRPr="00E0516E">
        <w:rPr>
          <w:rFonts w:hint="eastAsia"/>
          <w:sz w:val="24"/>
          <w:szCs w:val="24"/>
        </w:rPr>
        <w:t>LTM8874</w:t>
      </w:r>
      <w:r w:rsidRPr="00E0516E">
        <w:rPr>
          <w:rFonts w:hint="eastAsia"/>
          <w:sz w:val="24"/>
          <w:szCs w:val="24"/>
        </w:rPr>
        <w:t>等等。主要根据应用场合的不同而改变其外观。封装后的</w:t>
      </w:r>
      <w:r w:rsidRPr="00E0516E">
        <w:rPr>
          <w:rFonts w:hint="eastAsia"/>
          <w:sz w:val="24"/>
          <w:szCs w:val="24"/>
        </w:rPr>
        <w:t>DS18B20</w:t>
      </w:r>
      <w:r w:rsidRPr="00E0516E">
        <w:rPr>
          <w:rFonts w:hint="eastAsia"/>
          <w:sz w:val="24"/>
          <w:szCs w:val="24"/>
        </w:rPr>
        <w:t>可用于电缆沟测温，高炉水循环测温，锅炉测温，机房测温，农业大棚测温，洁净室测温，弹药库测温等各种非极限温度场合。耐磨耐碰，体积小，使用方便，封装形式多样，适用于各种狭小空间设备数字测温和控制领域。</w:t>
      </w:r>
    </w:p>
    <w:p w:rsidR="00E0516E" w:rsidRPr="00E0516E" w:rsidRDefault="00E0516E" w:rsidP="00E0516E">
      <w:pPr>
        <w:pStyle w:val="ac"/>
        <w:numPr>
          <w:ilvl w:val="0"/>
          <w:numId w:val="6"/>
        </w:numPr>
        <w:ind w:firstLineChars="0"/>
        <w:rPr>
          <w:sz w:val="24"/>
          <w:szCs w:val="24"/>
        </w:rPr>
      </w:pPr>
      <w:r w:rsidRPr="00E0516E">
        <w:rPr>
          <w:rFonts w:hint="eastAsia"/>
          <w:sz w:val="24"/>
          <w:szCs w:val="24"/>
        </w:rPr>
        <w:t>功能特点</w:t>
      </w:r>
    </w:p>
    <w:p w:rsidR="00E0516E" w:rsidRPr="00E0516E" w:rsidRDefault="00E0516E" w:rsidP="00E0516E">
      <w:pPr>
        <w:ind w:firstLine="420"/>
        <w:rPr>
          <w:sz w:val="24"/>
          <w:szCs w:val="24"/>
        </w:rPr>
      </w:pPr>
      <w:r w:rsidRPr="00E0516E">
        <w:rPr>
          <w:rFonts w:hint="eastAsia"/>
          <w:sz w:val="24"/>
          <w:szCs w:val="24"/>
        </w:rPr>
        <w:t>DSl8820</w:t>
      </w:r>
      <w:r w:rsidRPr="00E0516E">
        <w:rPr>
          <w:rFonts w:hint="eastAsia"/>
          <w:sz w:val="24"/>
          <w:szCs w:val="24"/>
        </w:rPr>
        <w:t>的特点使它非常适用于远距离多点温度检测系统，特点如下：</w:t>
      </w:r>
    </w:p>
    <w:p w:rsidR="00E0516E" w:rsidRPr="00E0516E" w:rsidRDefault="00E0516E" w:rsidP="00E0516E">
      <w:pPr>
        <w:ind w:firstLine="420"/>
        <w:rPr>
          <w:sz w:val="24"/>
          <w:szCs w:val="24"/>
        </w:rPr>
      </w:pPr>
      <w:r w:rsidRPr="00E0516E">
        <w:rPr>
          <w:rFonts w:hint="eastAsia"/>
          <w:sz w:val="24"/>
          <w:szCs w:val="24"/>
        </w:rPr>
        <w:t>(1)</w:t>
      </w:r>
      <w:r w:rsidRPr="00E0516E">
        <w:rPr>
          <w:rFonts w:hint="eastAsia"/>
          <w:sz w:val="24"/>
          <w:szCs w:val="24"/>
        </w:rPr>
        <w:t>用户可以自己设定非易失性的报警上下限值。</w:t>
      </w:r>
    </w:p>
    <w:p w:rsidR="00E0516E" w:rsidRPr="00E0516E" w:rsidRDefault="00E0516E" w:rsidP="00E0516E">
      <w:pPr>
        <w:ind w:firstLine="420"/>
        <w:rPr>
          <w:sz w:val="24"/>
          <w:szCs w:val="24"/>
        </w:rPr>
      </w:pPr>
      <w:r w:rsidRPr="00E0516E">
        <w:rPr>
          <w:rFonts w:hint="eastAsia"/>
          <w:sz w:val="24"/>
          <w:szCs w:val="24"/>
        </w:rPr>
        <w:t>(2)3</w:t>
      </w:r>
      <w:r w:rsidRPr="00E0516E">
        <w:rPr>
          <w:rFonts w:hint="eastAsia"/>
          <w:sz w:val="24"/>
          <w:szCs w:val="24"/>
        </w:rPr>
        <w:t>．</w:t>
      </w:r>
      <w:r w:rsidRPr="00E0516E">
        <w:rPr>
          <w:rFonts w:hint="eastAsia"/>
          <w:sz w:val="24"/>
          <w:szCs w:val="24"/>
        </w:rPr>
        <w:t>0</w:t>
      </w:r>
      <w:r w:rsidRPr="00E0516E">
        <w:rPr>
          <w:rFonts w:hint="eastAsia"/>
          <w:sz w:val="24"/>
          <w:szCs w:val="24"/>
        </w:rPr>
        <w:t>～</w:t>
      </w:r>
      <w:r w:rsidRPr="00E0516E">
        <w:rPr>
          <w:rFonts w:hint="eastAsia"/>
          <w:sz w:val="24"/>
          <w:szCs w:val="24"/>
        </w:rPr>
        <w:t>5</w:t>
      </w:r>
      <w:r w:rsidRPr="00E0516E">
        <w:rPr>
          <w:rFonts w:hint="eastAsia"/>
          <w:sz w:val="24"/>
          <w:szCs w:val="24"/>
        </w:rPr>
        <w:t>．</w:t>
      </w:r>
      <w:r w:rsidRPr="00E0516E">
        <w:rPr>
          <w:rFonts w:hint="eastAsia"/>
          <w:sz w:val="24"/>
          <w:szCs w:val="24"/>
        </w:rPr>
        <w:t>5V</w:t>
      </w:r>
      <w:r w:rsidRPr="00E0516E">
        <w:rPr>
          <w:rFonts w:hint="eastAsia"/>
          <w:sz w:val="24"/>
          <w:szCs w:val="24"/>
        </w:rPr>
        <w:t>单电源供电。</w:t>
      </w:r>
    </w:p>
    <w:p w:rsidR="00E0516E" w:rsidRPr="00E0516E" w:rsidRDefault="00E0516E" w:rsidP="00E0516E">
      <w:pPr>
        <w:ind w:firstLine="420"/>
        <w:rPr>
          <w:sz w:val="24"/>
          <w:szCs w:val="24"/>
        </w:rPr>
      </w:pPr>
      <w:r w:rsidRPr="00E0516E">
        <w:rPr>
          <w:rFonts w:hint="eastAsia"/>
          <w:sz w:val="24"/>
          <w:szCs w:val="24"/>
        </w:rPr>
        <w:t>(3)</w:t>
      </w:r>
      <w:r w:rsidRPr="00E0516E">
        <w:rPr>
          <w:rFonts w:hint="eastAsia"/>
          <w:sz w:val="24"/>
          <w:szCs w:val="24"/>
        </w:rPr>
        <w:t>温度测量范围：一</w:t>
      </w:r>
      <w:proofErr w:type="gramStart"/>
      <w:r w:rsidRPr="00E0516E">
        <w:rPr>
          <w:rFonts w:hint="eastAsia"/>
          <w:sz w:val="24"/>
          <w:szCs w:val="24"/>
        </w:rPr>
        <w:t>55</w:t>
      </w:r>
      <w:proofErr w:type="gramEnd"/>
      <w:r w:rsidRPr="00E0516E">
        <w:rPr>
          <w:rFonts w:hint="eastAsia"/>
          <w:sz w:val="24"/>
          <w:szCs w:val="24"/>
        </w:rPr>
        <w:t>℃～</w:t>
      </w:r>
      <w:r w:rsidRPr="00E0516E">
        <w:rPr>
          <w:rFonts w:hint="eastAsia"/>
          <w:sz w:val="24"/>
          <w:szCs w:val="24"/>
        </w:rPr>
        <w:t>+125</w:t>
      </w:r>
      <w:r w:rsidRPr="00E0516E">
        <w:rPr>
          <w:rFonts w:hint="eastAsia"/>
          <w:sz w:val="24"/>
          <w:szCs w:val="24"/>
        </w:rPr>
        <w:t>℃。可编程实现</w:t>
      </w:r>
      <w:r w:rsidRPr="00E0516E">
        <w:rPr>
          <w:rFonts w:hint="eastAsia"/>
          <w:sz w:val="24"/>
          <w:szCs w:val="24"/>
        </w:rPr>
        <w:t>9</w:t>
      </w:r>
      <w:r w:rsidRPr="00E0516E">
        <w:rPr>
          <w:rFonts w:hint="eastAsia"/>
          <w:sz w:val="24"/>
          <w:szCs w:val="24"/>
        </w:rPr>
        <w:t>位一</w:t>
      </w:r>
      <w:proofErr w:type="gramStart"/>
      <w:r w:rsidRPr="00E0516E">
        <w:rPr>
          <w:rFonts w:hint="eastAsia"/>
          <w:sz w:val="24"/>
          <w:szCs w:val="24"/>
        </w:rPr>
        <w:t>12</w:t>
      </w:r>
      <w:proofErr w:type="gramEnd"/>
      <w:r w:rsidRPr="00E0516E">
        <w:rPr>
          <w:rFonts w:hint="eastAsia"/>
          <w:sz w:val="24"/>
          <w:szCs w:val="24"/>
        </w:rPr>
        <w:t>位</w:t>
      </w:r>
      <w:r w:rsidRPr="00E0516E">
        <w:rPr>
          <w:rFonts w:hint="eastAsia"/>
          <w:sz w:val="24"/>
          <w:szCs w:val="24"/>
        </w:rPr>
        <w:t>A/D</w:t>
      </w:r>
      <w:r w:rsidRPr="00E0516E">
        <w:rPr>
          <w:rFonts w:hint="eastAsia"/>
          <w:sz w:val="24"/>
          <w:szCs w:val="24"/>
        </w:rPr>
        <w:t>转换精度。</w:t>
      </w:r>
    </w:p>
    <w:p w:rsidR="00E0516E" w:rsidRPr="00E0516E" w:rsidRDefault="00E0516E" w:rsidP="00E0516E">
      <w:pPr>
        <w:ind w:firstLine="420"/>
        <w:rPr>
          <w:sz w:val="24"/>
          <w:szCs w:val="24"/>
        </w:rPr>
      </w:pPr>
      <w:r w:rsidRPr="00E0516E">
        <w:rPr>
          <w:rFonts w:hint="eastAsia"/>
          <w:sz w:val="24"/>
          <w:szCs w:val="24"/>
        </w:rPr>
        <w:t>(4)</w:t>
      </w:r>
      <w:r w:rsidRPr="00E0516E">
        <w:rPr>
          <w:rFonts w:hint="eastAsia"/>
          <w:sz w:val="24"/>
          <w:szCs w:val="24"/>
        </w:rPr>
        <w:t>测温分辨率可达</w:t>
      </w:r>
      <w:r w:rsidRPr="00E0516E">
        <w:rPr>
          <w:rFonts w:hint="eastAsia"/>
          <w:sz w:val="24"/>
          <w:szCs w:val="24"/>
        </w:rPr>
        <w:t>0</w:t>
      </w:r>
      <w:r w:rsidRPr="00E0516E">
        <w:rPr>
          <w:rFonts w:hint="eastAsia"/>
          <w:sz w:val="24"/>
          <w:szCs w:val="24"/>
        </w:rPr>
        <w:t>．</w:t>
      </w:r>
      <w:r w:rsidRPr="00E0516E">
        <w:rPr>
          <w:rFonts w:hint="eastAsia"/>
          <w:sz w:val="24"/>
          <w:szCs w:val="24"/>
        </w:rPr>
        <w:t>0625</w:t>
      </w:r>
      <w:r w:rsidRPr="00E0516E">
        <w:rPr>
          <w:rFonts w:hint="eastAsia"/>
          <w:sz w:val="24"/>
          <w:szCs w:val="24"/>
        </w:rPr>
        <w:t>℃。</w:t>
      </w:r>
    </w:p>
    <w:p w:rsidR="00E0516E" w:rsidRPr="00E0516E" w:rsidRDefault="00E0516E" w:rsidP="00E0516E">
      <w:pPr>
        <w:ind w:firstLine="420"/>
        <w:rPr>
          <w:sz w:val="24"/>
          <w:szCs w:val="24"/>
        </w:rPr>
      </w:pPr>
      <w:r w:rsidRPr="00E0516E">
        <w:rPr>
          <w:rFonts w:hint="eastAsia"/>
          <w:sz w:val="24"/>
          <w:szCs w:val="24"/>
        </w:rPr>
        <w:t>(5)</w:t>
      </w:r>
      <w:r w:rsidRPr="00E0516E">
        <w:rPr>
          <w:rFonts w:hint="eastAsia"/>
          <w:sz w:val="24"/>
          <w:szCs w:val="24"/>
        </w:rPr>
        <w:t>被测温度用符号扩展的</w:t>
      </w:r>
      <w:r w:rsidRPr="00E0516E">
        <w:rPr>
          <w:rFonts w:hint="eastAsia"/>
          <w:sz w:val="24"/>
          <w:szCs w:val="24"/>
        </w:rPr>
        <w:t>16</w:t>
      </w:r>
      <w:r w:rsidRPr="00E0516E">
        <w:rPr>
          <w:rFonts w:hint="eastAsia"/>
          <w:sz w:val="24"/>
          <w:szCs w:val="24"/>
        </w:rPr>
        <w:t>位数字</w:t>
      </w:r>
      <w:proofErr w:type="gramStart"/>
      <w:r w:rsidRPr="00E0516E">
        <w:rPr>
          <w:rFonts w:hint="eastAsia"/>
          <w:sz w:val="24"/>
          <w:szCs w:val="24"/>
        </w:rPr>
        <w:t>量方式</w:t>
      </w:r>
      <w:proofErr w:type="gramEnd"/>
      <w:r w:rsidRPr="00E0516E">
        <w:rPr>
          <w:rFonts w:hint="eastAsia"/>
          <w:sz w:val="24"/>
          <w:szCs w:val="24"/>
        </w:rPr>
        <w:t>串行输出，不需要外部元件。</w:t>
      </w:r>
    </w:p>
    <w:p w:rsidR="00E0516E" w:rsidRPr="00E0516E" w:rsidRDefault="00E0516E" w:rsidP="00E0516E">
      <w:pPr>
        <w:ind w:firstLine="420"/>
        <w:rPr>
          <w:sz w:val="24"/>
          <w:szCs w:val="24"/>
        </w:rPr>
      </w:pPr>
      <w:r w:rsidRPr="00E0516E">
        <w:rPr>
          <w:rFonts w:hint="eastAsia"/>
          <w:sz w:val="24"/>
          <w:szCs w:val="24"/>
        </w:rPr>
        <w:t>(6)</w:t>
      </w:r>
      <w:r w:rsidRPr="00E0516E">
        <w:rPr>
          <w:rFonts w:hint="eastAsia"/>
          <w:sz w:val="24"/>
          <w:szCs w:val="24"/>
        </w:rPr>
        <w:t>其工作电源既可在远端引入，也可采用寄生电源方式产生。</w:t>
      </w:r>
    </w:p>
    <w:p w:rsidR="00E0516E" w:rsidRPr="00E0516E" w:rsidRDefault="00E0516E" w:rsidP="00E0516E">
      <w:pPr>
        <w:ind w:firstLine="420"/>
        <w:rPr>
          <w:sz w:val="24"/>
          <w:szCs w:val="24"/>
        </w:rPr>
      </w:pPr>
      <w:r w:rsidRPr="00E0516E">
        <w:rPr>
          <w:rFonts w:hint="eastAsia"/>
          <w:sz w:val="24"/>
          <w:szCs w:val="24"/>
        </w:rPr>
        <w:t>(7)</w:t>
      </w:r>
      <w:r w:rsidRPr="00E0516E">
        <w:rPr>
          <w:rFonts w:hint="eastAsia"/>
          <w:sz w:val="24"/>
          <w:szCs w:val="24"/>
        </w:rPr>
        <w:t>多个</w:t>
      </w:r>
      <w:r w:rsidRPr="00E0516E">
        <w:rPr>
          <w:rFonts w:hint="eastAsia"/>
          <w:sz w:val="24"/>
          <w:szCs w:val="24"/>
        </w:rPr>
        <w:t>DSl8820</w:t>
      </w:r>
      <w:r w:rsidRPr="00E0516E">
        <w:rPr>
          <w:rFonts w:hint="eastAsia"/>
          <w:sz w:val="24"/>
          <w:szCs w:val="24"/>
        </w:rPr>
        <w:t>可以并联到</w:t>
      </w:r>
      <w:r w:rsidRPr="00E0516E">
        <w:rPr>
          <w:rFonts w:hint="eastAsia"/>
          <w:sz w:val="24"/>
          <w:szCs w:val="24"/>
        </w:rPr>
        <w:t>2</w:t>
      </w:r>
      <w:r w:rsidRPr="00E0516E">
        <w:rPr>
          <w:rFonts w:hint="eastAsia"/>
          <w:sz w:val="24"/>
          <w:szCs w:val="24"/>
        </w:rPr>
        <w:t>根或</w:t>
      </w:r>
      <w:r w:rsidRPr="00E0516E">
        <w:rPr>
          <w:rFonts w:hint="eastAsia"/>
          <w:sz w:val="24"/>
          <w:szCs w:val="24"/>
        </w:rPr>
        <w:t>3</w:t>
      </w:r>
      <w:r w:rsidRPr="00E0516E">
        <w:rPr>
          <w:rFonts w:hint="eastAsia"/>
          <w:sz w:val="24"/>
          <w:szCs w:val="24"/>
        </w:rPr>
        <w:t>根线上，微处理器</w:t>
      </w:r>
      <w:r w:rsidRPr="00E0516E">
        <w:rPr>
          <w:rFonts w:hint="eastAsia"/>
          <w:sz w:val="24"/>
          <w:szCs w:val="24"/>
        </w:rPr>
        <w:t>CPU</w:t>
      </w:r>
      <w:r w:rsidRPr="00E0516E">
        <w:rPr>
          <w:rFonts w:hint="eastAsia"/>
          <w:sz w:val="24"/>
          <w:szCs w:val="24"/>
        </w:rPr>
        <w:t>只需</w:t>
      </w:r>
      <w:r w:rsidRPr="00E0516E">
        <w:rPr>
          <w:rFonts w:hint="eastAsia"/>
          <w:sz w:val="24"/>
          <w:szCs w:val="24"/>
        </w:rPr>
        <w:t>1</w:t>
      </w:r>
      <w:r w:rsidRPr="00E0516E">
        <w:rPr>
          <w:rFonts w:hint="eastAsia"/>
          <w:sz w:val="24"/>
          <w:szCs w:val="24"/>
        </w:rPr>
        <w:t>根端口线就能与多个</w:t>
      </w:r>
      <w:r w:rsidRPr="00E0516E">
        <w:rPr>
          <w:rFonts w:hint="eastAsia"/>
          <w:sz w:val="24"/>
          <w:szCs w:val="24"/>
        </w:rPr>
        <w:t>DSl8820</w:t>
      </w:r>
      <w:r w:rsidRPr="00E0516E">
        <w:rPr>
          <w:rFonts w:hint="eastAsia"/>
          <w:sz w:val="24"/>
          <w:szCs w:val="24"/>
        </w:rPr>
        <w:t>通信，占用微处理器的端口较少，节省引线和电路。</w:t>
      </w:r>
    </w:p>
    <w:p w:rsidR="00E0516E" w:rsidRPr="00E0516E" w:rsidRDefault="00E0516E" w:rsidP="00E0516E">
      <w:pPr>
        <w:ind w:firstLine="420"/>
        <w:rPr>
          <w:sz w:val="24"/>
          <w:szCs w:val="24"/>
        </w:rPr>
      </w:pPr>
      <w:r w:rsidRPr="00E0516E">
        <w:rPr>
          <w:rFonts w:hint="eastAsia"/>
          <w:sz w:val="24"/>
          <w:szCs w:val="24"/>
        </w:rPr>
        <w:t>(8)</w:t>
      </w:r>
      <w:r w:rsidRPr="00E0516E">
        <w:rPr>
          <w:rFonts w:hint="eastAsia"/>
          <w:sz w:val="24"/>
          <w:szCs w:val="24"/>
        </w:rPr>
        <w:t>不同于传统的温度检测热敏电阻，可以在检测点把被测信号数字化。</w:t>
      </w:r>
    </w:p>
    <w:p w:rsidR="00E0516E" w:rsidRPr="00E0516E" w:rsidRDefault="00E0516E" w:rsidP="00E0516E">
      <w:pPr>
        <w:pStyle w:val="ac"/>
        <w:numPr>
          <w:ilvl w:val="0"/>
          <w:numId w:val="6"/>
        </w:numPr>
        <w:ind w:firstLineChars="0"/>
        <w:rPr>
          <w:sz w:val="24"/>
          <w:szCs w:val="24"/>
        </w:rPr>
      </w:pPr>
      <w:r w:rsidRPr="00E0516E">
        <w:rPr>
          <w:rFonts w:hint="eastAsia"/>
          <w:sz w:val="24"/>
          <w:szCs w:val="24"/>
        </w:rPr>
        <w:t>外部结构</w:t>
      </w:r>
    </w:p>
    <w:p w:rsidR="00E0516E" w:rsidRPr="00E0516E" w:rsidRDefault="00E0516E" w:rsidP="00E0516E">
      <w:pPr>
        <w:ind w:firstLine="420"/>
        <w:rPr>
          <w:sz w:val="24"/>
          <w:szCs w:val="24"/>
        </w:rPr>
      </w:pPr>
      <w:r w:rsidRPr="00E0516E">
        <w:rPr>
          <w:rFonts w:hint="eastAsia"/>
          <w:sz w:val="24"/>
          <w:szCs w:val="24"/>
        </w:rPr>
        <w:t>DSl8820</w:t>
      </w:r>
      <w:r w:rsidRPr="00E0516E">
        <w:rPr>
          <w:rFonts w:hint="eastAsia"/>
          <w:sz w:val="24"/>
          <w:szCs w:val="24"/>
        </w:rPr>
        <w:t>的封装形式有三种：</w:t>
      </w:r>
      <w:r w:rsidRPr="00E0516E">
        <w:rPr>
          <w:rFonts w:hint="eastAsia"/>
          <w:sz w:val="24"/>
          <w:szCs w:val="24"/>
        </w:rPr>
        <w:t>3</w:t>
      </w:r>
      <w:r w:rsidRPr="00E0516E">
        <w:rPr>
          <w:rFonts w:hint="eastAsia"/>
          <w:sz w:val="24"/>
          <w:szCs w:val="24"/>
        </w:rPr>
        <w:t>引脚、</w:t>
      </w:r>
      <w:r w:rsidRPr="00E0516E">
        <w:rPr>
          <w:rFonts w:hint="eastAsia"/>
          <w:sz w:val="24"/>
          <w:szCs w:val="24"/>
        </w:rPr>
        <w:t>6</w:t>
      </w:r>
      <w:r w:rsidRPr="00E0516E">
        <w:rPr>
          <w:rFonts w:hint="eastAsia"/>
          <w:sz w:val="24"/>
          <w:szCs w:val="24"/>
        </w:rPr>
        <w:t>引脚、</w:t>
      </w:r>
      <w:r w:rsidRPr="00E0516E">
        <w:rPr>
          <w:rFonts w:hint="eastAsia"/>
          <w:sz w:val="24"/>
          <w:szCs w:val="24"/>
        </w:rPr>
        <w:t>8</w:t>
      </w:r>
      <w:r w:rsidRPr="00E0516E">
        <w:rPr>
          <w:rFonts w:hint="eastAsia"/>
          <w:sz w:val="24"/>
          <w:szCs w:val="24"/>
        </w:rPr>
        <w:t>引脚。本设计中采用外部具有</w:t>
      </w:r>
      <w:r w:rsidRPr="00E0516E">
        <w:rPr>
          <w:rFonts w:hint="eastAsia"/>
          <w:sz w:val="24"/>
          <w:szCs w:val="24"/>
        </w:rPr>
        <w:t>3</w:t>
      </w:r>
      <w:r w:rsidRPr="00E0516E">
        <w:rPr>
          <w:rFonts w:hint="eastAsia"/>
          <w:sz w:val="24"/>
          <w:szCs w:val="24"/>
        </w:rPr>
        <w:t>个引脚</w:t>
      </w:r>
      <w:r w:rsidRPr="00E0516E">
        <w:rPr>
          <w:rFonts w:hint="eastAsia"/>
          <w:sz w:val="24"/>
          <w:szCs w:val="24"/>
        </w:rPr>
        <w:t>(TO</w:t>
      </w:r>
      <w:r w:rsidRPr="00E0516E">
        <w:rPr>
          <w:rFonts w:hint="eastAsia"/>
          <w:sz w:val="24"/>
          <w:szCs w:val="24"/>
        </w:rPr>
        <w:t>一</w:t>
      </w:r>
      <w:proofErr w:type="gramStart"/>
      <w:r w:rsidRPr="00E0516E">
        <w:rPr>
          <w:rFonts w:hint="eastAsia"/>
          <w:sz w:val="24"/>
          <w:szCs w:val="24"/>
        </w:rPr>
        <w:t>92</w:t>
      </w:r>
      <w:proofErr w:type="gramEnd"/>
      <w:r w:rsidRPr="00E0516E">
        <w:rPr>
          <w:rFonts w:hint="eastAsia"/>
          <w:sz w:val="24"/>
          <w:szCs w:val="24"/>
        </w:rPr>
        <w:t>封装形式</w:t>
      </w:r>
      <w:r w:rsidRPr="00E0516E">
        <w:rPr>
          <w:rFonts w:hint="eastAsia"/>
          <w:sz w:val="24"/>
          <w:szCs w:val="24"/>
        </w:rPr>
        <w:t>)</w:t>
      </w:r>
      <w:r w:rsidRPr="00E0516E">
        <w:rPr>
          <w:rFonts w:hint="eastAsia"/>
          <w:sz w:val="24"/>
          <w:szCs w:val="24"/>
        </w:rPr>
        <w:t>的元器件。</w:t>
      </w:r>
    </w:p>
    <w:p w:rsidR="00E0516E" w:rsidRPr="00E0516E" w:rsidRDefault="00E0516E" w:rsidP="00E0516E">
      <w:pPr>
        <w:pStyle w:val="ac"/>
        <w:numPr>
          <w:ilvl w:val="0"/>
          <w:numId w:val="6"/>
        </w:numPr>
        <w:ind w:firstLineChars="0"/>
        <w:rPr>
          <w:sz w:val="24"/>
          <w:szCs w:val="24"/>
        </w:rPr>
      </w:pPr>
      <w:r w:rsidRPr="00E0516E">
        <w:rPr>
          <w:rFonts w:hint="eastAsia"/>
          <w:sz w:val="24"/>
          <w:szCs w:val="24"/>
        </w:rPr>
        <w:t>内部结构</w:t>
      </w:r>
    </w:p>
    <w:p w:rsidR="00E0516E" w:rsidRPr="00E0516E" w:rsidRDefault="00E0516E" w:rsidP="00E0516E">
      <w:pPr>
        <w:ind w:firstLine="420"/>
        <w:rPr>
          <w:sz w:val="24"/>
          <w:szCs w:val="24"/>
        </w:rPr>
      </w:pPr>
      <w:r w:rsidRPr="00E0516E">
        <w:rPr>
          <w:rFonts w:hint="eastAsia"/>
          <w:sz w:val="24"/>
          <w:szCs w:val="24"/>
        </w:rPr>
        <w:t>内部结构主要由</w:t>
      </w:r>
      <w:r w:rsidRPr="00E0516E">
        <w:rPr>
          <w:rFonts w:hint="eastAsia"/>
          <w:sz w:val="24"/>
          <w:szCs w:val="24"/>
        </w:rPr>
        <w:t>64</w:t>
      </w:r>
      <w:r w:rsidRPr="00E0516E">
        <w:rPr>
          <w:rFonts w:hint="eastAsia"/>
          <w:sz w:val="24"/>
          <w:szCs w:val="24"/>
        </w:rPr>
        <w:t>位闪速只读存储器、温度传感器、非挥发的温度报警触发器</w:t>
      </w:r>
      <w:r w:rsidRPr="00E0516E">
        <w:rPr>
          <w:rFonts w:hint="eastAsia"/>
          <w:sz w:val="24"/>
          <w:szCs w:val="24"/>
        </w:rPr>
        <w:t>TH</w:t>
      </w:r>
      <w:r w:rsidRPr="00E0516E">
        <w:rPr>
          <w:rFonts w:hint="eastAsia"/>
          <w:sz w:val="24"/>
          <w:szCs w:val="24"/>
        </w:rPr>
        <w:t>和</w:t>
      </w:r>
      <w:r w:rsidRPr="00E0516E">
        <w:rPr>
          <w:rFonts w:hint="eastAsia"/>
          <w:sz w:val="24"/>
          <w:szCs w:val="24"/>
        </w:rPr>
        <w:t>TL</w:t>
      </w:r>
      <w:r w:rsidRPr="00E0516E">
        <w:rPr>
          <w:rFonts w:hint="eastAsia"/>
          <w:sz w:val="24"/>
          <w:szCs w:val="24"/>
        </w:rPr>
        <w:t>以及配置寄存器组成。</w:t>
      </w:r>
      <w:r w:rsidRPr="00E0516E">
        <w:rPr>
          <w:rFonts w:hint="eastAsia"/>
          <w:sz w:val="24"/>
          <w:szCs w:val="24"/>
        </w:rPr>
        <w:t>64</w:t>
      </w:r>
      <w:r w:rsidRPr="00E0516E">
        <w:rPr>
          <w:rFonts w:hint="eastAsia"/>
          <w:sz w:val="24"/>
          <w:szCs w:val="24"/>
        </w:rPr>
        <w:t>位的闪速只读存储器</w:t>
      </w:r>
      <w:r w:rsidRPr="00E0516E">
        <w:rPr>
          <w:rFonts w:hint="eastAsia"/>
          <w:sz w:val="24"/>
          <w:szCs w:val="24"/>
        </w:rPr>
        <w:t>(</w:t>
      </w:r>
      <w:r w:rsidRPr="00E0516E">
        <w:rPr>
          <w:rFonts w:hint="eastAsia"/>
          <w:sz w:val="24"/>
          <w:szCs w:val="24"/>
        </w:rPr>
        <w:t>光刻</w:t>
      </w:r>
      <w:r w:rsidRPr="00E0516E">
        <w:rPr>
          <w:rFonts w:hint="eastAsia"/>
          <w:sz w:val="24"/>
          <w:szCs w:val="24"/>
        </w:rPr>
        <w:t>ROM)</w:t>
      </w:r>
      <w:r w:rsidRPr="00E0516E">
        <w:rPr>
          <w:rFonts w:hint="eastAsia"/>
          <w:sz w:val="24"/>
          <w:szCs w:val="24"/>
        </w:rPr>
        <w:t>。出厂前被光刻好的</w:t>
      </w:r>
      <w:r w:rsidRPr="00E0516E">
        <w:rPr>
          <w:rFonts w:hint="eastAsia"/>
          <w:sz w:val="24"/>
          <w:szCs w:val="24"/>
        </w:rPr>
        <w:t>64</w:t>
      </w:r>
      <w:r w:rsidRPr="00E0516E">
        <w:rPr>
          <w:rFonts w:hint="eastAsia"/>
          <w:sz w:val="24"/>
          <w:szCs w:val="24"/>
        </w:rPr>
        <w:t>位序列号即地址序列码。光刻的作用是使每一个温度传感器都各不相同。起始</w:t>
      </w:r>
      <w:r w:rsidRPr="00E0516E">
        <w:rPr>
          <w:rFonts w:hint="eastAsia"/>
          <w:sz w:val="24"/>
          <w:szCs w:val="24"/>
        </w:rPr>
        <w:t>8</w:t>
      </w:r>
      <w:r w:rsidRPr="00E0516E">
        <w:rPr>
          <w:rFonts w:hint="eastAsia"/>
          <w:sz w:val="24"/>
          <w:szCs w:val="24"/>
        </w:rPr>
        <w:t>位是产品类型的编号，接着的共</w:t>
      </w:r>
      <w:r w:rsidRPr="00E0516E">
        <w:rPr>
          <w:rFonts w:hint="eastAsia"/>
          <w:sz w:val="24"/>
          <w:szCs w:val="24"/>
        </w:rPr>
        <w:t>48</w:t>
      </w:r>
      <w:r w:rsidRPr="00E0516E">
        <w:rPr>
          <w:rFonts w:hint="eastAsia"/>
          <w:sz w:val="24"/>
          <w:szCs w:val="24"/>
        </w:rPr>
        <w:t>位温度传感器的自身序列号，最后</w:t>
      </w:r>
      <w:r w:rsidRPr="00E0516E">
        <w:rPr>
          <w:rFonts w:hint="eastAsia"/>
          <w:sz w:val="24"/>
          <w:szCs w:val="24"/>
        </w:rPr>
        <w:t>8</w:t>
      </w:r>
      <w:r w:rsidRPr="00E0516E">
        <w:rPr>
          <w:rFonts w:hint="eastAsia"/>
          <w:sz w:val="24"/>
          <w:szCs w:val="24"/>
        </w:rPr>
        <w:t>位则是前</w:t>
      </w:r>
      <w:r w:rsidRPr="00E0516E">
        <w:rPr>
          <w:rFonts w:hint="eastAsia"/>
          <w:sz w:val="24"/>
          <w:szCs w:val="24"/>
        </w:rPr>
        <w:t>56</w:t>
      </w:r>
      <w:r w:rsidRPr="00E0516E">
        <w:rPr>
          <w:rFonts w:hint="eastAsia"/>
          <w:sz w:val="24"/>
          <w:szCs w:val="24"/>
        </w:rPr>
        <w:t>位的循环冗余校验码。即多个</w:t>
      </w:r>
      <w:r w:rsidRPr="00E0516E">
        <w:rPr>
          <w:rFonts w:hint="eastAsia"/>
          <w:sz w:val="24"/>
          <w:szCs w:val="24"/>
        </w:rPr>
        <w:t>DSl8820</w:t>
      </w:r>
      <w:r w:rsidRPr="00E0516E">
        <w:rPr>
          <w:rFonts w:hint="eastAsia"/>
          <w:sz w:val="24"/>
          <w:szCs w:val="24"/>
        </w:rPr>
        <w:t>可以采用一线进行通信。触发器</w:t>
      </w:r>
      <w:r w:rsidRPr="00E0516E">
        <w:rPr>
          <w:rFonts w:hint="eastAsia"/>
          <w:sz w:val="24"/>
          <w:szCs w:val="24"/>
        </w:rPr>
        <w:t>TH(</w:t>
      </w:r>
      <w:r w:rsidRPr="00E0516E">
        <w:rPr>
          <w:rFonts w:hint="eastAsia"/>
          <w:sz w:val="24"/>
          <w:szCs w:val="24"/>
        </w:rPr>
        <w:t>最高检测温度</w:t>
      </w:r>
      <w:r w:rsidRPr="00E0516E">
        <w:rPr>
          <w:rFonts w:hint="eastAsia"/>
          <w:sz w:val="24"/>
          <w:szCs w:val="24"/>
        </w:rPr>
        <w:t>)</w:t>
      </w:r>
      <w:r w:rsidRPr="00E0516E">
        <w:rPr>
          <w:rFonts w:hint="eastAsia"/>
          <w:sz w:val="24"/>
          <w:szCs w:val="24"/>
        </w:rPr>
        <w:t>和，</w:t>
      </w:r>
      <w:r w:rsidRPr="00E0516E">
        <w:rPr>
          <w:rFonts w:hint="eastAsia"/>
          <w:sz w:val="24"/>
          <w:szCs w:val="24"/>
        </w:rPr>
        <w:t>TL(</w:t>
      </w:r>
      <w:r w:rsidRPr="00E0516E">
        <w:rPr>
          <w:rFonts w:hint="eastAsia"/>
          <w:sz w:val="24"/>
          <w:szCs w:val="24"/>
        </w:rPr>
        <w:t>最低检测温度</w:t>
      </w:r>
      <w:r w:rsidRPr="00E0516E">
        <w:rPr>
          <w:rFonts w:hint="eastAsia"/>
          <w:sz w:val="24"/>
          <w:szCs w:val="24"/>
        </w:rPr>
        <w:t>)</w:t>
      </w:r>
      <w:r w:rsidRPr="00E0516E">
        <w:rPr>
          <w:rFonts w:hint="eastAsia"/>
          <w:sz w:val="24"/>
          <w:szCs w:val="24"/>
        </w:rPr>
        <w:t>，设计者可自行通过软件设置报警的上限和下限。高速暂存存储器，配置寄存器和</w:t>
      </w:r>
      <w:r w:rsidRPr="00E0516E">
        <w:rPr>
          <w:rFonts w:hint="eastAsia"/>
          <w:sz w:val="24"/>
          <w:szCs w:val="24"/>
        </w:rPr>
        <w:t>8</w:t>
      </w:r>
      <w:r w:rsidRPr="00E0516E">
        <w:rPr>
          <w:rFonts w:hint="eastAsia"/>
          <w:sz w:val="24"/>
          <w:szCs w:val="24"/>
        </w:rPr>
        <w:t>位的循环冗余校验发生器等组成。配置寄存器为高速暂存器中的第</w:t>
      </w:r>
      <w:r w:rsidRPr="00E0516E">
        <w:rPr>
          <w:rFonts w:hint="eastAsia"/>
          <w:sz w:val="24"/>
          <w:szCs w:val="24"/>
        </w:rPr>
        <w:t>5</w:t>
      </w:r>
      <w:r w:rsidRPr="00E0516E">
        <w:rPr>
          <w:rFonts w:hint="eastAsia"/>
          <w:sz w:val="24"/>
          <w:szCs w:val="24"/>
        </w:rPr>
        <w:t>个字节，由</w:t>
      </w:r>
      <m:oMath>
        <m:sSub>
          <m:sSubPr>
            <m:ctrlPr>
              <w:rPr>
                <w:rFonts w:ascii="Cambria Math" w:hAnsi="Cambria Math"/>
                <w:sz w:val="24"/>
                <w:szCs w:val="24"/>
              </w:rPr>
            </m:ctrlPr>
          </m:sSubPr>
          <m:e>
            <m:r>
              <m:rPr>
                <m:sty m:val="p"/>
              </m:rPr>
              <w:rPr>
                <w:rFonts w:ascii="Cambria Math" w:hAnsi="Cambria Math" w:hint="eastAsia"/>
                <w:sz w:val="24"/>
                <w:szCs w:val="24"/>
              </w:rPr>
              <m:t>R</m:t>
            </m:r>
          </m:e>
          <m:sub>
            <m:r>
              <w:rPr>
                <w:rFonts w:ascii="Cambria Math" w:hAnsi="Cambria Math"/>
                <w:sz w:val="24"/>
                <w:szCs w:val="24"/>
              </w:rPr>
              <m:t>0</m:t>
            </m:r>
          </m:sub>
        </m:sSub>
      </m:oMath>
      <w:r w:rsidRPr="00E0516E">
        <w:rPr>
          <w:rFonts w:hint="eastAsia"/>
          <w:sz w:val="24"/>
          <w:szCs w:val="24"/>
        </w:rPr>
        <w:t>和</w:t>
      </w:r>
      <m:oMath>
        <m:sSub>
          <m:sSubPr>
            <m:ctrlPr>
              <w:rPr>
                <w:rFonts w:ascii="Cambria Math" w:hAnsi="Cambria Math"/>
                <w:sz w:val="24"/>
                <w:szCs w:val="24"/>
              </w:rPr>
            </m:ctrlPr>
          </m:sSubPr>
          <m:e>
            <m:r>
              <m:rPr>
                <m:sty m:val="p"/>
              </m:rPr>
              <w:rPr>
                <w:rFonts w:ascii="Cambria Math" w:hAnsi="Cambria Math" w:hint="eastAsia"/>
                <w:sz w:val="24"/>
                <w:szCs w:val="24"/>
              </w:rPr>
              <m:t>R</m:t>
            </m:r>
          </m:e>
          <m:sub>
            <m:r>
              <w:rPr>
                <w:rFonts w:ascii="Cambria Math" w:hAnsi="Cambria Math"/>
                <w:sz w:val="24"/>
                <w:szCs w:val="24"/>
              </w:rPr>
              <m:t>1</m:t>
            </m:r>
          </m:sub>
        </m:sSub>
      </m:oMath>
      <w:r w:rsidRPr="00E0516E">
        <w:rPr>
          <w:rFonts w:hint="eastAsia"/>
          <w:sz w:val="24"/>
          <w:szCs w:val="24"/>
        </w:rPr>
        <w:t>组成。其</w:t>
      </w:r>
      <w:r w:rsidRPr="00E0516E">
        <w:rPr>
          <w:rFonts w:hint="eastAsia"/>
          <w:sz w:val="24"/>
          <w:szCs w:val="24"/>
        </w:rPr>
        <w:lastRenderedPageBreak/>
        <w:t>中，</w:t>
      </w:r>
      <m:oMath>
        <m:sSub>
          <m:sSubPr>
            <m:ctrlPr>
              <w:rPr>
                <w:rFonts w:ascii="Cambria Math" w:hAnsi="Cambria Math"/>
                <w:sz w:val="24"/>
                <w:szCs w:val="24"/>
              </w:rPr>
            </m:ctrlPr>
          </m:sSubPr>
          <m:e>
            <m:r>
              <m:rPr>
                <m:sty m:val="p"/>
              </m:rPr>
              <w:rPr>
                <w:rFonts w:ascii="Cambria Math" w:hAnsi="Cambria Math" w:hint="eastAsia"/>
                <w:sz w:val="24"/>
                <w:szCs w:val="24"/>
              </w:rPr>
              <m:t>R</m:t>
            </m:r>
          </m:e>
          <m:sub>
            <m:r>
              <w:rPr>
                <w:rFonts w:ascii="Cambria Math" w:hAnsi="Cambria Math"/>
                <w:sz w:val="24"/>
                <w:szCs w:val="24"/>
              </w:rPr>
              <m:t>0</m:t>
            </m:r>
          </m:sub>
        </m:sSub>
      </m:oMath>
      <w:r w:rsidRPr="00E0516E">
        <w:rPr>
          <w:rFonts w:hint="eastAsia"/>
          <w:sz w:val="24"/>
          <w:szCs w:val="24"/>
        </w:rPr>
        <w:t>和</w:t>
      </w:r>
      <m:oMath>
        <m:sSub>
          <m:sSubPr>
            <m:ctrlPr>
              <w:rPr>
                <w:rFonts w:ascii="Cambria Math" w:hAnsi="Cambria Math"/>
                <w:sz w:val="24"/>
                <w:szCs w:val="24"/>
              </w:rPr>
            </m:ctrlPr>
          </m:sSubPr>
          <m:e>
            <m:r>
              <m:rPr>
                <m:sty m:val="p"/>
              </m:rPr>
              <w:rPr>
                <w:rFonts w:ascii="Cambria Math" w:hAnsi="Cambria Math" w:hint="eastAsia"/>
                <w:sz w:val="24"/>
                <w:szCs w:val="24"/>
              </w:rPr>
              <m:t>R</m:t>
            </m:r>
          </m:e>
          <m:sub>
            <m:r>
              <w:rPr>
                <w:rFonts w:ascii="Cambria Math" w:hAnsi="Cambria Math"/>
                <w:sz w:val="24"/>
                <w:szCs w:val="24"/>
              </w:rPr>
              <m:t>1</m:t>
            </m:r>
          </m:sub>
        </m:sSub>
      </m:oMath>
      <w:r w:rsidRPr="00E0516E">
        <w:rPr>
          <w:rFonts w:hint="eastAsia"/>
          <w:sz w:val="24"/>
          <w:szCs w:val="24"/>
        </w:rPr>
        <w:t>决定温度转换的精度位数。</w:t>
      </w:r>
    </w:p>
    <w:p w:rsidR="00E0516E" w:rsidRPr="00E0516E" w:rsidRDefault="00E0516E" w:rsidP="00E0516E">
      <w:pPr>
        <w:pStyle w:val="ac"/>
        <w:numPr>
          <w:ilvl w:val="0"/>
          <w:numId w:val="6"/>
        </w:numPr>
        <w:ind w:firstLineChars="0"/>
        <w:rPr>
          <w:sz w:val="24"/>
          <w:szCs w:val="24"/>
        </w:rPr>
      </w:pPr>
      <w:r w:rsidRPr="00E0516E">
        <w:rPr>
          <w:rFonts w:hint="eastAsia"/>
          <w:sz w:val="24"/>
          <w:szCs w:val="24"/>
        </w:rPr>
        <w:t>初始化</w:t>
      </w:r>
    </w:p>
    <w:p w:rsidR="0071236F" w:rsidRPr="006C0676" w:rsidRDefault="00E0516E" w:rsidP="006C0676">
      <w:pPr>
        <w:ind w:firstLine="420"/>
        <w:rPr>
          <w:sz w:val="24"/>
          <w:szCs w:val="24"/>
        </w:rPr>
      </w:pPr>
      <w:r w:rsidRPr="00E0516E">
        <w:rPr>
          <w:rFonts w:hint="eastAsia"/>
          <w:sz w:val="24"/>
          <w:szCs w:val="24"/>
        </w:rPr>
        <w:t>由于</w:t>
      </w:r>
      <w:r w:rsidRPr="00E0516E">
        <w:rPr>
          <w:rFonts w:hint="eastAsia"/>
          <w:sz w:val="24"/>
          <w:szCs w:val="24"/>
        </w:rPr>
        <w:t>DSl8820</w:t>
      </w:r>
      <w:r w:rsidRPr="00E0516E">
        <w:rPr>
          <w:rFonts w:hint="eastAsia"/>
          <w:sz w:val="24"/>
          <w:szCs w:val="24"/>
        </w:rPr>
        <w:t>单线通信功能是分时完成的，它有严格的时隙概念，因此读写时序很重要。总线上的所有操作前都要进行初始化，复位。系统对</w:t>
      </w:r>
      <w:r w:rsidRPr="00E0516E">
        <w:rPr>
          <w:rFonts w:hint="eastAsia"/>
          <w:sz w:val="24"/>
          <w:szCs w:val="24"/>
        </w:rPr>
        <w:t>DS18B20</w:t>
      </w:r>
      <w:r w:rsidR="006C0676">
        <w:rPr>
          <w:rFonts w:hint="eastAsia"/>
          <w:sz w:val="24"/>
          <w:szCs w:val="24"/>
        </w:rPr>
        <w:t>的各种操作必须按协议进行。</w:t>
      </w:r>
    </w:p>
    <w:p w:rsidR="00E0516E" w:rsidRDefault="0071236F" w:rsidP="0071236F">
      <w:pPr>
        <w:ind w:firstLine="420"/>
        <w:rPr>
          <w:sz w:val="24"/>
          <w:szCs w:val="24"/>
        </w:rPr>
      </w:pPr>
      <w:r w:rsidRPr="00A83E72">
        <w:rPr>
          <w:rFonts w:asciiTheme="minorEastAsia" w:hAnsiTheme="minorEastAsia" w:hint="eastAsia"/>
          <w:color w:val="000000"/>
          <w:sz w:val="24"/>
          <w:szCs w:val="24"/>
        </w:rPr>
        <w:t>本设计中由于</w:t>
      </w:r>
      <w:r>
        <w:rPr>
          <w:rFonts w:asciiTheme="minorEastAsia" w:hAnsiTheme="minorEastAsia" w:hint="eastAsia"/>
          <w:color w:val="000000"/>
          <w:sz w:val="24"/>
          <w:szCs w:val="24"/>
        </w:rPr>
        <w:t>不</w:t>
      </w:r>
      <w:r w:rsidRPr="00A83E72">
        <w:rPr>
          <w:rFonts w:asciiTheme="minorEastAsia" w:hAnsiTheme="minorEastAsia" w:hint="eastAsia"/>
          <w:color w:val="000000"/>
          <w:sz w:val="24"/>
          <w:szCs w:val="24"/>
        </w:rPr>
        <w:t>需要远距离不同位置设置温度传感器</w:t>
      </w:r>
      <w:r>
        <w:rPr>
          <w:rFonts w:asciiTheme="minorEastAsia" w:hAnsiTheme="minorEastAsia" w:hint="eastAsia"/>
          <w:color w:val="000000"/>
          <w:sz w:val="24"/>
          <w:szCs w:val="24"/>
        </w:rPr>
        <w:t>，</w:t>
      </w:r>
      <w:r w:rsidRPr="00E0516E">
        <w:rPr>
          <w:rFonts w:hint="eastAsia"/>
          <w:sz w:val="24"/>
          <w:szCs w:val="24"/>
        </w:rPr>
        <w:t>DS18B20</w:t>
      </w:r>
      <w:r w:rsidRPr="00A83E72">
        <w:rPr>
          <w:rFonts w:asciiTheme="minorEastAsia" w:hAnsiTheme="minorEastAsia" w:hint="eastAsia"/>
          <w:color w:val="000000"/>
          <w:sz w:val="24"/>
          <w:szCs w:val="24"/>
        </w:rPr>
        <w:t>的转换分辨率均可由用户设定</w:t>
      </w:r>
      <w:r>
        <w:rPr>
          <w:rFonts w:asciiTheme="minorEastAsia" w:hAnsiTheme="minorEastAsia" w:hint="eastAsia"/>
          <w:color w:val="000000"/>
          <w:sz w:val="24"/>
          <w:szCs w:val="24"/>
        </w:rPr>
        <w:t>；</w:t>
      </w:r>
      <w:r w:rsidRPr="00A83E72">
        <w:rPr>
          <w:rFonts w:asciiTheme="minorEastAsia" w:hAnsiTheme="minorEastAsia" w:hint="eastAsia"/>
          <w:color w:val="000000"/>
          <w:sz w:val="24"/>
          <w:szCs w:val="24"/>
        </w:rPr>
        <w:t>温度转换所需转换时间较</w:t>
      </w:r>
      <w:r>
        <w:rPr>
          <w:rFonts w:asciiTheme="minorEastAsia" w:hAnsiTheme="minorEastAsia" w:hint="eastAsia"/>
          <w:color w:val="000000"/>
          <w:sz w:val="24"/>
          <w:szCs w:val="24"/>
        </w:rPr>
        <w:t>短，</w:t>
      </w:r>
      <w:r w:rsidRPr="00A83E72">
        <w:rPr>
          <w:rFonts w:asciiTheme="minorEastAsia" w:hAnsiTheme="minorEastAsia" w:hint="eastAsia"/>
          <w:color w:val="000000"/>
          <w:sz w:val="24"/>
          <w:szCs w:val="24"/>
        </w:rPr>
        <w:t>最大转换时间为750ms</w:t>
      </w:r>
      <w:r>
        <w:rPr>
          <w:rFonts w:asciiTheme="minorEastAsia" w:hAnsiTheme="minorEastAsia" w:hint="eastAsia"/>
          <w:color w:val="000000"/>
          <w:sz w:val="24"/>
          <w:szCs w:val="24"/>
        </w:rPr>
        <w:t>，</w:t>
      </w:r>
      <w:r w:rsidRPr="00A83E72">
        <w:rPr>
          <w:rFonts w:asciiTheme="minorEastAsia" w:hAnsiTheme="minorEastAsia" w:hint="eastAsia"/>
          <w:color w:val="000000"/>
          <w:sz w:val="24"/>
          <w:szCs w:val="24"/>
        </w:rPr>
        <w:t>可以设定温度超标报警的上</w:t>
      </w:r>
      <w:r>
        <w:rPr>
          <w:rFonts w:asciiTheme="minorEastAsia" w:hAnsiTheme="minorEastAsia" w:hint="eastAsia"/>
          <w:color w:val="000000"/>
          <w:sz w:val="24"/>
          <w:szCs w:val="24"/>
        </w:rPr>
        <w:t>、</w:t>
      </w:r>
      <w:r w:rsidRPr="00A83E72">
        <w:rPr>
          <w:rFonts w:asciiTheme="minorEastAsia" w:hAnsiTheme="minorEastAsia" w:hint="eastAsia"/>
          <w:color w:val="000000"/>
          <w:sz w:val="24"/>
          <w:szCs w:val="24"/>
        </w:rPr>
        <w:t>下限值</w:t>
      </w:r>
      <w:r>
        <w:rPr>
          <w:rFonts w:asciiTheme="minorEastAsia" w:hAnsiTheme="minorEastAsia" w:hint="eastAsia"/>
          <w:color w:val="000000"/>
          <w:sz w:val="24"/>
          <w:szCs w:val="24"/>
        </w:rPr>
        <w:t>，</w:t>
      </w:r>
      <w:r w:rsidRPr="00A83E72">
        <w:rPr>
          <w:rFonts w:asciiTheme="minorEastAsia" w:hAnsiTheme="minorEastAsia" w:hint="eastAsia"/>
          <w:color w:val="000000"/>
          <w:sz w:val="24"/>
          <w:szCs w:val="24"/>
        </w:rPr>
        <w:t>在</w:t>
      </w:r>
      <w:proofErr w:type="gramStart"/>
      <w:r w:rsidRPr="00A83E72">
        <w:rPr>
          <w:rFonts w:asciiTheme="minorEastAsia" w:hAnsiTheme="minorEastAsia" w:hint="eastAsia"/>
          <w:color w:val="000000"/>
          <w:sz w:val="24"/>
          <w:szCs w:val="24"/>
        </w:rPr>
        <w:t>温度超限时</w:t>
      </w:r>
      <w:proofErr w:type="gramEnd"/>
      <w:r w:rsidRPr="00A83E72">
        <w:rPr>
          <w:rFonts w:asciiTheme="minorEastAsia" w:hAnsiTheme="minorEastAsia" w:hint="eastAsia"/>
          <w:color w:val="000000"/>
          <w:sz w:val="24"/>
          <w:szCs w:val="24"/>
        </w:rPr>
        <w:t>发送报警信号</w:t>
      </w:r>
      <w:r>
        <w:rPr>
          <w:rFonts w:asciiTheme="minorEastAsia" w:hAnsiTheme="minorEastAsia" w:hint="eastAsia"/>
          <w:color w:val="000000"/>
          <w:sz w:val="24"/>
          <w:szCs w:val="24"/>
        </w:rPr>
        <w:t>，所以采用</w:t>
      </w:r>
      <w:r w:rsidRPr="00E0516E">
        <w:rPr>
          <w:rFonts w:hint="eastAsia"/>
          <w:sz w:val="24"/>
          <w:szCs w:val="24"/>
        </w:rPr>
        <w:t>DS18B20</w:t>
      </w:r>
      <w:r>
        <w:rPr>
          <w:rFonts w:hint="eastAsia"/>
          <w:sz w:val="24"/>
          <w:szCs w:val="24"/>
        </w:rPr>
        <w:t>进行。</w:t>
      </w:r>
    </w:p>
    <w:p w:rsidR="006C0676" w:rsidRPr="006C0676" w:rsidRDefault="006C0676" w:rsidP="006C0676">
      <w:pPr>
        <w:ind w:firstLineChars="200" w:firstLine="480"/>
        <w:jc w:val="left"/>
        <w:rPr>
          <w:rFonts w:ascii="宋体" w:hAnsi="宋体"/>
          <w:sz w:val="24"/>
          <w:szCs w:val="24"/>
        </w:rPr>
      </w:pPr>
      <w:r w:rsidRPr="006C0676">
        <w:rPr>
          <w:rFonts w:ascii="宋体" w:hAnsi="宋体" w:hint="eastAsia"/>
          <w:sz w:val="24"/>
          <w:szCs w:val="24"/>
        </w:rPr>
        <w:t>采用DALLAS最新单线数字温度传感器DS18B20。新的</w:t>
      </w:r>
      <w:r w:rsidRPr="006C0676">
        <w:rPr>
          <w:rFonts w:hint="eastAsia"/>
          <w:sz w:val="24"/>
          <w:szCs w:val="24"/>
        </w:rPr>
        <w:t>“</w:t>
      </w:r>
      <w:r w:rsidRPr="006C0676">
        <w:rPr>
          <w:rFonts w:ascii="宋体" w:hAnsi="宋体" w:hint="eastAsia"/>
          <w:sz w:val="24"/>
          <w:szCs w:val="24"/>
        </w:rPr>
        <w:t>一线器件</w:t>
      </w:r>
      <w:r w:rsidRPr="006C0676">
        <w:rPr>
          <w:rFonts w:hint="eastAsia"/>
          <w:sz w:val="24"/>
          <w:szCs w:val="24"/>
        </w:rPr>
        <w:t>”</w:t>
      </w:r>
      <w:r w:rsidRPr="006C0676">
        <w:rPr>
          <w:rFonts w:ascii="宋体" w:hAnsi="宋体" w:hint="eastAsia"/>
          <w:sz w:val="24"/>
          <w:szCs w:val="24"/>
        </w:rPr>
        <w:t>体积更小、适用电压更宽、更经济。一线总线独特而且经济的特点，使用户可轻松地组建传感器网络，为测量系统的构建引入全新概念。DS18B20</w:t>
      </w:r>
      <w:r w:rsidRPr="006C0676">
        <w:rPr>
          <w:rFonts w:hint="eastAsia"/>
          <w:sz w:val="24"/>
          <w:szCs w:val="24"/>
        </w:rPr>
        <w:t>“</w:t>
      </w:r>
      <w:r w:rsidRPr="006C0676">
        <w:rPr>
          <w:rFonts w:ascii="宋体" w:hAnsi="宋体" w:hint="eastAsia"/>
          <w:sz w:val="24"/>
          <w:szCs w:val="24"/>
        </w:rPr>
        <w:t>一线总线</w:t>
      </w:r>
      <w:r w:rsidRPr="006C0676">
        <w:rPr>
          <w:rFonts w:hint="eastAsia"/>
          <w:sz w:val="24"/>
          <w:szCs w:val="24"/>
        </w:rPr>
        <w:t>”</w:t>
      </w:r>
      <w:r w:rsidRPr="006C0676">
        <w:rPr>
          <w:rFonts w:ascii="宋体" w:hAnsi="宋体" w:hint="eastAsia"/>
          <w:sz w:val="24"/>
          <w:szCs w:val="24"/>
        </w:rPr>
        <w:t>数字化温度传感器也支持</w:t>
      </w:r>
      <w:r w:rsidRPr="006C0676">
        <w:rPr>
          <w:rFonts w:hint="eastAsia"/>
          <w:sz w:val="24"/>
          <w:szCs w:val="24"/>
        </w:rPr>
        <w:t>“</w:t>
      </w:r>
      <w:r w:rsidRPr="006C0676">
        <w:rPr>
          <w:rFonts w:ascii="宋体" w:hAnsi="宋体" w:hint="eastAsia"/>
          <w:sz w:val="24"/>
          <w:szCs w:val="24"/>
        </w:rPr>
        <w:t>一线总线</w:t>
      </w:r>
      <w:r w:rsidRPr="006C0676">
        <w:rPr>
          <w:rFonts w:hint="eastAsia"/>
          <w:sz w:val="24"/>
          <w:szCs w:val="24"/>
        </w:rPr>
        <w:t>”</w:t>
      </w:r>
      <w:r w:rsidRPr="006C0676">
        <w:rPr>
          <w:rFonts w:ascii="宋体" w:hAnsi="宋体" w:hint="eastAsia"/>
          <w:sz w:val="24"/>
          <w:szCs w:val="24"/>
        </w:rPr>
        <w:t>接口，测量温度范围为 -55°C~+</w:t>
      </w:r>
      <w:smartTag w:uri="urn:schemas-microsoft-com:office:smarttags" w:element="chmetcnv">
        <w:smartTagPr>
          <w:attr w:name="UnitName" w:val="°C"/>
          <w:attr w:name="SourceValue" w:val="125"/>
          <w:attr w:name="HasSpace" w:val="False"/>
          <w:attr w:name="Negative" w:val="False"/>
          <w:attr w:name="NumberType" w:val="1"/>
          <w:attr w:name="TCSC" w:val="0"/>
        </w:smartTagPr>
        <w:r w:rsidRPr="006C0676">
          <w:rPr>
            <w:rFonts w:ascii="宋体" w:hAnsi="宋体" w:hint="eastAsia"/>
            <w:sz w:val="24"/>
            <w:szCs w:val="24"/>
          </w:rPr>
          <w:t>125°C</w:t>
        </w:r>
      </w:smartTag>
      <w:r w:rsidRPr="006C0676">
        <w:rPr>
          <w:rFonts w:ascii="宋体" w:hAnsi="宋体" w:hint="eastAsia"/>
          <w:sz w:val="24"/>
          <w:szCs w:val="24"/>
        </w:rPr>
        <w:t>，在-10~+</w:t>
      </w:r>
      <w:smartTag w:uri="urn:schemas-microsoft-com:office:smarttags" w:element="chmetcnv">
        <w:smartTagPr>
          <w:attr w:name="UnitName" w:val="°C"/>
          <w:attr w:name="SourceValue" w:val="85"/>
          <w:attr w:name="HasSpace" w:val="False"/>
          <w:attr w:name="Negative" w:val="False"/>
          <w:attr w:name="NumberType" w:val="1"/>
          <w:attr w:name="TCSC" w:val="0"/>
        </w:smartTagPr>
        <w:r w:rsidRPr="006C0676">
          <w:rPr>
            <w:rFonts w:ascii="宋体" w:hAnsi="宋体" w:hint="eastAsia"/>
            <w:sz w:val="24"/>
            <w:szCs w:val="24"/>
          </w:rPr>
          <w:t>85°C</w:t>
        </w:r>
      </w:smartTag>
      <w:r w:rsidRPr="006C0676">
        <w:rPr>
          <w:rFonts w:ascii="宋体" w:hAnsi="宋体" w:hint="eastAsia"/>
          <w:sz w:val="24"/>
          <w:szCs w:val="24"/>
        </w:rPr>
        <w:t>范围内,精度为</w:t>
      </w:r>
      <w:r w:rsidRPr="006C0676">
        <w:rPr>
          <w:rFonts w:hint="eastAsia"/>
          <w:sz w:val="24"/>
          <w:szCs w:val="24"/>
        </w:rPr>
        <w:t>±</w:t>
      </w:r>
      <w:smartTag w:uri="urn:schemas-microsoft-com:office:smarttags" w:element="chmetcnv">
        <w:smartTagPr>
          <w:attr w:name="UnitName" w:val="°C"/>
          <w:attr w:name="SourceValue" w:val=".5"/>
          <w:attr w:name="HasSpace" w:val="False"/>
          <w:attr w:name="Negative" w:val="False"/>
          <w:attr w:name="NumberType" w:val="1"/>
          <w:attr w:name="TCSC" w:val="0"/>
        </w:smartTagPr>
        <w:r w:rsidRPr="006C0676">
          <w:rPr>
            <w:rFonts w:ascii="宋体" w:hAnsi="宋体" w:hint="eastAsia"/>
            <w:sz w:val="24"/>
            <w:szCs w:val="24"/>
          </w:rPr>
          <w:t>0.5°C</w:t>
        </w:r>
      </w:smartTag>
      <w:r w:rsidRPr="006C0676">
        <w:rPr>
          <w:rFonts w:ascii="宋体" w:hAnsi="宋体" w:hint="eastAsia"/>
          <w:sz w:val="24"/>
          <w:szCs w:val="24"/>
        </w:rPr>
        <w:t>。现场温度直接以</w:t>
      </w:r>
      <w:r w:rsidRPr="006C0676">
        <w:rPr>
          <w:rFonts w:hint="eastAsia"/>
          <w:sz w:val="24"/>
          <w:szCs w:val="24"/>
        </w:rPr>
        <w:t>“</w:t>
      </w:r>
      <w:r w:rsidRPr="006C0676">
        <w:rPr>
          <w:rFonts w:ascii="宋体" w:hAnsi="宋体" w:hint="eastAsia"/>
          <w:sz w:val="24"/>
          <w:szCs w:val="24"/>
        </w:rPr>
        <w:t>一线总线</w:t>
      </w:r>
      <w:r w:rsidRPr="006C0676">
        <w:rPr>
          <w:rFonts w:hint="eastAsia"/>
          <w:sz w:val="24"/>
          <w:szCs w:val="24"/>
        </w:rPr>
        <w:t>”</w:t>
      </w:r>
      <w:r w:rsidRPr="006C0676">
        <w:rPr>
          <w:rFonts w:ascii="宋体" w:hAnsi="宋体" w:hint="eastAsia"/>
          <w:sz w:val="24"/>
          <w:szCs w:val="24"/>
        </w:rPr>
        <w:t>的数字方式传输，大大提高了系统的抗干扰性。适合于恶劣环境的现场温度测量，如：环境控制、设备或过程控制、测温类消费电子产品等。DS18B20的特性：DS18B20可以程序设定9~12位的分辨率，精度为</w:t>
      </w:r>
      <w:r w:rsidRPr="006C0676">
        <w:rPr>
          <w:rFonts w:hint="eastAsia"/>
          <w:sz w:val="24"/>
          <w:szCs w:val="24"/>
        </w:rPr>
        <w:t>±</w:t>
      </w:r>
      <w:smartTag w:uri="urn:schemas-microsoft-com:office:smarttags" w:element="chmetcnv">
        <w:smartTagPr>
          <w:attr w:name="UnitName" w:val="°C"/>
          <w:attr w:name="SourceValue" w:val=".5"/>
          <w:attr w:name="HasSpace" w:val="False"/>
          <w:attr w:name="Negative" w:val="False"/>
          <w:attr w:name="NumberType" w:val="1"/>
          <w:attr w:name="TCSC" w:val="0"/>
        </w:smartTagPr>
        <w:r w:rsidRPr="006C0676">
          <w:rPr>
            <w:rFonts w:ascii="宋体" w:hAnsi="宋体" w:hint="eastAsia"/>
            <w:sz w:val="24"/>
            <w:szCs w:val="24"/>
          </w:rPr>
          <w:t>0.5°C</w:t>
        </w:r>
      </w:smartTag>
      <w:r w:rsidRPr="006C0676">
        <w:rPr>
          <w:rFonts w:ascii="宋体" w:hAnsi="宋体" w:hint="eastAsia"/>
          <w:sz w:val="24"/>
          <w:szCs w:val="24"/>
        </w:rPr>
        <w:t>。可选更小的封装方式，更宽的电压适用范围。分辨率设定，及用户设定的报警温度存储在EEPROM中，掉电后依然保存。DS18B20的性能是新一代产品中最好的！性能价格比也非常出色！继</w:t>
      </w:r>
      <w:r w:rsidRPr="006C0676">
        <w:rPr>
          <w:rFonts w:hint="eastAsia"/>
          <w:sz w:val="24"/>
          <w:szCs w:val="24"/>
        </w:rPr>
        <w:t>“</w:t>
      </w:r>
      <w:r w:rsidRPr="006C0676">
        <w:rPr>
          <w:rFonts w:ascii="宋体" w:hAnsi="宋体" w:hint="eastAsia"/>
          <w:sz w:val="24"/>
          <w:szCs w:val="24"/>
        </w:rPr>
        <w:t>一线总线</w:t>
      </w:r>
      <w:r w:rsidRPr="006C0676">
        <w:rPr>
          <w:rFonts w:hint="eastAsia"/>
          <w:sz w:val="24"/>
          <w:szCs w:val="24"/>
        </w:rPr>
        <w:t>”</w:t>
      </w:r>
      <w:r w:rsidRPr="006C0676">
        <w:rPr>
          <w:rFonts w:ascii="宋体" w:hAnsi="宋体" w:hint="eastAsia"/>
          <w:sz w:val="24"/>
          <w:szCs w:val="24"/>
        </w:rPr>
        <w:t>的早期产品后，DS1820开辟了温度传感器技术的新概念。DS18B20使电压、特性及封装有更多的选择，让我们可以构建适合自己的经济的测温系统。</w:t>
      </w:r>
    </w:p>
    <w:p w:rsidR="006C0676" w:rsidRDefault="006C0676" w:rsidP="006C0676">
      <w:pPr>
        <w:pStyle w:val="3"/>
      </w:pPr>
      <w:bookmarkStart w:id="7" w:name="_Toc286329845"/>
      <w:bookmarkStart w:id="8" w:name="_Toc29221"/>
      <w:bookmarkStart w:id="9" w:name="_Toc5370"/>
      <w:bookmarkStart w:id="10" w:name="_Toc5497"/>
      <w:bookmarkStart w:id="11" w:name="_Toc3251"/>
      <w:bookmarkStart w:id="12" w:name="_Toc10737"/>
      <w:bookmarkStart w:id="13" w:name="_Toc16917"/>
      <w:bookmarkStart w:id="14" w:name="_Toc27987"/>
      <w:bookmarkStart w:id="15" w:name="_Toc21463"/>
      <w:bookmarkStart w:id="16" w:name="_Toc15218"/>
      <w:bookmarkStart w:id="17" w:name="_Toc20273"/>
      <w:bookmarkStart w:id="18" w:name="_Toc12121"/>
      <w:bookmarkStart w:id="19" w:name="_Toc32730"/>
      <w:bookmarkStart w:id="20" w:name="_Toc402077171"/>
      <w:r>
        <w:rPr>
          <w:rFonts w:hint="eastAsia"/>
        </w:rPr>
        <w:t>2.3</w:t>
      </w:r>
      <w:r>
        <w:rPr>
          <w:rFonts w:hint="eastAsia"/>
        </w:rPr>
        <w:t>液晶的选择</w:t>
      </w:r>
      <w:bookmarkEnd w:id="7"/>
      <w:bookmarkEnd w:id="8"/>
      <w:bookmarkEnd w:id="9"/>
      <w:bookmarkEnd w:id="10"/>
      <w:bookmarkEnd w:id="11"/>
      <w:bookmarkEnd w:id="12"/>
      <w:bookmarkEnd w:id="13"/>
      <w:bookmarkEnd w:id="14"/>
      <w:bookmarkEnd w:id="15"/>
      <w:bookmarkEnd w:id="16"/>
      <w:bookmarkEnd w:id="17"/>
      <w:bookmarkEnd w:id="18"/>
      <w:bookmarkEnd w:id="19"/>
      <w:bookmarkEnd w:id="20"/>
    </w:p>
    <w:p w:rsidR="006C0676" w:rsidRDefault="006C0676" w:rsidP="006C0676">
      <w:pPr>
        <w:pStyle w:val="4"/>
      </w:pPr>
      <w:proofErr w:type="gramStart"/>
      <w:r>
        <w:rPr>
          <w:rFonts w:hint="eastAsia"/>
        </w:rPr>
        <w:t>2.3.1  LCD12864</w:t>
      </w:r>
      <w:proofErr w:type="gramEnd"/>
    </w:p>
    <w:p w:rsidR="006C0676" w:rsidRPr="000F637B" w:rsidRDefault="000F637B" w:rsidP="000F637B">
      <w:pPr>
        <w:ind w:firstLine="420"/>
        <w:rPr>
          <w:sz w:val="24"/>
          <w:szCs w:val="24"/>
        </w:rPr>
      </w:pPr>
      <w:r w:rsidRPr="000F637B">
        <w:rPr>
          <w:rFonts w:hint="eastAsia"/>
          <w:sz w:val="24"/>
          <w:szCs w:val="24"/>
        </w:rPr>
        <w:t>带中文字库的</w:t>
      </w:r>
      <w:r>
        <w:rPr>
          <w:rFonts w:hint="eastAsia"/>
          <w:sz w:val="24"/>
          <w:szCs w:val="24"/>
        </w:rPr>
        <w:t>128</w:t>
      </w:r>
      <w:r w:rsidRPr="000F637B">
        <w:rPr>
          <w:rFonts w:hint="eastAsia"/>
          <w:sz w:val="24"/>
          <w:szCs w:val="24"/>
        </w:rPr>
        <w:t xml:space="preserve">64 </w:t>
      </w:r>
      <w:r w:rsidRPr="000F637B">
        <w:rPr>
          <w:rFonts w:hint="eastAsia"/>
          <w:sz w:val="24"/>
          <w:szCs w:val="24"/>
        </w:rPr>
        <w:t>是一种具有</w:t>
      </w:r>
      <w:r w:rsidRPr="000F637B">
        <w:rPr>
          <w:rFonts w:hint="eastAsia"/>
          <w:sz w:val="24"/>
          <w:szCs w:val="24"/>
        </w:rPr>
        <w:t xml:space="preserve">4 </w:t>
      </w:r>
      <w:r w:rsidRPr="000F637B">
        <w:rPr>
          <w:rFonts w:hint="eastAsia"/>
          <w:sz w:val="24"/>
          <w:szCs w:val="24"/>
        </w:rPr>
        <w:t>位</w:t>
      </w:r>
      <w:r w:rsidRPr="000F637B">
        <w:rPr>
          <w:rFonts w:hint="eastAsia"/>
          <w:sz w:val="24"/>
          <w:szCs w:val="24"/>
        </w:rPr>
        <w:t xml:space="preserve">/8 </w:t>
      </w:r>
      <w:r w:rsidRPr="000F637B">
        <w:rPr>
          <w:rFonts w:hint="eastAsia"/>
          <w:sz w:val="24"/>
          <w:szCs w:val="24"/>
        </w:rPr>
        <w:t>位并行、</w:t>
      </w:r>
      <w:r w:rsidRPr="000F637B">
        <w:rPr>
          <w:rFonts w:hint="eastAsia"/>
          <w:sz w:val="24"/>
          <w:szCs w:val="24"/>
        </w:rPr>
        <w:t xml:space="preserve">2 </w:t>
      </w:r>
      <w:r w:rsidRPr="000F637B">
        <w:rPr>
          <w:rFonts w:hint="eastAsia"/>
          <w:sz w:val="24"/>
          <w:szCs w:val="24"/>
        </w:rPr>
        <w:t>线或</w:t>
      </w:r>
      <w:r w:rsidRPr="000F637B">
        <w:rPr>
          <w:rFonts w:hint="eastAsia"/>
          <w:sz w:val="24"/>
          <w:szCs w:val="24"/>
        </w:rPr>
        <w:t xml:space="preserve">3 </w:t>
      </w:r>
      <w:r w:rsidRPr="000F637B">
        <w:rPr>
          <w:rFonts w:hint="eastAsia"/>
          <w:sz w:val="24"/>
          <w:szCs w:val="24"/>
        </w:rPr>
        <w:t>线串行多种接口方式，内部含有国标一级、二级简体</w:t>
      </w:r>
      <w:r w:rsidRPr="000F637B">
        <w:rPr>
          <w:rFonts w:hint="eastAsia"/>
          <w:sz w:val="24"/>
          <w:szCs w:val="24"/>
        </w:rPr>
        <w:t xml:space="preserve"> </w:t>
      </w:r>
      <w:r w:rsidRPr="000F637B">
        <w:rPr>
          <w:rFonts w:hint="eastAsia"/>
          <w:sz w:val="24"/>
          <w:szCs w:val="24"/>
        </w:rPr>
        <w:t>中文字库的点阵图形液晶显示模块；其显示分辨率为</w:t>
      </w:r>
      <w:r w:rsidRPr="000F637B">
        <w:rPr>
          <w:rFonts w:hint="eastAsia"/>
          <w:sz w:val="24"/>
          <w:szCs w:val="24"/>
        </w:rPr>
        <w:t>128</w:t>
      </w:r>
      <w:r w:rsidRPr="000F637B">
        <w:rPr>
          <w:rFonts w:hint="eastAsia"/>
          <w:sz w:val="24"/>
          <w:szCs w:val="24"/>
        </w:rPr>
        <w:t>×</w:t>
      </w:r>
      <w:r w:rsidRPr="000F637B">
        <w:rPr>
          <w:rFonts w:hint="eastAsia"/>
          <w:sz w:val="24"/>
          <w:szCs w:val="24"/>
        </w:rPr>
        <w:t xml:space="preserve">64, </w:t>
      </w:r>
      <w:r w:rsidRPr="000F637B">
        <w:rPr>
          <w:rFonts w:hint="eastAsia"/>
          <w:sz w:val="24"/>
          <w:szCs w:val="24"/>
        </w:rPr>
        <w:t>内置</w:t>
      </w:r>
      <w:r w:rsidRPr="000F637B">
        <w:rPr>
          <w:rFonts w:hint="eastAsia"/>
          <w:sz w:val="24"/>
          <w:szCs w:val="24"/>
        </w:rPr>
        <w:t xml:space="preserve">8192 </w:t>
      </w:r>
      <w:proofErr w:type="gramStart"/>
      <w:r w:rsidRPr="000F637B">
        <w:rPr>
          <w:rFonts w:hint="eastAsia"/>
          <w:sz w:val="24"/>
          <w:szCs w:val="24"/>
        </w:rPr>
        <w:t>个</w:t>
      </w:r>
      <w:proofErr w:type="gramEnd"/>
      <w:r w:rsidRPr="000F637B">
        <w:rPr>
          <w:rFonts w:hint="eastAsia"/>
          <w:sz w:val="24"/>
          <w:szCs w:val="24"/>
        </w:rPr>
        <w:t xml:space="preserve">16*16 </w:t>
      </w:r>
      <w:r w:rsidRPr="000F637B">
        <w:rPr>
          <w:rFonts w:hint="eastAsia"/>
          <w:sz w:val="24"/>
          <w:szCs w:val="24"/>
        </w:rPr>
        <w:t>点汉字，和</w:t>
      </w:r>
      <w:r w:rsidRPr="000F637B">
        <w:rPr>
          <w:rFonts w:hint="eastAsia"/>
          <w:sz w:val="24"/>
          <w:szCs w:val="24"/>
        </w:rPr>
        <w:t xml:space="preserve">128 </w:t>
      </w:r>
      <w:proofErr w:type="gramStart"/>
      <w:r w:rsidRPr="000F637B">
        <w:rPr>
          <w:rFonts w:hint="eastAsia"/>
          <w:sz w:val="24"/>
          <w:szCs w:val="24"/>
        </w:rPr>
        <w:t>个</w:t>
      </w:r>
      <w:proofErr w:type="gramEnd"/>
      <w:r w:rsidRPr="000F637B">
        <w:rPr>
          <w:rFonts w:hint="eastAsia"/>
          <w:sz w:val="24"/>
          <w:szCs w:val="24"/>
        </w:rPr>
        <w:t xml:space="preserve">16*8 </w:t>
      </w:r>
      <w:r w:rsidRPr="000F637B">
        <w:rPr>
          <w:rFonts w:hint="eastAsia"/>
          <w:sz w:val="24"/>
          <w:szCs w:val="24"/>
        </w:rPr>
        <w:t>点</w:t>
      </w:r>
      <w:r w:rsidRPr="000F637B">
        <w:rPr>
          <w:rFonts w:hint="eastAsia"/>
          <w:sz w:val="24"/>
          <w:szCs w:val="24"/>
        </w:rPr>
        <w:t xml:space="preserve">ASCII </w:t>
      </w:r>
      <w:r w:rsidRPr="000F637B">
        <w:rPr>
          <w:rFonts w:hint="eastAsia"/>
          <w:sz w:val="24"/>
          <w:szCs w:val="24"/>
        </w:rPr>
        <w:t>字符</w:t>
      </w:r>
      <w:r w:rsidRPr="000F637B">
        <w:rPr>
          <w:rFonts w:hint="eastAsia"/>
          <w:sz w:val="24"/>
          <w:szCs w:val="24"/>
        </w:rPr>
        <w:t xml:space="preserve"> </w:t>
      </w:r>
      <w:r w:rsidRPr="000F637B">
        <w:rPr>
          <w:rFonts w:hint="eastAsia"/>
          <w:sz w:val="24"/>
          <w:szCs w:val="24"/>
        </w:rPr>
        <w:t>集</w:t>
      </w:r>
      <w:r w:rsidRPr="000F637B">
        <w:rPr>
          <w:rFonts w:hint="eastAsia"/>
          <w:sz w:val="24"/>
          <w:szCs w:val="24"/>
        </w:rPr>
        <w:t>.</w:t>
      </w:r>
      <w:r w:rsidRPr="000F637B">
        <w:rPr>
          <w:rFonts w:hint="eastAsia"/>
          <w:sz w:val="24"/>
          <w:szCs w:val="24"/>
        </w:rPr>
        <w:t>利用该模块灵活的接口方式和简单、方便的操作指令，可构成全中文人机交互图形界面。可以显示</w:t>
      </w:r>
      <w:r w:rsidRPr="000F637B">
        <w:rPr>
          <w:rFonts w:hint="eastAsia"/>
          <w:sz w:val="24"/>
          <w:szCs w:val="24"/>
        </w:rPr>
        <w:t>8</w:t>
      </w:r>
      <w:r w:rsidRPr="000F637B">
        <w:rPr>
          <w:rFonts w:hint="eastAsia"/>
          <w:sz w:val="24"/>
          <w:szCs w:val="24"/>
        </w:rPr>
        <w:t>×</w:t>
      </w:r>
      <w:r w:rsidRPr="000F637B">
        <w:rPr>
          <w:rFonts w:hint="eastAsia"/>
          <w:sz w:val="24"/>
          <w:szCs w:val="24"/>
        </w:rPr>
        <w:t xml:space="preserve">4 </w:t>
      </w:r>
      <w:r w:rsidRPr="000F637B">
        <w:rPr>
          <w:rFonts w:hint="eastAsia"/>
          <w:sz w:val="24"/>
          <w:szCs w:val="24"/>
        </w:rPr>
        <w:t>行</w:t>
      </w:r>
      <w:r w:rsidRPr="000F637B">
        <w:rPr>
          <w:rFonts w:hint="eastAsia"/>
          <w:sz w:val="24"/>
          <w:szCs w:val="24"/>
        </w:rPr>
        <w:t>16</w:t>
      </w:r>
      <w:r w:rsidRPr="000F637B">
        <w:rPr>
          <w:rFonts w:hint="eastAsia"/>
          <w:sz w:val="24"/>
          <w:szCs w:val="24"/>
        </w:rPr>
        <w:t>×</w:t>
      </w:r>
      <w:r w:rsidRPr="000F637B">
        <w:rPr>
          <w:rFonts w:hint="eastAsia"/>
          <w:sz w:val="24"/>
          <w:szCs w:val="24"/>
        </w:rPr>
        <w:t xml:space="preserve">16 </w:t>
      </w:r>
      <w:r w:rsidRPr="000F637B">
        <w:rPr>
          <w:rFonts w:hint="eastAsia"/>
          <w:sz w:val="24"/>
          <w:szCs w:val="24"/>
        </w:rPr>
        <w:t>点</w:t>
      </w:r>
      <w:r w:rsidRPr="000F637B">
        <w:rPr>
          <w:rFonts w:hint="eastAsia"/>
          <w:sz w:val="24"/>
          <w:szCs w:val="24"/>
        </w:rPr>
        <w:t xml:space="preserve"> </w:t>
      </w:r>
      <w:r w:rsidRPr="000F637B">
        <w:rPr>
          <w:rFonts w:hint="eastAsia"/>
          <w:sz w:val="24"/>
          <w:szCs w:val="24"/>
        </w:rPr>
        <w:t>阵的汉字</w:t>
      </w:r>
      <w:r w:rsidRPr="000F637B">
        <w:rPr>
          <w:rFonts w:hint="eastAsia"/>
          <w:sz w:val="24"/>
          <w:szCs w:val="24"/>
        </w:rPr>
        <w:t xml:space="preserve">. </w:t>
      </w:r>
      <w:r w:rsidRPr="000F637B">
        <w:rPr>
          <w:rFonts w:hint="eastAsia"/>
          <w:sz w:val="24"/>
          <w:szCs w:val="24"/>
        </w:rPr>
        <w:t>也可完成图形显示</w:t>
      </w:r>
      <w:r w:rsidRPr="000F637B">
        <w:rPr>
          <w:rFonts w:hint="eastAsia"/>
          <w:sz w:val="24"/>
          <w:szCs w:val="24"/>
        </w:rPr>
        <w:t>.</w:t>
      </w:r>
      <w:r w:rsidRPr="000F637B">
        <w:rPr>
          <w:rFonts w:hint="eastAsia"/>
          <w:sz w:val="24"/>
          <w:szCs w:val="24"/>
        </w:rPr>
        <w:t>低电压低功耗是其又一显著特点。由该模块构成的液晶显示方案与同类型的图形点阵液晶</w:t>
      </w:r>
      <w:r w:rsidRPr="000F637B">
        <w:rPr>
          <w:rFonts w:hint="eastAsia"/>
          <w:sz w:val="24"/>
          <w:szCs w:val="24"/>
        </w:rPr>
        <w:t xml:space="preserve"> </w:t>
      </w:r>
      <w:r w:rsidRPr="000F637B">
        <w:rPr>
          <w:rFonts w:hint="eastAsia"/>
          <w:sz w:val="24"/>
          <w:szCs w:val="24"/>
        </w:rPr>
        <w:t>显示模块相比，不论硬件电路结构或显示程序都要简洁得多，且该模块的价格也略低于相同点阵的图形液晶模块。带中文字库的</w:t>
      </w:r>
      <w:r w:rsidRPr="000F637B">
        <w:rPr>
          <w:rFonts w:hint="eastAsia"/>
          <w:sz w:val="24"/>
          <w:szCs w:val="24"/>
        </w:rPr>
        <w:t>128X64-0402B</w:t>
      </w:r>
      <w:r w:rsidRPr="000F637B">
        <w:rPr>
          <w:rFonts w:hint="eastAsia"/>
          <w:sz w:val="24"/>
          <w:szCs w:val="24"/>
        </w:rPr>
        <w:t>每屏可显示</w:t>
      </w:r>
      <w:r w:rsidRPr="000F637B">
        <w:rPr>
          <w:rFonts w:hint="eastAsia"/>
          <w:sz w:val="24"/>
          <w:szCs w:val="24"/>
        </w:rPr>
        <w:t>4</w:t>
      </w:r>
      <w:r w:rsidRPr="000F637B">
        <w:rPr>
          <w:rFonts w:hint="eastAsia"/>
          <w:sz w:val="24"/>
          <w:szCs w:val="24"/>
        </w:rPr>
        <w:t>行</w:t>
      </w:r>
      <w:r w:rsidRPr="000F637B">
        <w:rPr>
          <w:rFonts w:hint="eastAsia"/>
          <w:sz w:val="24"/>
          <w:szCs w:val="24"/>
        </w:rPr>
        <w:t>8</w:t>
      </w:r>
      <w:r w:rsidRPr="000F637B">
        <w:rPr>
          <w:rFonts w:hint="eastAsia"/>
          <w:sz w:val="24"/>
          <w:szCs w:val="24"/>
        </w:rPr>
        <w:t>列共</w:t>
      </w:r>
      <w:r w:rsidRPr="000F637B">
        <w:rPr>
          <w:rFonts w:hint="eastAsia"/>
          <w:sz w:val="24"/>
          <w:szCs w:val="24"/>
        </w:rPr>
        <w:t>32</w:t>
      </w:r>
      <w:r w:rsidRPr="000F637B">
        <w:rPr>
          <w:rFonts w:hint="eastAsia"/>
          <w:sz w:val="24"/>
          <w:szCs w:val="24"/>
        </w:rPr>
        <w:t>个</w:t>
      </w:r>
      <w:r w:rsidRPr="000F637B">
        <w:rPr>
          <w:rFonts w:hint="eastAsia"/>
          <w:sz w:val="24"/>
          <w:szCs w:val="24"/>
        </w:rPr>
        <w:t>16</w:t>
      </w:r>
      <w:r w:rsidRPr="000F637B">
        <w:rPr>
          <w:rFonts w:hint="eastAsia"/>
          <w:sz w:val="24"/>
          <w:szCs w:val="24"/>
        </w:rPr>
        <w:t>×</w:t>
      </w:r>
      <w:r w:rsidRPr="000F637B">
        <w:rPr>
          <w:rFonts w:hint="eastAsia"/>
          <w:sz w:val="24"/>
          <w:szCs w:val="24"/>
        </w:rPr>
        <w:t>16</w:t>
      </w:r>
      <w:r w:rsidRPr="000F637B">
        <w:rPr>
          <w:rFonts w:hint="eastAsia"/>
          <w:sz w:val="24"/>
          <w:szCs w:val="24"/>
        </w:rPr>
        <w:t>点阵的汉字，每个显示</w:t>
      </w:r>
      <w:r w:rsidRPr="000F637B">
        <w:rPr>
          <w:rFonts w:hint="eastAsia"/>
          <w:sz w:val="24"/>
          <w:szCs w:val="24"/>
        </w:rPr>
        <w:t>RAM</w:t>
      </w:r>
      <w:r w:rsidRPr="000F637B">
        <w:rPr>
          <w:rFonts w:hint="eastAsia"/>
          <w:sz w:val="24"/>
          <w:szCs w:val="24"/>
        </w:rPr>
        <w:t>可显示</w:t>
      </w:r>
      <w:r w:rsidRPr="000F637B">
        <w:rPr>
          <w:rFonts w:hint="eastAsia"/>
          <w:sz w:val="24"/>
          <w:szCs w:val="24"/>
        </w:rPr>
        <w:t>1</w:t>
      </w:r>
      <w:r w:rsidRPr="000F637B">
        <w:rPr>
          <w:rFonts w:hint="eastAsia"/>
          <w:sz w:val="24"/>
          <w:szCs w:val="24"/>
        </w:rPr>
        <w:t>个中文字符或</w:t>
      </w:r>
      <w:r w:rsidRPr="000F637B">
        <w:rPr>
          <w:rFonts w:hint="eastAsia"/>
          <w:sz w:val="24"/>
          <w:szCs w:val="24"/>
        </w:rPr>
        <w:t>2</w:t>
      </w:r>
      <w:r w:rsidRPr="000F637B">
        <w:rPr>
          <w:rFonts w:hint="eastAsia"/>
          <w:sz w:val="24"/>
          <w:szCs w:val="24"/>
        </w:rPr>
        <w:t>个</w:t>
      </w:r>
      <w:r w:rsidRPr="000F637B">
        <w:rPr>
          <w:rFonts w:hint="eastAsia"/>
          <w:sz w:val="24"/>
          <w:szCs w:val="24"/>
        </w:rPr>
        <w:t>16</w:t>
      </w:r>
      <w:r w:rsidRPr="000F637B">
        <w:rPr>
          <w:rFonts w:hint="eastAsia"/>
          <w:sz w:val="24"/>
          <w:szCs w:val="24"/>
        </w:rPr>
        <w:t>×</w:t>
      </w:r>
      <w:r w:rsidRPr="000F637B">
        <w:rPr>
          <w:rFonts w:hint="eastAsia"/>
          <w:sz w:val="24"/>
          <w:szCs w:val="24"/>
        </w:rPr>
        <w:t>8</w:t>
      </w:r>
      <w:r w:rsidRPr="000F637B">
        <w:rPr>
          <w:rFonts w:hint="eastAsia"/>
          <w:sz w:val="24"/>
          <w:szCs w:val="24"/>
        </w:rPr>
        <w:t>点阵全高</w:t>
      </w:r>
      <w:r w:rsidRPr="000F637B">
        <w:rPr>
          <w:rFonts w:hint="eastAsia"/>
          <w:sz w:val="24"/>
          <w:szCs w:val="24"/>
        </w:rPr>
        <w:t>ASCII</w:t>
      </w:r>
      <w:r w:rsidRPr="000F637B">
        <w:rPr>
          <w:rFonts w:hint="eastAsia"/>
          <w:sz w:val="24"/>
          <w:szCs w:val="24"/>
        </w:rPr>
        <w:t>码字符，即每</w:t>
      </w:r>
      <w:proofErr w:type="gramStart"/>
      <w:r w:rsidRPr="000F637B">
        <w:rPr>
          <w:rFonts w:hint="eastAsia"/>
          <w:sz w:val="24"/>
          <w:szCs w:val="24"/>
        </w:rPr>
        <w:t>屏最多</w:t>
      </w:r>
      <w:proofErr w:type="gramEnd"/>
      <w:r w:rsidRPr="000F637B">
        <w:rPr>
          <w:rFonts w:hint="eastAsia"/>
          <w:sz w:val="24"/>
          <w:szCs w:val="24"/>
        </w:rPr>
        <w:t>可实现</w:t>
      </w:r>
      <w:r w:rsidRPr="000F637B">
        <w:rPr>
          <w:rFonts w:hint="eastAsia"/>
          <w:sz w:val="24"/>
          <w:szCs w:val="24"/>
        </w:rPr>
        <w:t>32</w:t>
      </w:r>
      <w:r w:rsidRPr="000F637B">
        <w:rPr>
          <w:rFonts w:hint="eastAsia"/>
          <w:sz w:val="24"/>
          <w:szCs w:val="24"/>
        </w:rPr>
        <w:t>个中文字符或</w:t>
      </w:r>
      <w:r w:rsidRPr="000F637B">
        <w:rPr>
          <w:rFonts w:hint="eastAsia"/>
          <w:sz w:val="24"/>
          <w:szCs w:val="24"/>
        </w:rPr>
        <w:t>64</w:t>
      </w:r>
      <w:r w:rsidRPr="000F637B">
        <w:rPr>
          <w:rFonts w:hint="eastAsia"/>
          <w:sz w:val="24"/>
          <w:szCs w:val="24"/>
        </w:rPr>
        <w:t>个</w:t>
      </w:r>
      <w:r w:rsidRPr="000F637B">
        <w:rPr>
          <w:rFonts w:hint="eastAsia"/>
          <w:sz w:val="24"/>
          <w:szCs w:val="24"/>
        </w:rPr>
        <w:t>ASCII</w:t>
      </w:r>
      <w:r w:rsidRPr="000F637B">
        <w:rPr>
          <w:rFonts w:hint="eastAsia"/>
          <w:sz w:val="24"/>
          <w:szCs w:val="24"/>
        </w:rPr>
        <w:t>码字符的显示。带中文字库的</w:t>
      </w:r>
      <w:r w:rsidRPr="000F637B">
        <w:rPr>
          <w:rFonts w:hint="eastAsia"/>
          <w:sz w:val="24"/>
          <w:szCs w:val="24"/>
        </w:rPr>
        <w:t>128X64-0402B</w:t>
      </w:r>
      <w:r w:rsidRPr="000F637B">
        <w:rPr>
          <w:rFonts w:hint="eastAsia"/>
          <w:sz w:val="24"/>
          <w:szCs w:val="24"/>
        </w:rPr>
        <w:t>内部提供</w:t>
      </w:r>
      <w:r w:rsidRPr="000F637B">
        <w:rPr>
          <w:rFonts w:hint="eastAsia"/>
          <w:sz w:val="24"/>
          <w:szCs w:val="24"/>
        </w:rPr>
        <w:t>128</w:t>
      </w:r>
      <w:r w:rsidRPr="000F637B">
        <w:rPr>
          <w:rFonts w:hint="eastAsia"/>
          <w:sz w:val="24"/>
          <w:szCs w:val="24"/>
        </w:rPr>
        <w:t>×</w:t>
      </w:r>
      <w:r w:rsidRPr="000F637B">
        <w:rPr>
          <w:rFonts w:hint="eastAsia"/>
          <w:sz w:val="24"/>
          <w:szCs w:val="24"/>
        </w:rPr>
        <w:t>2</w:t>
      </w:r>
      <w:r w:rsidRPr="000F637B">
        <w:rPr>
          <w:rFonts w:hint="eastAsia"/>
          <w:sz w:val="24"/>
          <w:szCs w:val="24"/>
        </w:rPr>
        <w:t>字节的字符显示</w:t>
      </w:r>
      <w:r w:rsidRPr="000F637B">
        <w:rPr>
          <w:rFonts w:hint="eastAsia"/>
          <w:sz w:val="24"/>
          <w:szCs w:val="24"/>
        </w:rPr>
        <w:t>RAM</w:t>
      </w:r>
      <w:r w:rsidRPr="000F637B">
        <w:rPr>
          <w:rFonts w:hint="eastAsia"/>
          <w:sz w:val="24"/>
          <w:szCs w:val="24"/>
        </w:rPr>
        <w:t>缓冲区（</w:t>
      </w:r>
      <w:r w:rsidRPr="000F637B">
        <w:rPr>
          <w:rFonts w:hint="eastAsia"/>
          <w:sz w:val="24"/>
          <w:szCs w:val="24"/>
        </w:rPr>
        <w:t>DDRAM</w:t>
      </w:r>
      <w:r w:rsidRPr="000F637B">
        <w:rPr>
          <w:rFonts w:hint="eastAsia"/>
          <w:sz w:val="24"/>
          <w:szCs w:val="24"/>
        </w:rPr>
        <w:t>）。字符显示是通过将字符显示编码写入该字符显示</w:t>
      </w:r>
      <w:r w:rsidRPr="000F637B">
        <w:rPr>
          <w:rFonts w:hint="eastAsia"/>
          <w:sz w:val="24"/>
          <w:szCs w:val="24"/>
        </w:rPr>
        <w:t>RAM</w:t>
      </w:r>
      <w:r w:rsidRPr="000F637B">
        <w:rPr>
          <w:rFonts w:hint="eastAsia"/>
          <w:sz w:val="24"/>
          <w:szCs w:val="24"/>
        </w:rPr>
        <w:t>实现的。根据写入内容的不同，可分别在液晶屏上显示</w:t>
      </w:r>
      <w:r w:rsidRPr="000F637B">
        <w:rPr>
          <w:rFonts w:hint="eastAsia"/>
          <w:sz w:val="24"/>
          <w:szCs w:val="24"/>
        </w:rPr>
        <w:t>CGROM</w:t>
      </w:r>
      <w:r w:rsidRPr="000F637B">
        <w:rPr>
          <w:rFonts w:hint="eastAsia"/>
          <w:sz w:val="24"/>
          <w:szCs w:val="24"/>
        </w:rPr>
        <w:t>（中文字库）、</w:t>
      </w:r>
      <w:r w:rsidRPr="000F637B">
        <w:rPr>
          <w:rFonts w:hint="eastAsia"/>
          <w:sz w:val="24"/>
          <w:szCs w:val="24"/>
        </w:rPr>
        <w:t>HCGROM</w:t>
      </w:r>
      <w:r w:rsidRPr="000F637B">
        <w:rPr>
          <w:rFonts w:hint="eastAsia"/>
          <w:sz w:val="24"/>
          <w:szCs w:val="24"/>
        </w:rPr>
        <w:t>（</w:t>
      </w:r>
      <w:r w:rsidRPr="000F637B">
        <w:rPr>
          <w:rFonts w:hint="eastAsia"/>
          <w:sz w:val="24"/>
          <w:szCs w:val="24"/>
        </w:rPr>
        <w:t>ASCII</w:t>
      </w:r>
      <w:r w:rsidRPr="000F637B">
        <w:rPr>
          <w:rFonts w:hint="eastAsia"/>
          <w:sz w:val="24"/>
          <w:szCs w:val="24"/>
        </w:rPr>
        <w:t>码字库）及</w:t>
      </w:r>
      <w:r w:rsidRPr="000F637B">
        <w:rPr>
          <w:rFonts w:hint="eastAsia"/>
          <w:sz w:val="24"/>
          <w:szCs w:val="24"/>
        </w:rPr>
        <w:t>CGRAM</w:t>
      </w:r>
      <w:r w:rsidRPr="000F637B">
        <w:rPr>
          <w:rFonts w:hint="eastAsia"/>
          <w:sz w:val="24"/>
          <w:szCs w:val="24"/>
        </w:rPr>
        <w:t>（自定义字形）的内容。三种不同字符</w:t>
      </w:r>
      <w:r w:rsidRPr="000F637B">
        <w:rPr>
          <w:rFonts w:hint="eastAsia"/>
          <w:sz w:val="24"/>
          <w:szCs w:val="24"/>
        </w:rPr>
        <w:t>/</w:t>
      </w:r>
      <w:r w:rsidRPr="000F637B">
        <w:rPr>
          <w:rFonts w:hint="eastAsia"/>
          <w:sz w:val="24"/>
          <w:szCs w:val="24"/>
        </w:rPr>
        <w:t>字型的选择编码范围为：</w:t>
      </w:r>
      <w:r w:rsidRPr="000F637B">
        <w:rPr>
          <w:rFonts w:hint="eastAsia"/>
          <w:sz w:val="24"/>
          <w:szCs w:val="24"/>
        </w:rPr>
        <w:t>0000</w:t>
      </w:r>
      <w:r w:rsidRPr="000F637B">
        <w:rPr>
          <w:rFonts w:hint="eastAsia"/>
          <w:sz w:val="24"/>
          <w:szCs w:val="24"/>
        </w:rPr>
        <w:t>～</w:t>
      </w:r>
      <w:r w:rsidRPr="000F637B">
        <w:rPr>
          <w:rFonts w:hint="eastAsia"/>
          <w:sz w:val="24"/>
          <w:szCs w:val="24"/>
        </w:rPr>
        <w:t>0006H</w:t>
      </w:r>
      <w:r w:rsidRPr="000F637B">
        <w:rPr>
          <w:rFonts w:hint="eastAsia"/>
          <w:sz w:val="24"/>
          <w:szCs w:val="24"/>
        </w:rPr>
        <w:t>（其代码分别是</w:t>
      </w:r>
      <w:r w:rsidRPr="000F637B">
        <w:rPr>
          <w:rFonts w:hint="eastAsia"/>
          <w:sz w:val="24"/>
          <w:szCs w:val="24"/>
        </w:rPr>
        <w:t>0000</w:t>
      </w:r>
      <w:r w:rsidRPr="000F637B">
        <w:rPr>
          <w:rFonts w:hint="eastAsia"/>
          <w:sz w:val="24"/>
          <w:szCs w:val="24"/>
        </w:rPr>
        <w:t>、</w:t>
      </w:r>
      <w:r w:rsidRPr="000F637B">
        <w:rPr>
          <w:rFonts w:hint="eastAsia"/>
          <w:sz w:val="24"/>
          <w:szCs w:val="24"/>
        </w:rPr>
        <w:t>0002</w:t>
      </w:r>
      <w:r w:rsidRPr="000F637B">
        <w:rPr>
          <w:rFonts w:hint="eastAsia"/>
          <w:sz w:val="24"/>
          <w:szCs w:val="24"/>
        </w:rPr>
        <w:t>、</w:t>
      </w:r>
      <w:r w:rsidRPr="000F637B">
        <w:rPr>
          <w:rFonts w:hint="eastAsia"/>
          <w:sz w:val="24"/>
          <w:szCs w:val="24"/>
        </w:rPr>
        <w:t>0004</w:t>
      </w:r>
      <w:r w:rsidRPr="000F637B">
        <w:rPr>
          <w:rFonts w:hint="eastAsia"/>
          <w:sz w:val="24"/>
          <w:szCs w:val="24"/>
        </w:rPr>
        <w:t>、</w:t>
      </w:r>
      <w:r w:rsidRPr="000F637B">
        <w:rPr>
          <w:rFonts w:hint="eastAsia"/>
          <w:sz w:val="24"/>
          <w:szCs w:val="24"/>
        </w:rPr>
        <w:t>0006</w:t>
      </w:r>
      <w:r w:rsidRPr="000F637B">
        <w:rPr>
          <w:rFonts w:hint="eastAsia"/>
          <w:sz w:val="24"/>
          <w:szCs w:val="24"/>
        </w:rPr>
        <w:t>共</w:t>
      </w:r>
      <w:r w:rsidRPr="000F637B">
        <w:rPr>
          <w:rFonts w:hint="eastAsia"/>
          <w:sz w:val="24"/>
          <w:szCs w:val="24"/>
        </w:rPr>
        <w:t>4</w:t>
      </w:r>
      <w:r w:rsidRPr="000F637B">
        <w:rPr>
          <w:rFonts w:hint="eastAsia"/>
          <w:sz w:val="24"/>
          <w:szCs w:val="24"/>
        </w:rPr>
        <w:t>个）显示自定义字型，</w:t>
      </w:r>
      <w:r w:rsidRPr="000F637B">
        <w:rPr>
          <w:rFonts w:hint="eastAsia"/>
          <w:sz w:val="24"/>
          <w:szCs w:val="24"/>
        </w:rPr>
        <w:t>02H</w:t>
      </w:r>
      <w:r w:rsidRPr="000F637B">
        <w:rPr>
          <w:rFonts w:hint="eastAsia"/>
          <w:sz w:val="24"/>
          <w:szCs w:val="24"/>
        </w:rPr>
        <w:t>～</w:t>
      </w:r>
      <w:r w:rsidRPr="000F637B">
        <w:rPr>
          <w:rFonts w:hint="eastAsia"/>
          <w:sz w:val="24"/>
          <w:szCs w:val="24"/>
        </w:rPr>
        <w:t>7FH</w:t>
      </w:r>
      <w:r w:rsidRPr="000F637B">
        <w:rPr>
          <w:rFonts w:hint="eastAsia"/>
          <w:sz w:val="24"/>
          <w:szCs w:val="24"/>
        </w:rPr>
        <w:t>显示半宽</w:t>
      </w:r>
      <w:r w:rsidRPr="000F637B">
        <w:rPr>
          <w:rFonts w:hint="eastAsia"/>
          <w:sz w:val="24"/>
          <w:szCs w:val="24"/>
        </w:rPr>
        <w:t>ASCII</w:t>
      </w:r>
      <w:r w:rsidRPr="000F637B">
        <w:rPr>
          <w:rFonts w:hint="eastAsia"/>
          <w:sz w:val="24"/>
          <w:szCs w:val="24"/>
        </w:rPr>
        <w:t>码字符，</w:t>
      </w:r>
      <w:r w:rsidRPr="000F637B">
        <w:rPr>
          <w:rFonts w:hint="eastAsia"/>
          <w:sz w:val="24"/>
          <w:szCs w:val="24"/>
        </w:rPr>
        <w:t>A1A0H</w:t>
      </w:r>
      <w:r w:rsidRPr="000F637B">
        <w:rPr>
          <w:rFonts w:hint="eastAsia"/>
          <w:sz w:val="24"/>
          <w:szCs w:val="24"/>
        </w:rPr>
        <w:t>～</w:t>
      </w:r>
      <w:r w:rsidRPr="000F637B">
        <w:rPr>
          <w:rFonts w:hint="eastAsia"/>
          <w:sz w:val="24"/>
          <w:szCs w:val="24"/>
        </w:rPr>
        <w:t>F7FFH</w:t>
      </w:r>
      <w:r w:rsidRPr="000F637B">
        <w:rPr>
          <w:rFonts w:hint="eastAsia"/>
          <w:sz w:val="24"/>
          <w:szCs w:val="24"/>
        </w:rPr>
        <w:t>显示</w:t>
      </w:r>
      <w:r w:rsidRPr="000F637B">
        <w:rPr>
          <w:rFonts w:hint="eastAsia"/>
          <w:sz w:val="24"/>
          <w:szCs w:val="24"/>
        </w:rPr>
        <w:t>8192</w:t>
      </w:r>
      <w:r w:rsidRPr="000F637B">
        <w:rPr>
          <w:rFonts w:hint="eastAsia"/>
          <w:sz w:val="24"/>
          <w:szCs w:val="24"/>
        </w:rPr>
        <w:t>种</w:t>
      </w:r>
      <w:r w:rsidRPr="000F637B">
        <w:rPr>
          <w:rFonts w:hint="eastAsia"/>
          <w:sz w:val="24"/>
          <w:szCs w:val="24"/>
        </w:rPr>
        <w:t>GB2312</w:t>
      </w:r>
      <w:r w:rsidRPr="000F637B">
        <w:rPr>
          <w:rFonts w:hint="eastAsia"/>
          <w:sz w:val="24"/>
          <w:szCs w:val="24"/>
        </w:rPr>
        <w:t>中文字库字形。字符显示</w:t>
      </w:r>
      <w:r w:rsidRPr="000F637B">
        <w:rPr>
          <w:rFonts w:hint="eastAsia"/>
          <w:sz w:val="24"/>
          <w:szCs w:val="24"/>
        </w:rPr>
        <w:t>RAM</w:t>
      </w:r>
      <w:r w:rsidRPr="000F637B">
        <w:rPr>
          <w:rFonts w:hint="eastAsia"/>
          <w:sz w:val="24"/>
          <w:szCs w:val="24"/>
        </w:rPr>
        <w:t>在液晶模块中的地址</w:t>
      </w:r>
      <w:r w:rsidRPr="000F637B">
        <w:rPr>
          <w:rFonts w:hint="eastAsia"/>
          <w:sz w:val="24"/>
          <w:szCs w:val="24"/>
        </w:rPr>
        <w:t>80H</w:t>
      </w:r>
      <w:r w:rsidRPr="000F637B">
        <w:rPr>
          <w:rFonts w:hint="eastAsia"/>
          <w:sz w:val="24"/>
          <w:szCs w:val="24"/>
        </w:rPr>
        <w:t>～</w:t>
      </w:r>
      <w:r w:rsidRPr="000F637B">
        <w:rPr>
          <w:rFonts w:hint="eastAsia"/>
          <w:sz w:val="24"/>
          <w:szCs w:val="24"/>
        </w:rPr>
        <w:t>9FH</w:t>
      </w:r>
      <w:r w:rsidRPr="000F637B">
        <w:rPr>
          <w:rFonts w:hint="eastAsia"/>
          <w:sz w:val="24"/>
          <w:szCs w:val="24"/>
        </w:rPr>
        <w:t>。字符</w:t>
      </w:r>
      <w:r w:rsidRPr="000F637B">
        <w:rPr>
          <w:rFonts w:hint="eastAsia"/>
          <w:sz w:val="24"/>
          <w:szCs w:val="24"/>
        </w:rPr>
        <w:lastRenderedPageBreak/>
        <w:t>显示的</w:t>
      </w:r>
      <w:r w:rsidRPr="000F637B">
        <w:rPr>
          <w:rFonts w:hint="eastAsia"/>
          <w:sz w:val="24"/>
          <w:szCs w:val="24"/>
        </w:rPr>
        <w:t>RAM</w:t>
      </w:r>
      <w:r w:rsidRPr="000F637B">
        <w:rPr>
          <w:rFonts w:hint="eastAsia"/>
          <w:sz w:val="24"/>
          <w:szCs w:val="24"/>
        </w:rPr>
        <w:t>的地址与</w:t>
      </w:r>
      <w:r w:rsidRPr="000F637B">
        <w:rPr>
          <w:rFonts w:hint="eastAsia"/>
          <w:sz w:val="24"/>
          <w:szCs w:val="24"/>
        </w:rPr>
        <w:t>32</w:t>
      </w:r>
      <w:r w:rsidRPr="000F637B">
        <w:rPr>
          <w:rFonts w:hint="eastAsia"/>
          <w:sz w:val="24"/>
          <w:szCs w:val="24"/>
        </w:rPr>
        <w:t>个字符显示区域有着一一对应的关系</w:t>
      </w:r>
      <w:r>
        <w:rPr>
          <w:rFonts w:hint="eastAsia"/>
          <w:sz w:val="24"/>
          <w:szCs w:val="24"/>
        </w:rPr>
        <w:t>。</w:t>
      </w:r>
    </w:p>
    <w:p w:rsidR="006C0676" w:rsidRDefault="006C0676" w:rsidP="006C0676">
      <w:pPr>
        <w:pStyle w:val="4"/>
      </w:pPr>
      <w:proofErr w:type="gramStart"/>
      <w:r>
        <w:rPr>
          <w:rFonts w:hint="eastAsia"/>
        </w:rPr>
        <w:t>2.3.1  LCD1206</w:t>
      </w:r>
      <w:proofErr w:type="gramEnd"/>
    </w:p>
    <w:p w:rsidR="000F637B" w:rsidRPr="000F637B" w:rsidRDefault="000F637B" w:rsidP="000F637B">
      <w:pPr>
        <w:ind w:firstLine="420"/>
        <w:rPr>
          <w:sz w:val="24"/>
          <w:szCs w:val="24"/>
        </w:rPr>
      </w:pPr>
      <w:r w:rsidRPr="000F637B">
        <w:rPr>
          <w:rFonts w:hint="eastAsia"/>
          <w:sz w:val="24"/>
          <w:szCs w:val="24"/>
        </w:rPr>
        <w:t>1602</w:t>
      </w:r>
      <w:r w:rsidRPr="000F637B">
        <w:rPr>
          <w:rFonts w:hint="eastAsia"/>
          <w:sz w:val="24"/>
          <w:szCs w:val="24"/>
        </w:rPr>
        <w:t>液晶模块内部的字符发生存储器（</w:t>
      </w:r>
      <w:r w:rsidRPr="000F637B">
        <w:rPr>
          <w:rFonts w:hint="eastAsia"/>
          <w:sz w:val="24"/>
          <w:szCs w:val="24"/>
        </w:rPr>
        <w:t>CGROM)</w:t>
      </w:r>
      <w:r w:rsidRPr="000F637B">
        <w:rPr>
          <w:rFonts w:hint="eastAsia"/>
          <w:sz w:val="24"/>
          <w:szCs w:val="24"/>
        </w:rPr>
        <w:t>已经存储了</w:t>
      </w:r>
      <w:r w:rsidRPr="000F637B">
        <w:rPr>
          <w:rFonts w:hint="eastAsia"/>
          <w:sz w:val="24"/>
          <w:szCs w:val="24"/>
        </w:rPr>
        <w:t>160</w:t>
      </w:r>
      <w:r w:rsidRPr="000F637B">
        <w:rPr>
          <w:rFonts w:hint="eastAsia"/>
          <w:sz w:val="24"/>
          <w:szCs w:val="24"/>
        </w:rPr>
        <w:t>个不同的点阵字符图形，如表</w:t>
      </w:r>
      <w:r w:rsidRPr="000F637B">
        <w:rPr>
          <w:rFonts w:hint="eastAsia"/>
          <w:sz w:val="24"/>
          <w:szCs w:val="24"/>
        </w:rPr>
        <w:t>1</w:t>
      </w:r>
      <w:r w:rsidRPr="000F637B">
        <w:rPr>
          <w:rFonts w:hint="eastAsia"/>
          <w:sz w:val="24"/>
          <w:szCs w:val="24"/>
        </w:rPr>
        <w:t>所示，这些字符有：阿拉伯数字、英文字母的大小写、常用的符号、和日文假名等，每一个字符都有一个固定的代码，比如大写的英文字母“</w:t>
      </w:r>
      <w:r w:rsidRPr="000F637B">
        <w:rPr>
          <w:rFonts w:hint="eastAsia"/>
          <w:sz w:val="24"/>
          <w:szCs w:val="24"/>
        </w:rPr>
        <w:t>A</w:t>
      </w:r>
      <w:r w:rsidRPr="000F637B">
        <w:rPr>
          <w:rFonts w:hint="eastAsia"/>
          <w:sz w:val="24"/>
          <w:szCs w:val="24"/>
        </w:rPr>
        <w:t>”的代码是</w:t>
      </w:r>
      <w:r w:rsidRPr="000F637B">
        <w:rPr>
          <w:rFonts w:hint="eastAsia"/>
          <w:sz w:val="24"/>
          <w:szCs w:val="24"/>
        </w:rPr>
        <w:t>01000001B</w:t>
      </w:r>
      <w:r w:rsidRPr="000F637B">
        <w:rPr>
          <w:rFonts w:hint="eastAsia"/>
          <w:sz w:val="24"/>
          <w:szCs w:val="24"/>
        </w:rPr>
        <w:t>（</w:t>
      </w:r>
      <w:r w:rsidRPr="000F637B">
        <w:rPr>
          <w:rFonts w:hint="eastAsia"/>
          <w:sz w:val="24"/>
          <w:szCs w:val="24"/>
        </w:rPr>
        <w:t>41H</w:t>
      </w:r>
      <w:r w:rsidRPr="000F637B">
        <w:rPr>
          <w:rFonts w:hint="eastAsia"/>
          <w:sz w:val="24"/>
          <w:szCs w:val="24"/>
        </w:rPr>
        <w:t>），显示时模块把地址</w:t>
      </w:r>
      <w:r w:rsidRPr="000F637B">
        <w:rPr>
          <w:rFonts w:hint="eastAsia"/>
          <w:sz w:val="24"/>
          <w:szCs w:val="24"/>
        </w:rPr>
        <w:t>41H</w:t>
      </w:r>
      <w:r w:rsidRPr="000F637B">
        <w:rPr>
          <w:rFonts w:hint="eastAsia"/>
          <w:sz w:val="24"/>
          <w:szCs w:val="24"/>
        </w:rPr>
        <w:t>中的点阵字符图形显示出来，我们就能看到字母“</w:t>
      </w:r>
      <w:r w:rsidRPr="000F637B">
        <w:rPr>
          <w:rFonts w:hint="eastAsia"/>
          <w:sz w:val="24"/>
          <w:szCs w:val="24"/>
        </w:rPr>
        <w:t>A</w:t>
      </w:r>
      <w:r w:rsidRPr="000F637B">
        <w:rPr>
          <w:rFonts w:hint="eastAsia"/>
          <w:sz w:val="24"/>
          <w:szCs w:val="24"/>
        </w:rPr>
        <w:t>”</w:t>
      </w:r>
      <w:r>
        <w:rPr>
          <w:rFonts w:hint="eastAsia"/>
          <w:sz w:val="24"/>
          <w:szCs w:val="24"/>
        </w:rPr>
        <w:t>。</w:t>
      </w:r>
      <w:r w:rsidR="00F83A5F" w:rsidRPr="00F83A5F">
        <w:rPr>
          <w:rFonts w:hint="eastAsia"/>
          <w:sz w:val="24"/>
          <w:szCs w:val="24"/>
        </w:rPr>
        <w:t>液晶显示模块是一个慢显示器件，所以在执行每条指令之前一定要确认模块的</w:t>
      </w:r>
      <w:proofErr w:type="gramStart"/>
      <w:r w:rsidR="00F83A5F" w:rsidRPr="00F83A5F">
        <w:rPr>
          <w:rFonts w:hint="eastAsia"/>
          <w:sz w:val="24"/>
          <w:szCs w:val="24"/>
        </w:rPr>
        <w:t>忙标志</w:t>
      </w:r>
      <w:proofErr w:type="gramEnd"/>
      <w:r w:rsidR="00F83A5F" w:rsidRPr="00F83A5F">
        <w:rPr>
          <w:rFonts w:hint="eastAsia"/>
          <w:sz w:val="24"/>
          <w:szCs w:val="24"/>
        </w:rPr>
        <w:t>为低电平，表示不忙，否则此指令失效。要显示字符时要先输入显示字符地址，也就是告诉模块在哪里显示字符</w:t>
      </w:r>
    </w:p>
    <w:p w:rsidR="006C0676" w:rsidRPr="006C0676" w:rsidRDefault="006C0676" w:rsidP="006C0676"/>
    <w:p w:rsidR="006C0676" w:rsidRPr="00F83A5F" w:rsidRDefault="006C0676" w:rsidP="00F83A5F">
      <w:pPr>
        <w:tabs>
          <w:tab w:val="left" w:pos="377"/>
        </w:tabs>
        <w:ind w:firstLineChars="200" w:firstLine="480"/>
        <w:jc w:val="left"/>
        <w:rPr>
          <w:rFonts w:ascii="宋体" w:hAnsi="宋体"/>
          <w:sz w:val="24"/>
          <w:szCs w:val="24"/>
        </w:rPr>
      </w:pPr>
      <w:r w:rsidRPr="006C0676">
        <w:rPr>
          <w:rFonts w:ascii="宋体" w:hAnsi="宋体" w:hint="eastAsia"/>
          <w:sz w:val="24"/>
          <w:szCs w:val="24"/>
        </w:rPr>
        <w:t>采用LCD1602液晶显示模块，有体积小、功耗低、显示内容丰富、超薄轻巧等优点，在袖珍式仪表和低功耗应用系统中得到广泛的应用。目前字符型液晶显示模块已经是单片机应用设计中最常用的信息显示器件。它可以显示两行，每行16个字符，采用单＋5V电源供电，外围电路配置简单，价格便宜，具有很高的性价比。</w:t>
      </w:r>
    </w:p>
    <w:p w:rsidR="000560ED" w:rsidRDefault="000560ED" w:rsidP="000560ED">
      <w:pPr>
        <w:pStyle w:val="2"/>
      </w:pPr>
      <w:bookmarkStart w:id="21" w:name="_Toc402077172"/>
      <w:r>
        <w:rPr>
          <w:rFonts w:hint="eastAsia"/>
        </w:rPr>
        <w:t xml:space="preserve">3 </w:t>
      </w:r>
      <w:r w:rsidR="00DC4A1C">
        <w:rPr>
          <w:rFonts w:hint="eastAsia"/>
        </w:rPr>
        <w:t>系统</w:t>
      </w:r>
      <w:r>
        <w:rPr>
          <w:rFonts w:hint="eastAsia"/>
        </w:rPr>
        <w:t>硬件设计</w:t>
      </w:r>
      <w:bookmarkEnd w:id="21"/>
    </w:p>
    <w:p w:rsidR="00996E7F" w:rsidRPr="00996E7F" w:rsidRDefault="00996E7F" w:rsidP="00996E7F">
      <w:r>
        <w:rPr>
          <w:rFonts w:hint="eastAsia"/>
        </w:rPr>
        <w:tab/>
      </w:r>
      <w:r>
        <w:rPr>
          <w:rFonts w:hint="eastAsia"/>
          <w:sz w:val="24"/>
        </w:rPr>
        <w:t>硬件电路主要有两大部分组成：模拟部分和数字部分；从功能模块上来分有：主机电路、数据采集电路、键盘显示电路、电源电路、控制执行电路以及掉电保护电路。各个模块电路通过主机电路控制，协调一致的进行工作</w:t>
      </w:r>
      <w:r w:rsidR="00DA2281">
        <w:rPr>
          <w:rFonts w:hint="eastAsia"/>
          <w:sz w:val="24"/>
        </w:rPr>
        <w:t>，</w:t>
      </w:r>
      <w:r>
        <w:rPr>
          <w:rFonts w:hint="eastAsia"/>
          <w:sz w:val="24"/>
        </w:rPr>
        <w:t>完成对被测物体的温度控制。</w:t>
      </w:r>
    </w:p>
    <w:p w:rsidR="008B2004" w:rsidRDefault="000D3BD0" w:rsidP="000D3BD0">
      <w:pPr>
        <w:pStyle w:val="3"/>
      </w:pPr>
      <w:bookmarkStart w:id="22" w:name="_Toc5872"/>
      <w:bookmarkStart w:id="23" w:name="_Toc27079"/>
      <w:bookmarkStart w:id="24" w:name="_Toc402077173"/>
      <w:r>
        <w:rPr>
          <w:rFonts w:hint="eastAsia"/>
        </w:rPr>
        <w:t xml:space="preserve">3.1  </w:t>
      </w:r>
      <w:r>
        <w:rPr>
          <w:rFonts w:hint="eastAsia"/>
        </w:rPr>
        <w:t>单片机的最小系统硬件电路的设计</w:t>
      </w:r>
      <w:bookmarkEnd w:id="22"/>
      <w:bookmarkEnd w:id="23"/>
      <w:bookmarkEnd w:id="24"/>
    </w:p>
    <w:p w:rsidR="000D3BD0" w:rsidRDefault="000D3BD0" w:rsidP="000D3BD0">
      <w:pPr>
        <w:pBdr>
          <w:left w:val="none" w:sz="0" w:space="7" w:color="000000"/>
        </w:pBdr>
        <w:tabs>
          <w:tab w:val="left" w:pos="360"/>
        </w:tabs>
        <w:spacing w:line="400" w:lineRule="exact"/>
        <w:ind w:firstLineChars="200" w:firstLine="420"/>
        <w:textAlignment w:val="baseline"/>
        <w:rPr>
          <w:rFonts w:ascii="宋体" w:hAnsi="宋体"/>
          <w:sz w:val="24"/>
        </w:rPr>
      </w:pPr>
      <w:r>
        <w:rPr>
          <w:rFonts w:hint="eastAsia"/>
        </w:rPr>
        <w:tab/>
      </w:r>
      <w:r>
        <w:rPr>
          <w:rFonts w:ascii="宋体" w:eastAsia="宋体" w:hAnsi="宋体" w:hint="eastAsia"/>
          <w:sz w:val="24"/>
        </w:rPr>
        <w:t>单片机的最小系统</w:t>
      </w:r>
      <w:r>
        <w:rPr>
          <w:rFonts w:ascii="宋体" w:hAnsi="宋体" w:hint="eastAsia"/>
          <w:sz w:val="24"/>
        </w:rPr>
        <w:t>由</w:t>
      </w:r>
      <w:r>
        <w:rPr>
          <w:rFonts w:ascii="宋体" w:eastAsia="宋体" w:hAnsi="宋体" w:hint="eastAsia"/>
          <w:sz w:val="24"/>
        </w:rPr>
        <w:t>单片机和时钟电路、复位电路以及电源电路</w:t>
      </w:r>
      <w:r>
        <w:rPr>
          <w:rFonts w:ascii="宋体" w:hAnsi="宋体" w:hint="eastAsia"/>
          <w:sz w:val="24"/>
        </w:rPr>
        <w:t>组成</w:t>
      </w:r>
      <w:r>
        <w:rPr>
          <w:rFonts w:ascii="宋体" w:eastAsia="宋体" w:hAnsi="宋体" w:hint="eastAsia"/>
          <w:sz w:val="24"/>
        </w:rPr>
        <w:t>，</w:t>
      </w:r>
      <w:r>
        <w:rPr>
          <w:rFonts w:ascii="宋体" w:hAnsi="宋体" w:hint="eastAsia"/>
          <w:sz w:val="24"/>
        </w:rPr>
        <w:t>单片机的I/O</w:t>
      </w:r>
      <w:proofErr w:type="gramStart"/>
      <w:r>
        <w:rPr>
          <w:rFonts w:ascii="宋体" w:hAnsi="宋体" w:hint="eastAsia"/>
          <w:sz w:val="24"/>
        </w:rPr>
        <w:t>接相应</w:t>
      </w:r>
      <w:proofErr w:type="gramEnd"/>
      <w:r>
        <w:rPr>
          <w:rFonts w:ascii="宋体" w:hAnsi="宋体" w:hint="eastAsia"/>
          <w:sz w:val="24"/>
        </w:rPr>
        <w:t>的处理电路，其原理图如下所示：</w:t>
      </w:r>
    </w:p>
    <w:p w:rsidR="000D3BD0" w:rsidRDefault="000D3BD0" w:rsidP="000D3BD0">
      <w:r>
        <w:rPr>
          <w:rFonts w:ascii="宋体" w:hAnsi="宋体" w:hint="eastAsia"/>
          <w:noProof/>
          <w:sz w:val="24"/>
        </w:rPr>
        <w:lastRenderedPageBreak/>
        <w:drawing>
          <wp:inline distT="0" distB="0" distL="0" distR="0" wp14:anchorId="37E25D3F" wp14:editId="022002CC">
            <wp:extent cx="5272405" cy="4046855"/>
            <wp:effectExtent l="0" t="0" r="4445" b="0"/>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2405" cy="4046855"/>
                    </a:xfrm>
                    <a:prstGeom prst="rect">
                      <a:avLst/>
                    </a:prstGeom>
                    <a:noFill/>
                    <a:ln>
                      <a:noFill/>
                    </a:ln>
                  </pic:spPr>
                </pic:pic>
              </a:graphicData>
            </a:graphic>
          </wp:inline>
        </w:drawing>
      </w:r>
    </w:p>
    <w:p w:rsidR="000D3BD0" w:rsidRDefault="000D3BD0" w:rsidP="000D3BD0">
      <w:pPr>
        <w:pBdr>
          <w:left w:val="none" w:sz="0" w:space="7" w:color="000000"/>
        </w:pBdr>
        <w:tabs>
          <w:tab w:val="left" w:pos="360"/>
        </w:tabs>
        <w:spacing w:beforeLines="50" w:before="156" w:afterLines="50" w:after="156"/>
        <w:jc w:val="center"/>
        <w:textAlignment w:val="baseline"/>
        <w:rPr>
          <w:rFonts w:ascii="宋体" w:hAnsi="宋体"/>
          <w:szCs w:val="21"/>
        </w:rPr>
      </w:pPr>
      <w:r>
        <w:rPr>
          <w:rFonts w:ascii="宋体" w:hAnsi="宋体" w:hint="eastAsia"/>
          <w:szCs w:val="21"/>
        </w:rPr>
        <w:t>图2.1单片机的最小系统</w:t>
      </w:r>
    </w:p>
    <w:p w:rsidR="000D3BD0" w:rsidRDefault="000D3BD0" w:rsidP="00672E15">
      <w:pPr>
        <w:pBdr>
          <w:left w:val="none" w:sz="0" w:space="7" w:color="000000"/>
        </w:pBdr>
        <w:tabs>
          <w:tab w:val="left" w:pos="360"/>
        </w:tabs>
        <w:spacing w:line="400" w:lineRule="exact"/>
        <w:ind w:firstLineChars="200" w:firstLine="420"/>
        <w:textAlignment w:val="baseline"/>
        <w:rPr>
          <w:sz w:val="24"/>
        </w:rPr>
      </w:pPr>
      <w:r>
        <w:rPr>
          <w:rFonts w:ascii="宋体" w:hAnsi="宋体" w:hint="eastAsia"/>
          <w:szCs w:val="21"/>
        </w:rPr>
        <w:tab/>
      </w:r>
      <w:r>
        <w:rPr>
          <w:rFonts w:hint="eastAsia"/>
          <w:sz w:val="24"/>
        </w:rPr>
        <w:t>主机选用</w:t>
      </w:r>
      <w:r>
        <w:rPr>
          <w:rFonts w:ascii="宋体" w:eastAsia="宋体" w:hAnsi="宋体" w:hint="eastAsia"/>
          <w:sz w:val="24"/>
        </w:rPr>
        <w:t>INTEL</w:t>
      </w:r>
      <w:r>
        <w:rPr>
          <w:rFonts w:hint="eastAsia"/>
          <w:sz w:val="24"/>
        </w:rPr>
        <w:t>公司的</w:t>
      </w:r>
      <w:r>
        <w:rPr>
          <w:rFonts w:ascii="宋体" w:eastAsia="宋体" w:hAnsi="宋体" w:hint="eastAsia"/>
          <w:sz w:val="24"/>
        </w:rPr>
        <w:t>MCS-51</w:t>
      </w:r>
      <w:r>
        <w:rPr>
          <w:rFonts w:hint="eastAsia"/>
          <w:sz w:val="24"/>
        </w:rPr>
        <w:t>系列单片机</w:t>
      </w:r>
      <w:r>
        <w:rPr>
          <w:rFonts w:hint="eastAsia"/>
          <w:sz w:val="24"/>
        </w:rPr>
        <w:t>AT89S52</w:t>
      </w:r>
      <w:r>
        <w:rPr>
          <w:rFonts w:hint="eastAsia"/>
          <w:sz w:val="24"/>
        </w:rPr>
        <w:t>来实现，利用单片机软件编程灵活、自由度大的特点，可擦除下载，力求用软件完善各种控制算法和逻辑控制。本系统选用的</w:t>
      </w:r>
      <w:r>
        <w:rPr>
          <w:rFonts w:hint="eastAsia"/>
          <w:sz w:val="24"/>
        </w:rPr>
        <w:t>AT89S52</w:t>
      </w:r>
      <w:r>
        <w:rPr>
          <w:rFonts w:hint="eastAsia"/>
          <w:sz w:val="24"/>
        </w:rPr>
        <w:t>芯片时时钟可达</w:t>
      </w:r>
      <w:r>
        <w:rPr>
          <w:rFonts w:ascii="宋体" w:eastAsia="宋体" w:hAnsi="宋体" w:hint="eastAsia"/>
          <w:sz w:val="24"/>
        </w:rPr>
        <w:t>12MHZ</w:t>
      </w:r>
      <w:r>
        <w:rPr>
          <w:rFonts w:hint="eastAsia"/>
          <w:sz w:val="24"/>
        </w:rPr>
        <w:t>，运算速度快，控制功能完善，完全能满足温度控制系统的要求。其内部具有</w:t>
      </w:r>
      <w:r>
        <w:rPr>
          <w:rFonts w:hint="eastAsia"/>
          <w:sz w:val="24"/>
        </w:rPr>
        <w:t>128</w:t>
      </w:r>
      <w:r>
        <w:rPr>
          <w:rFonts w:hint="eastAsia"/>
          <w:sz w:val="24"/>
        </w:rPr>
        <w:t>字节数据存储器</w:t>
      </w:r>
      <w:r>
        <w:rPr>
          <w:rFonts w:ascii="宋体" w:eastAsia="宋体" w:hAnsi="宋体" w:hint="eastAsia"/>
          <w:sz w:val="24"/>
        </w:rPr>
        <w:t>RAM</w:t>
      </w:r>
      <w:r>
        <w:rPr>
          <w:rFonts w:hint="eastAsia"/>
          <w:sz w:val="24"/>
        </w:rPr>
        <w:t>，还可以通过地址、数据线进行外围扩展。而且内部含有</w:t>
      </w:r>
      <w:r>
        <w:rPr>
          <w:rFonts w:ascii="宋体" w:eastAsia="宋体" w:hAnsi="宋体" w:hint="eastAsia"/>
          <w:sz w:val="24"/>
        </w:rPr>
        <w:t>8KB</w:t>
      </w:r>
      <w:r>
        <w:rPr>
          <w:rFonts w:hint="eastAsia"/>
          <w:sz w:val="24"/>
        </w:rPr>
        <w:t>的</w:t>
      </w:r>
      <w:r>
        <w:rPr>
          <w:rFonts w:ascii="宋体" w:eastAsia="宋体" w:hAnsi="宋体" w:hint="eastAsia"/>
          <w:sz w:val="24"/>
        </w:rPr>
        <w:t>EPROM</w:t>
      </w:r>
      <w:r>
        <w:rPr>
          <w:rFonts w:hint="eastAsia"/>
          <w:sz w:val="24"/>
        </w:rPr>
        <w:t>不需要外扩展存储器，也有数据通信接口，通过</w:t>
      </w:r>
      <w:r>
        <w:rPr>
          <w:rFonts w:ascii="宋体" w:eastAsia="宋体" w:hAnsi="宋体" w:hint="eastAsia"/>
          <w:sz w:val="24"/>
        </w:rPr>
        <w:t>TXD、RXD与PC机连接，可以进行人机操作，使得操作更加简单、方便。</w:t>
      </w:r>
      <w:r w:rsidRPr="000D3BD0">
        <w:rPr>
          <w:rFonts w:hint="eastAsia"/>
          <w:sz w:val="24"/>
        </w:rPr>
        <w:t xml:space="preserve">AT89S52 </w:t>
      </w:r>
      <w:r w:rsidRPr="000D3BD0">
        <w:rPr>
          <w:rFonts w:hint="eastAsia"/>
          <w:sz w:val="24"/>
        </w:rPr>
        <w:t>有</w:t>
      </w:r>
      <w:r w:rsidRPr="000D3BD0">
        <w:rPr>
          <w:rFonts w:hint="eastAsia"/>
          <w:sz w:val="24"/>
        </w:rPr>
        <w:t>6</w:t>
      </w:r>
      <w:r w:rsidRPr="000D3BD0">
        <w:rPr>
          <w:rFonts w:hint="eastAsia"/>
          <w:sz w:val="24"/>
        </w:rPr>
        <w:t>个中断源：两个外部中断（</w:t>
      </w:r>
      <w:r w:rsidRPr="000D3BD0">
        <w:rPr>
          <w:rFonts w:hint="eastAsia"/>
          <w:sz w:val="24"/>
        </w:rPr>
        <w:t xml:space="preserve">INT0 </w:t>
      </w:r>
      <w:r w:rsidRPr="000D3BD0">
        <w:rPr>
          <w:rFonts w:hint="eastAsia"/>
          <w:sz w:val="24"/>
        </w:rPr>
        <w:t>和</w:t>
      </w:r>
      <w:r w:rsidRPr="000D3BD0">
        <w:rPr>
          <w:rFonts w:hint="eastAsia"/>
          <w:sz w:val="24"/>
        </w:rPr>
        <w:t>INT1</w:t>
      </w:r>
      <w:r w:rsidRPr="000D3BD0">
        <w:rPr>
          <w:rFonts w:hint="eastAsia"/>
          <w:sz w:val="24"/>
        </w:rPr>
        <w:t>），三个定时中断（定时器</w:t>
      </w:r>
      <w:r w:rsidRPr="000D3BD0">
        <w:rPr>
          <w:rFonts w:hint="eastAsia"/>
          <w:sz w:val="24"/>
        </w:rPr>
        <w:t>0</w:t>
      </w:r>
      <w:r w:rsidRPr="000D3BD0">
        <w:rPr>
          <w:rFonts w:hint="eastAsia"/>
          <w:sz w:val="24"/>
        </w:rPr>
        <w:t>、</w:t>
      </w:r>
      <w:r w:rsidRPr="000D3BD0">
        <w:rPr>
          <w:rFonts w:hint="eastAsia"/>
          <w:sz w:val="24"/>
        </w:rPr>
        <w:t>1</w:t>
      </w:r>
      <w:r w:rsidRPr="000D3BD0">
        <w:rPr>
          <w:rFonts w:hint="eastAsia"/>
          <w:sz w:val="24"/>
        </w:rPr>
        <w:t>、</w:t>
      </w:r>
      <w:r w:rsidRPr="000D3BD0">
        <w:rPr>
          <w:rFonts w:hint="eastAsia"/>
          <w:sz w:val="24"/>
        </w:rPr>
        <w:t>2</w:t>
      </w:r>
      <w:r w:rsidRPr="000D3BD0">
        <w:rPr>
          <w:rFonts w:hint="eastAsia"/>
          <w:sz w:val="24"/>
        </w:rPr>
        <w:t>）和一个串行中断。这些中断如图</w:t>
      </w:r>
      <w:r w:rsidRPr="000D3BD0">
        <w:rPr>
          <w:rFonts w:hint="eastAsia"/>
          <w:sz w:val="24"/>
        </w:rPr>
        <w:t>10</w:t>
      </w:r>
      <w:r w:rsidRPr="000D3BD0">
        <w:rPr>
          <w:rFonts w:hint="eastAsia"/>
          <w:sz w:val="24"/>
        </w:rPr>
        <w:t>所</w:t>
      </w:r>
      <w:proofErr w:type="gramStart"/>
      <w:r w:rsidRPr="000D3BD0">
        <w:rPr>
          <w:rFonts w:hint="eastAsia"/>
          <w:sz w:val="24"/>
        </w:rPr>
        <w:t>示每个</w:t>
      </w:r>
      <w:proofErr w:type="gramEnd"/>
      <w:r w:rsidRPr="000D3BD0">
        <w:rPr>
          <w:rFonts w:hint="eastAsia"/>
          <w:sz w:val="24"/>
        </w:rPr>
        <w:t>中断源都可以通过置位或清除特殊寄存器</w:t>
      </w:r>
      <w:r w:rsidRPr="000D3BD0">
        <w:rPr>
          <w:rFonts w:hint="eastAsia"/>
          <w:sz w:val="24"/>
        </w:rPr>
        <w:t xml:space="preserve">IE </w:t>
      </w:r>
      <w:r w:rsidRPr="000D3BD0">
        <w:rPr>
          <w:rFonts w:hint="eastAsia"/>
          <w:sz w:val="24"/>
        </w:rPr>
        <w:t>中的相关中断允许控制位分别使得中断</w:t>
      </w:r>
      <w:proofErr w:type="gramStart"/>
      <w:r w:rsidRPr="000D3BD0">
        <w:rPr>
          <w:rFonts w:hint="eastAsia"/>
          <w:sz w:val="24"/>
        </w:rPr>
        <w:t>源有效</w:t>
      </w:r>
      <w:proofErr w:type="gramEnd"/>
      <w:r w:rsidRPr="000D3BD0">
        <w:rPr>
          <w:rFonts w:hint="eastAsia"/>
          <w:sz w:val="24"/>
        </w:rPr>
        <w:t>或无效。</w:t>
      </w:r>
      <w:r w:rsidRPr="000D3BD0">
        <w:rPr>
          <w:rFonts w:hint="eastAsia"/>
          <w:sz w:val="24"/>
        </w:rPr>
        <w:t>IE</w:t>
      </w:r>
      <w:r w:rsidRPr="000D3BD0">
        <w:rPr>
          <w:rFonts w:hint="eastAsia"/>
          <w:sz w:val="24"/>
        </w:rPr>
        <w:t>还包括一个中断允许总控制位</w:t>
      </w:r>
      <w:r w:rsidRPr="000D3BD0">
        <w:rPr>
          <w:rFonts w:hint="eastAsia"/>
          <w:sz w:val="24"/>
        </w:rPr>
        <w:t>EA</w:t>
      </w:r>
      <w:r w:rsidRPr="000D3BD0">
        <w:rPr>
          <w:rFonts w:hint="eastAsia"/>
          <w:sz w:val="24"/>
        </w:rPr>
        <w:t>，它能一次禁止所有中断。</w:t>
      </w:r>
    </w:p>
    <w:p w:rsidR="00672E15" w:rsidRDefault="00672E15" w:rsidP="00672E15">
      <w:pPr>
        <w:pStyle w:val="4"/>
      </w:pPr>
      <w:bookmarkStart w:id="25" w:name="_Toc7666"/>
      <w:bookmarkStart w:id="26" w:name="_Toc2725"/>
      <w:r>
        <w:rPr>
          <w:rFonts w:hint="eastAsia"/>
        </w:rPr>
        <w:t>3.1.1</w:t>
      </w:r>
      <w:r>
        <w:rPr>
          <w:rFonts w:hint="eastAsia"/>
        </w:rPr>
        <w:t>单片机</w:t>
      </w:r>
      <w:r>
        <w:rPr>
          <w:rFonts w:hint="eastAsia"/>
        </w:rPr>
        <w:t>AT89S52</w:t>
      </w:r>
      <w:r>
        <w:rPr>
          <w:rFonts w:hint="eastAsia"/>
        </w:rPr>
        <w:t>的介绍</w:t>
      </w:r>
      <w:bookmarkEnd w:id="25"/>
      <w:bookmarkEnd w:id="26"/>
    </w:p>
    <w:p w:rsidR="00672E15" w:rsidRPr="00672E15" w:rsidRDefault="00672E15" w:rsidP="00672E15">
      <w:pPr>
        <w:ind w:firstLine="480"/>
        <w:rPr>
          <w:sz w:val="24"/>
          <w:szCs w:val="24"/>
        </w:rPr>
      </w:pPr>
      <w:r w:rsidRPr="00672E15">
        <w:rPr>
          <w:sz w:val="24"/>
          <w:szCs w:val="24"/>
          <w:lang w:eastAsia="zh-Hans"/>
        </w:rPr>
        <w:t>AT89S52</w:t>
      </w:r>
      <w:r w:rsidRPr="00672E15">
        <w:rPr>
          <w:sz w:val="24"/>
          <w:szCs w:val="24"/>
          <w:lang w:eastAsia="zh-Hans"/>
        </w:rPr>
        <w:t>是一种低功耗、高性能</w:t>
      </w:r>
      <w:r w:rsidRPr="00672E15">
        <w:rPr>
          <w:sz w:val="24"/>
          <w:szCs w:val="24"/>
          <w:lang w:eastAsia="zh-Hans"/>
        </w:rPr>
        <w:t>CMOS8</w:t>
      </w:r>
      <w:r w:rsidRPr="00672E15">
        <w:rPr>
          <w:sz w:val="24"/>
          <w:szCs w:val="24"/>
          <w:lang w:eastAsia="zh-Hans"/>
        </w:rPr>
        <w:t>位微控制器，具有</w:t>
      </w:r>
      <w:r w:rsidRPr="00672E15">
        <w:rPr>
          <w:sz w:val="24"/>
          <w:szCs w:val="24"/>
          <w:lang w:eastAsia="zh-Hans"/>
        </w:rPr>
        <w:t xml:space="preserve">8K </w:t>
      </w:r>
      <w:r w:rsidRPr="00672E15">
        <w:rPr>
          <w:sz w:val="24"/>
          <w:szCs w:val="24"/>
          <w:lang w:eastAsia="zh-Hans"/>
        </w:rPr>
        <w:t>在系统可编程</w:t>
      </w:r>
      <w:r w:rsidRPr="00672E15">
        <w:rPr>
          <w:sz w:val="24"/>
          <w:szCs w:val="24"/>
          <w:lang w:eastAsia="zh-Hans"/>
        </w:rPr>
        <w:t xml:space="preserve">Flash </w:t>
      </w:r>
      <w:r w:rsidRPr="00672E15">
        <w:rPr>
          <w:sz w:val="24"/>
          <w:szCs w:val="24"/>
          <w:lang w:eastAsia="zh-Hans"/>
        </w:rPr>
        <w:t>存储器。使用</w:t>
      </w:r>
      <w:r w:rsidRPr="00672E15">
        <w:rPr>
          <w:rFonts w:hint="eastAsia"/>
          <w:sz w:val="24"/>
          <w:szCs w:val="24"/>
        </w:rPr>
        <w:t>ATMEL</w:t>
      </w:r>
      <w:r w:rsidRPr="00672E15">
        <w:rPr>
          <w:sz w:val="24"/>
          <w:szCs w:val="24"/>
          <w:lang w:eastAsia="zh-Hans"/>
        </w:rPr>
        <w:t xml:space="preserve"> </w:t>
      </w:r>
      <w:r w:rsidRPr="00672E15">
        <w:rPr>
          <w:sz w:val="24"/>
          <w:szCs w:val="24"/>
          <w:lang w:eastAsia="zh-Hans"/>
        </w:rPr>
        <w:t>公司高密度非易失性存储器技术制造，与工业</w:t>
      </w:r>
      <w:r w:rsidRPr="00672E15">
        <w:rPr>
          <w:sz w:val="24"/>
          <w:szCs w:val="24"/>
          <w:lang w:eastAsia="zh-Hans"/>
        </w:rPr>
        <w:t xml:space="preserve">80C51 </w:t>
      </w:r>
      <w:r w:rsidRPr="00672E15">
        <w:rPr>
          <w:sz w:val="24"/>
          <w:szCs w:val="24"/>
          <w:lang w:eastAsia="zh-Hans"/>
        </w:rPr>
        <w:t>产品指令和引脚完全兼容。片上</w:t>
      </w:r>
      <w:r w:rsidRPr="00672E15">
        <w:rPr>
          <w:sz w:val="24"/>
          <w:szCs w:val="24"/>
          <w:lang w:eastAsia="zh-Hans"/>
        </w:rPr>
        <w:t>Flash</w:t>
      </w:r>
      <w:r w:rsidRPr="00672E15">
        <w:rPr>
          <w:sz w:val="24"/>
          <w:szCs w:val="24"/>
          <w:lang w:eastAsia="zh-Hans"/>
        </w:rPr>
        <w:t>允许程序存储器在系统可编程，亦适于常</w:t>
      </w:r>
      <w:r w:rsidRPr="00672E15">
        <w:rPr>
          <w:sz w:val="24"/>
          <w:szCs w:val="24"/>
          <w:lang w:eastAsia="zh-Hans"/>
        </w:rPr>
        <w:lastRenderedPageBreak/>
        <w:t>规编程器。在单芯片上，拥有灵巧的</w:t>
      </w:r>
      <w:r w:rsidRPr="00672E15">
        <w:rPr>
          <w:sz w:val="24"/>
          <w:szCs w:val="24"/>
          <w:lang w:eastAsia="zh-Hans"/>
        </w:rPr>
        <w:t xml:space="preserve">8 </w:t>
      </w:r>
      <w:r w:rsidRPr="00672E15">
        <w:rPr>
          <w:sz w:val="24"/>
          <w:szCs w:val="24"/>
          <w:lang w:eastAsia="zh-Hans"/>
        </w:rPr>
        <w:t>位</w:t>
      </w:r>
      <w:r w:rsidRPr="00672E15">
        <w:rPr>
          <w:sz w:val="24"/>
          <w:szCs w:val="24"/>
          <w:lang w:eastAsia="zh-Hans"/>
        </w:rPr>
        <w:t xml:space="preserve">CPU </w:t>
      </w:r>
      <w:r w:rsidRPr="00672E15">
        <w:rPr>
          <w:sz w:val="24"/>
          <w:szCs w:val="24"/>
          <w:lang w:eastAsia="zh-Hans"/>
        </w:rPr>
        <w:t>和在系统可编程</w:t>
      </w:r>
      <w:r w:rsidRPr="00672E15">
        <w:rPr>
          <w:sz w:val="24"/>
          <w:szCs w:val="24"/>
          <w:lang w:eastAsia="zh-Hans"/>
        </w:rPr>
        <w:t>Flash</w:t>
      </w:r>
      <w:r w:rsidRPr="00672E15">
        <w:rPr>
          <w:sz w:val="24"/>
          <w:szCs w:val="24"/>
          <w:lang w:eastAsia="zh-Hans"/>
        </w:rPr>
        <w:t>，使得</w:t>
      </w:r>
      <w:r w:rsidRPr="00672E15">
        <w:rPr>
          <w:sz w:val="24"/>
          <w:szCs w:val="24"/>
          <w:lang w:eastAsia="zh-Hans"/>
        </w:rPr>
        <w:t>AT89S52</w:t>
      </w:r>
      <w:r w:rsidRPr="00672E15">
        <w:rPr>
          <w:sz w:val="24"/>
          <w:szCs w:val="24"/>
          <w:lang w:eastAsia="zh-Hans"/>
        </w:rPr>
        <w:t>为众多嵌入式控制应用系统提供高灵活、超有效的解决方</w:t>
      </w:r>
      <w:r w:rsidRPr="00672E15">
        <w:rPr>
          <w:sz w:val="24"/>
          <w:szCs w:val="24"/>
          <w:lang w:eastAsia="zh-Hans"/>
        </w:rPr>
        <w:t>AT89S52</w:t>
      </w:r>
      <w:r w:rsidRPr="00672E15">
        <w:rPr>
          <w:sz w:val="24"/>
          <w:szCs w:val="24"/>
          <w:lang w:eastAsia="zh-Hans"/>
        </w:rPr>
        <w:t>具有以下标准功能：</w:t>
      </w:r>
      <w:r w:rsidRPr="00672E15">
        <w:rPr>
          <w:sz w:val="24"/>
          <w:szCs w:val="24"/>
          <w:lang w:eastAsia="zh-Hans"/>
        </w:rPr>
        <w:t xml:space="preserve"> 8k</w:t>
      </w:r>
      <w:r w:rsidRPr="00672E15">
        <w:rPr>
          <w:sz w:val="24"/>
          <w:szCs w:val="24"/>
          <w:lang w:eastAsia="zh-Hans"/>
        </w:rPr>
        <w:t>字节</w:t>
      </w:r>
      <w:r w:rsidRPr="00672E15">
        <w:rPr>
          <w:sz w:val="24"/>
          <w:szCs w:val="24"/>
          <w:lang w:eastAsia="zh-Hans"/>
        </w:rPr>
        <w:t>Flash</w:t>
      </w:r>
      <w:r w:rsidRPr="00672E15">
        <w:rPr>
          <w:sz w:val="24"/>
          <w:szCs w:val="24"/>
          <w:lang w:eastAsia="zh-Hans"/>
        </w:rPr>
        <w:t>，</w:t>
      </w:r>
      <w:r w:rsidRPr="00672E15">
        <w:rPr>
          <w:sz w:val="24"/>
          <w:szCs w:val="24"/>
          <w:lang w:eastAsia="zh-Hans"/>
        </w:rPr>
        <w:t>256</w:t>
      </w:r>
      <w:r w:rsidRPr="00672E15">
        <w:rPr>
          <w:sz w:val="24"/>
          <w:szCs w:val="24"/>
          <w:lang w:eastAsia="zh-Hans"/>
        </w:rPr>
        <w:t>字节</w:t>
      </w:r>
      <w:r w:rsidRPr="00672E15">
        <w:rPr>
          <w:sz w:val="24"/>
          <w:szCs w:val="24"/>
          <w:lang w:eastAsia="zh-Hans"/>
        </w:rPr>
        <w:t>RAM</w:t>
      </w:r>
      <w:r w:rsidRPr="00672E15">
        <w:rPr>
          <w:sz w:val="24"/>
          <w:szCs w:val="24"/>
          <w:lang w:eastAsia="zh-Hans"/>
        </w:rPr>
        <w:t>，</w:t>
      </w:r>
      <w:r w:rsidRPr="00672E15">
        <w:rPr>
          <w:sz w:val="24"/>
          <w:szCs w:val="24"/>
          <w:lang w:eastAsia="zh-Hans"/>
        </w:rPr>
        <w:t xml:space="preserve">32 </w:t>
      </w:r>
      <w:r w:rsidRPr="00672E15">
        <w:rPr>
          <w:sz w:val="24"/>
          <w:szCs w:val="24"/>
          <w:lang w:eastAsia="zh-Hans"/>
        </w:rPr>
        <w:t>位</w:t>
      </w:r>
      <w:r w:rsidRPr="00672E15">
        <w:rPr>
          <w:sz w:val="24"/>
          <w:szCs w:val="24"/>
          <w:lang w:eastAsia="zh-Hans"/>
        </w:rPr>
        <w:t xml:space="preserve">I/O </w:t>
      </w:r>
      <w:r w:rsidRPr="00672E15">
        <w:rPr>
          <w:sz w:val="24"/>
          <w:szCs w:val="24"/>
          <w:lang w:eastAsia="zh-Hans"/>
        </w:rPr>
        <w:t>线，看门狗定时器，</w:t>
      </w:r>
      <w:r w:rsidRPr="00672E15">
        <w:rPr>
          <w:sz w:val="24"/>
          <w:szCs w:val="24"/>
          <w:lang w:eastAsia="zh-Hans"/>
        </w:rPr>
        <w:t xml:space="preserve">2 </w:t>
      </w:r>
      <w:r w:rsidRPr="00672E15">
        <w:rPr>
          <w:sz w:val="24"/>
          <w:szCs w:val="24"/>
          <w:lang w:eastAsia="zh-Hans"/>
        </w:rPr>
        <w:t>个数据指针，三个</w:t>
      </w:r>
      <w:r w:rsidRPr="00672E15">
        <w:rPr>
          <w:sz w:val="24"/>
          <w:szCs w:val="24"/>
          <w:lang w:eastAsia="zh-Hans"/>
        </w:rPr>
        <w:t xml:space="preserve">16 </w:t>
      </w:r>
      <w:r w:rsidRPr="00672E15">
        <w:rPr>
          <w:sz w:val="24"/>
          <w:szCs w:val="24"/>
          <w:lang w:eastAsia="zh-Hans"/>
        </w:rPr>
        <w:t>位定时器</w:t>
      </w:r>
      <w:r w:rsidRPr="00672E15">
        <w:rPr>
          <w:sz w:val="24"/>
          <w:szCs w:val="24"/>
          <w:lang w:eastAsia="zh-Hans"/>
        </w:rPr>
        <w:t>/</w:t>
      </w:r>
      <w:r w:rsidRPr="00672E15">
        <w:rPr>
          <w:sz w:val="24"/>
          <w:szCs w:val="24"/>
          <w:lang w:eastAsia="zh-Hans"/>
        </w:rPr>
        <w:t>计数器，一个</w:t>
      </w:r>
      <w:r w:rsidRPr="00672E15">
        <w:rPr>
          <w:sz w:val="24"/>
          <w:szCs w:val="24"/>
          <w:lang w:eastAsia="zh-Hans"/>
        </w:rPr>
        <w:t>6</w:t>
      </w:r>
      <w:r w:rsidRPr="00672E15">
        <w:rPr>
          <w:sz w:val="24"/>
          <w:szCs w:val="24"/>
          <w:lang w:eastAsia="zh-Hans"/>
        </w:rPr>
        <w:t>向量</w:t>
      </w:r>
      <w:r w:rsidRPr="00672E15">
        <w:rPr>
          <w:sz w:val="24"/>
          <w:szCs w:val="24"/>
          <w:lang w:eastAsia="zh-Hans"/>
        </w:rPr>
        <w:t>2</w:t>
      </w:r>
      <w:r w:rsidRPr="00672E15">
        <w:rPr>
          <w:sz w:val="24"/>
          <w:szCs w:val="24"/>
          <w:lang w:eastAsia="zh-Hans"/>
        </w:rPr>
        <w:t>级中断结构，全双工串行口，片内晶振及时钟电路。另外，</w:t>
      </w:r>
      <w:r w:rsidRPr="00672E15">
        <w:rPr>
          <w:sz w:val="24"/>
          <w:szCs w:val="24"/>
          <w:lang w:eastAsia="zh-Hans"/>
        </w:rPr>
        <w:t xml:space="preserve">AT89S52 </w:t>
      </w:r>
      <w:r w:rsidRPr="00672E15">
        <w:rPr>
          <w:sz w:val="24"/>
          <w:szCs w:val="24"/>
          <w:lang w:eastAsia="zh-Hans"/>
        </w:rPr>
        <w:t>可降至</w:t>
      </w:r>
      <w:r w:rsidRPr="00672E15">
        <w:rPr>
          <w:sz w:val="24"/>
          <w:szCs w:val="24"/>
          <w:lang w:eastAsia="zh-Hans"/>
        </w:rPr>
        <w:t xml:space="preserve">0Hz </w:t>
      </w:r>
      <w:r w:rsidRPr="00672E15">
        <w:rPr>
          <w:sz w:val="24"/>
          <w:szCs w:val="24"/>
          <w:lang w:eastAsia="zh-Hans"/>
        </w:rPr>
        <w:t>静态逻辑操作，支持</w:t>
      </w:r>
      <w:r w:rsidRPr="00672E15">
        <w:rPr>
          <w:sz w:val="24"/>
          <w:szCs w:val="24"/>
          <w:lang w:eastAsia="zh-Hans"/>
        </w:rPr>
        <w:t>2</w:t>
      </w:r>
      <w:r w:rsidRPr="00672E15">
        <w:rPr>
          <w:sz w:val="24"/>
          <w:szCs w:val="24"/>
          <w:lang w:eastAsia="zh-Hans"/>
        </w:rPr>
        <w:t>种软件可选择节电模式。空闲模式下，</w:t>
      </w:r>
      <w:r w:rsidRPr="00672E15">
        <w:rPr>
          <w:sz w:val="24"/>
          <w:szCs w:val="24"/>
          <w:lang w:eastAsia="zh-Hans"/>
        </w:rPr>
        <w:t>CPU</w:t>
      </w:r>
      <w:r w:rsidRPr="00672E15">
        <w:rPr>
          <w:sz w:val="24"/>
          <w:szCs w:val="24"/>
          <w:lang w:eastAsia="zh-Hans"/>
        </w:rPr>
        <w:t>停止工作，允许</w:t>
      </w:r>
      <w:r w:rsidRPr="00672E15">
        <w:rPr>
          <w:sz w:val="24"/>
          <w:szCs w:val="24"/>
          <w:lang w:eastAsia="zh-Hans"/>
        </w:rPr>
        <w:t>RAM</w:t>
      </w:r>
      <w:r w:rsidRPr="00672E15">
        <w:rPr>
          <w:sz w:val="24"/>
          <w:szCs w:val="24"/>
          <w:lang w:eastAsia="zh-Hans"/>
        </w:rPr>
        <w:t>、定时器</w:t>
      </w:r>
      <w:r w:rsidRPr="00672E15">
        <w:rPr>
          <w:sz w:val="24"/>
          <w:szCs w:val="24"/>
          <w:lang w:eastAsia="zh-Hans"/>
        </w:rPr>
        <w:t>/</w:t>
      </w:r>
      <w:r w:rsidRPr="00672E15">
        <w:rPr>
          <w:sz w:val="24"/>
          <w:szCs w:val="24"/>
          <w:lang w:eastAsia="zh-Hans"/>
        </w:rPr>
        <w:t>计数器、串口、中断继续工作。掉电保护方式下，</w:t>
      </w:r>
      <w:r w:rsidRPr="00672E15">
        <w:rPr>
          <w:sz w:val="24"/>
          <w:szCs w:val="24"/>
          <w:lang w:eastAsia="zh-Hans"/>
        </w:rPr>
        <w:t>RAM</w:t>
      </w:r>
      <w:r w:rsidRPr="00672E15">
        <w:rPr>
          <w:sz w:val="24"/>
          <w:szCs w:val="24"/>
          <w:lang w:eastAsia="zh-Hans"/>
        </w:rPr>
        <w:t>内容被保存，振荡器被冻结，单片机一切工作停止，直到下一个中断或硬件复位为止。</w:t>
      </w:r>
      <w:r w:rsidRPr="00672E15">
        <w:rPr>
          <w:sz w:val="24"/>
          <w:szCs w:val="24"/>
          <w:lang w:eastAsia="zh-Hans"/>
        </w:rPr>
        <w:t xml:space="preserve">R8 </w:t>
      </w:r>
      <w:r w:rsidRPr="00672E15">
        <w:rPr>
          <w:sz w:val="24"/>
          <w:szCs w:val="24"/>
          <w:lang w:eastAsia="zh-Hans"/>
        </w:rPr>
        <w:t>位微控制器</w:t>
      </w:r>
      <w:r w:rsidRPr="00672E15">
        <w:rPr>
          <w:sz w:val="24"/>
          <w:szCs w:val="24"/>
          <w:lang w:eastAsia="zh-Hans"/>
        </w:rPr>
        <w:t xml:space="preserve">8K </w:t>
      </w:r>
      <w:r w:rsidRPr="00672E15">
        <w:rPr>
          <w:sz w:val="24"/>
          <w:szCs w:val="24"/>
          <w:lang w:eastAsia="zh-Hans"/>
        </w:rPr>
        <w:t>字节在系统可编程</w:t>
      </w:r>
      <w:r w:rsidRPr="00672E15">
        <w:rPr>
          <w:rFonts w:hint="eastAsia"/>
          <w:sz w:val="24"/>
          <w:szCs w:val="24"/>
        </w:rPr>
        <w:t>，其管脚功能图如下所示。</w:t>
      </w:r>
    </w:p>
    <w:p w:rsidR="00672E15" w:rsidRDefault="00672E15" w:rsidP="00672E15">
      <w:pPr>
        <w:jc w:val="center"/>
        <w:rPr>
          <w:rFonts w:eastAsia="宋体"/>
        </w:rPr>
      </w:pPr>
      <w:r>
        <w:rPr>
          <w:rFonts w:eastAsia="宋体" w:hint="eastAsia"/>
          <w:noProof/>
        </w:rPr>
        <w:drawing>
          <wp:inline distT="0" distB="0" distL="0" distR="0" wp14:anchorId="2117F579" wp14:editId="2F30E0A0">
            <wp:extent cx="1527175" cy="3015615"/>
            <wp:effectExtent l="0" t="0" r="0" b="0"/>
            <wp:docPr id="3" name="图片 3" descr="QQ截图2013011500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Q截图201301150020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7175" cy="3015615"/>
                    </a:xfrm>
                    <a:prstGeom prst="rect">
                      <a:avLst/>
                    </a:prstGeom>
                    <a:noFill/>
                    <a:ln>
                      <a:noFill/>
                    </a:ln>
                  </pic:spPr>
                </pic:pic>
              </a:graphicData>
            </a:graphic>
          </wp:inline>
        </w:drawing>
      </w:r>
    </w:p>
    <w:p w:rsidR="00672E15" w:rsidRDefault="00672E15" w:rsidP="00672E15">
      <w:pPr>
        <w:spacing w:beforeLines="50" w:before="156" w:afterLines="50" w:after="156"/>
        <w:jc w:val="center"/>
        <w:rPr>
          <w:rFonts w:eastAsia="宋体"/>
        </w:rPr>
      </w:pPr>
      <w:r>
        <w:rPr>
          <w:rFonts w:ascii="宋体" w:eastAsia="宋体" w:hAnsi="宋体" w:hint="eastAsia"/>
          <w:szCs w:val="21"/>
        </w:rPr>
        <w:t>图2.2 STC89S52的管脚图</w:t>
      </w:r>
    </w:p>
    <w:p w:rsidR="00672E15" w:rsidRPr="00672E15" w:rsidRDefault="00672E15" w:rsidP="00672E15">
      <w:pPr>
        <w:ind w:firstLine="480"/>
        <w:rPr>
          <w:sz w:val="24"/>
          <w:szCs w:val="24"/>
        </w:rPr>
      </w:pPr>
      <w:r w:rsidRPr="00672E15">
        <w:rPr>
          <w:rFonts w:hint="eastAsia"/>
          <w:sz w:val="24"/>
          <w:szCs w:val="24"/>
        </w:rPr>
        <w:t>1</w:t>
      </w:r>
      <w:r w:rsidRPr="00672E15">
        <w:rPr>
          <w:rFonts w:hint="eastAsia"/>
          <w:sz w:val="24"/>
          <w:szCs w:val="24"/>
        </w:rPr>
        <w:t>、功能管脚描述</w:t>
      </w:r>
    </w:p>
    <w:p w:rsidR="00672E15" w:rsidRPr="00672E15" w:rsidRDefault="00672E15" w:rsidP="00672E15">
      <w:pPr>
        <w:ind w:firstLine="480"/>
        <w:rPr>
          <w:sz w:val="24"/>
          <w:szCs w:val="24"/>
        </w:rPr>
      </w:pPr>
      <w:r w:rsidRPr="00672E15">
        <w:rPr>
          <w:sz w:val="24"/>
          <w:szCs w:val="24"/>
          <w:lang w:eastAsia="zh-Hans"/>
        </w:rPr>
        <w:t xml:space="preserve">VCC : </w:t>
      </w:r>
      <w:r w:rsidRPr="00672E15">
        <w:rPr>
          <w:sz w:val="24"/>
          <w:szCs w:val="24"/>
          <w:lang w:eastAsia="zh-Hans"/>
        </w:rPr>
        <w:t>电源</w:t>
      </w:r>
    </w:p>
    <w:p w:rsidR="00672E15" w:rsidRPr="00672E15" w:rsidRDefault="00672E15" w:rsidP="00672E15">
      <w:pPr>
        <w:ind w:firstLine="480"/>
        <w:rPr>
          <w:sz w:val="24"/>
          <w:szCs w:val="24"/>
        </w:rPr>
      </w:pPr>
      <w:r w:rsidRPr="00672E15">
        <w:rPr>
          <w:sz w:val="24"/>
          <w:szCs w:val="24"/>
          <w:lang w:eastAsia="zh-Hans"/>
        </w:rPr>
        <w:t xml:space="preserve">GND: </w:t>
      </w:r>
      <w:r w:rsidRPr="00672E15">
        <w:rPr>
          <w:sz w:val="24"/>
          <w:szCs w:val="24"/>
          <w:lang w:eastAsia="zh-Hans"/>
        </w:rPr>
        <w:t>地</w:t>
      </w:r>
    </w:p>
    <w:p w:rsidR="00672E15" w:rsidRPr="00672E15" w:rsidRDefault="00672E15" w:rsidP="00672E15">
      <w:pPr>
        <w:ind w:firstLine="480"/>
        <w:rPr>
          <w:sz w:val="24"/>
          <w:szCs w:val="24"/>
        </w:rPr>
      </w:pPr>
      <w:r w:rsidRPr="00672E15">
        <w:rPr>
          <w:sz w:val="24"/>
          <w:szCs w:val="24"/>
          <w:lang w:eastAsia="zh-Hans"/>
        </w:rPr>
        <w:t xml:space="preserve">P0 </w:t>
      </w:r>
      <w:r w:rsidRPr="00672E15">
        <w:rPr>
          <w:sz w:val="24"/>
          <w:szCs w:val="24"/>
          <w:lang w:eastAsia="zh-Hans"/>
        </w:rPr>
        <w:t>口：</w:t>
      </w:r>
      <w:r w:rsidRPr="00672E15">
        <w:rPr>
          <w:sz w:val="24"/>
          <w:szCs w:val="24"/>
          <w:lang w:eastAsia="zh-Hans"/>
        </w:rPr>
        <w:t>P0</w:t>
      </w:r>
      <w:r w:rsidRPr="00672E15">
        <w:rPr>
          <w:sz w:val="24"/>
          <w:szCs w:val="24"/>
          <w:lang w:eastAsia="zh-Hans"/>
        </w:rPr>
        <w:t>口是一个</w:t>
      </w:r>
      <w:r w:rsidRPr="00672E15">
        <w:rPr>
          <w:sz w:val="24"/>
          <w:szCs w:val="24"/>
          <w:lang w:eastAsia="zh-Hans"/>
        </w:rPr>
        <w:t>8</w:t>
      </w:r>
      <w:r w:rsidRPr="00672E15">
        <w:rPr>
          <w:sz w:val="24"/>
          <w:szCs w:val="24"/>
          <w:lang w:eastAsia="zh-Hans"/>
        </w:rPr>
        <w:t>位漏极开路的双向</w:t>
      </w:r>
      <w:r w:rsidRPr="00672E15">
        <w:rPr>
          <w:sz w:val="24"/>
          <w:szCs w:val="24"/>
          <w:lang w:eastAsia="zh-Hans"/>
        </w:rPr>
        <w:t>I/O</w:t>
      </w:r>
      <w:r w:rsidRPr="00672E15">
        <w:rPr>
          <w:sz w:val="24"/>
          <w:szCs w:val="24"/>
          <w:lang w:eastAsia="zh-Hans"/>
        </w:rPr>
        <w:t>口。作为输出口，每位能驱动</w:t>
      </w:r>
      <w:r w:rsidRPr="00672E15">
        <w:rPr>
          <w:sz w:val="24"/>
          <w:szCs w:val="24"/>
          <w:lang w:eastAsia="zh-Hans"/>
        </w:rPr>
        <w:t>8</w:t>
      </w:r>
      <w:r w:rsidRPr="00672E15">
        <w:rPr>
          <w:sz w:val="24"/>
          <w:szCs w:val="24"/>
          <w:lang w:eastAsia="zh-Hans"/>
        </w:rPr>
        <w:t>个</w:t>
      </w:r>
      <w:r w:rsidRPr="00672E15">
        <w:rPr>
          <w:sz w:val="24"/>
          <w:szCs w:val="24"/>
          <w:lang w:eastAsia="zh-Hans"/>
        </w:rPr>
        <w:t>TTL</w:t>
      </w:r>
      <w:r w:rsidRPr="00672E15">
        <w:rPr>
          <w:sz w:val="24"/>
          <w:szCs w:val="24"/>
          <w:lang w:eastAsia="zh-Hans"/>
        </w:rPr>
        <w:t>逻辑电平。对</w:t>
      </w:r>
      <w:r w:rsidRPr="00672E15">
        <w:rPr>
          <w:sz w:val="24"/>
          <w:szCs w:val="24"/>
          <w:lang w:eastAsia="zh-Hans"/>
        </w:rPr>
        <w:t>P0</w:t>
      </w:r>
      <w:r w:rsidRPr="00672E15">
        <w:rPr>
          <w:sz w:val="24"/>
          <w:szCs w:val="24"/>
          <w:lang w:eastAsia="zh-Hans"/>
        </w:rPr>
        <w:t>端口写</w:t>
      </w:r>
      <w:r w:rsidRPr="00672E15">
        <w:rPr>
          <w:sz w:val="24"/>
          <w:szCs w:val="24"/>
          <w:lang w:eastAsia="zh-Hans"/>
        </w:rPr>
        <w:t>“1”</w:t>
      </w:r>
      <w:r w:rsidRPr="00672E15">
        <w:rPr>
          <w:sz w:val="24"/>
          <w:szCs w:val="24"/>
          <w:lang w:eastAsia="zh-Hans"/>
        </w:rPr>
        <w:t>时，引脚用作高阻抗输入。当访问外部程和数据存储器时，</w:t>
      </w:r>
      <w:r w:rsidRPr="00672E15">
        <w:rPr>
          <w:sz w:val="24"/>
          <w:szCs w:val="24"/>
          <w:lang w:eastAsia="zh-Hans"/>
        </w:rPr>
        <w:t>P0</w:t>
      </w:r>
      <w:r w:rsidRPr="00672E15">
        <w:rPr>
          <w:sz w:val="24"/>
          <w:szCs w:val="24"/>
          <w:lang w:eastAsia="zh-Hans"/>
        </w:rPr>
        <w:t>口也被作为低</w:t>
      </w:r>
      <w:r w:rsidRPr="00672E15">
        <w:rPr>
          <w:sz w:val="24"/>
          <w:szCs w:val="24"/>
          <w:lang w:eastAsia="zh-Hans"/>
        </w:rPr>
        <w:t>8</w:t>
      </w:r>
      <w:r w:rsidRPr="00672E15">
        <w:rPr>
          <w:sz w:val="24"/>
          <w:szCs w:val="24"/>
          <w:lang w:eastAsia="zh-Hans"/>
        </w:rPr>
        <w:t>位地址在这种模式下，</w:t>
      </w:r>
      <w:r w:rsidRPr="00672E15">
        <w:rPr>
          <w:sz w:val="24"/>
          <w:szCs w:val="24"/>
          <w:lang w:eastAsia="zh-Hans"/>
        </w:rPr>
        <w:t>P0</w:t>
      </w:r>
      <w:r w:rsidRPr="00672E15">
        <w:rPr>
          <w:sz w:val="24"/>
          <w:szCs w:val="24"/>
          <w:lang w:eastAsia="zh-Hans"/>
        </w:rPr>
        <w:t>具有内部上拉电阻。在</w:t>
      </w:r>
      <w:r w:rsidRPr="00672E15">
        <w:rPr>
          <w:sz w:val="24"/>
          <w:szCs w:val="24"/>
          <w:lang w:eastAsia="zh-Hans"/>
        </w:rPr>
        <w:t>flash</w:t>
      </w:r>
      <w:r w:rsidRPr="00672E15">
        <w:rPr>
          <w:sz w:val="24"/>
          <w:szCs w:val="24"/>
          <w:lang w:eastAsia="zh-Hans"/>
        </w:rPr>
        <w:t>编程时，</w:t>
      </w:r>
      <w:r w:rsidRPr="00672E15">
        <w:rPr>
          <w:sz w:val="24"/>
          <w:szCs w:val="24"/>
          <w:lang w:eastAsia="zh-Hans"/>
        </w:rPr>
        <w:t>P0</w:t>
      </w:r>
      <w:r w:rsidRPr="00672E15">
        <w:rPr>
          <w:sz w:val="24"/>
          <w:szCs w:val="24"/>
          <w:lang w:eastAsia="zh-Hans"/>
        </w:rPr>
        <w:t>口也用接收指令字节；在程序校验时，输出指令字节。程序校验时，需要外部上拉电阻。</w:t>
      </w:r>
    </w:p>
    <w:p w:rsidR="00672E15" w:rsidRPr="00672E15" w:rsidRDefault="00672E15" w:rsidP="00672E15">
      <w:pPr>
        <w:ind w:firstLine="480"/>
        <w:rPr>
          <w:sz w:val="24"/>
          <w:szCs w:val="24"/>
        </w:rPr>
      </w:pPr>
      <w:r w:rsidRPr="00672E15">
        <w:rPr>
          <w:sz w:val="24"/>
          <w:szCs w:val="24"/>
          <w:lang w:eastAsia="zh-Hans"/>
        </w:rPr>
        <w:t xml:space="preserve">P1 </w:t>
      </w:r>
      <w:r w:rsidRPr="00672E15">
        <w:rPr>
          <w:sz w:val="24"/>
          <w:szCs w:val="24"/>
          <w:lang w:eastAsia="zh-Hans"/>
        </w:rPr>
        <w:t>口：</w:t>
      </w:r>
      <w:r w:rsidRPr="00672E15">
        <w:rPr>
          <w:sz w:val="24"/>
          <w:szCs w:val="24"/>
          <w:lang w:eastAsia="zh-Hans"/>
        </w:rPr>
        <w:t xml:space="preserve">P1 </w:t>
      </w:r>
      <w:r w:rsidRPr="00672E15">
        <w:rPr>
          <w:sz w:val="24"/>
          <w:szCs w:val="24"/>
          <w:lang w:eastAsia="zh-Hans"/>
        </w:rPr>
        <w:t>口是一个具有内部上拉电阻的</w:t>
      </w:r>
      <w:r w:rsidRPr="00672E15">
        <w:rPr>
          <w:sz w:val="24"/>
          <w:szCs w:val="24"/>
          <w:lang w:eastAsia="zh-Hans"/>
        </w:rPr>
        <w:t xml:space="preserve">8 </w:t>
      </w:r>
      <w:r w:rsidRPr="00672E15">
        <w:rPr>
          <w:sz w:val="24"/>
          <w:szCs w:val="24"/>
          <w:lang w:eastAsia="zh-Hans"/>
        </w:rPr>
        <w:t>位双向</w:t>
      </w:r>
      <w:r w:rsidRPr="00672E15">
        <w:rPr>
          <w:sz w:val="24"/>
          <w:szCs w:val="24"/>
          <w:lang w:eastAsia="zh-Hans"/>
        </w:rPr>
        <w:t xml:space="preserve">I/O </w:t>
      </w:r>
      <w:r w:rsidRPr="00672E15">
        <w:rPr>
          <w:sz w:val="24"/>
          <w:szCs w:val="24"/>
          <w:lang w:eastAsia="zh-Hans"/>
        </w:rPr>
        <w:t>口，</w:t>
      </w:r>
      <w:r w:rsidRPr="00672E15">
        <w:rPr>
          <w:sz w:val="24"/>
          <w:szCs w:val="24"/>
          <w:lang w:eastAsia="zh-Hans"/>
        </w:rPr>
        <w:t xml:space="preserve">p1 </w:t>
      </w:r>
      <w:r w:rsidRPr="00672E15">
        <w:rPr>
          <w:sz w:val="24"/>
          <w:szCs w:val="24"/>
          <w:lang w:eastAsia="zh-Hans"/>
        </w:rPr>
        <w:t>输出缓冲器能驱动</w:t>
      </w:r>
      <w:r w:rsidRPr="00672E15">
        <w:rPr>
          <w:sz w:val="24"/>
          <w:szCs w:val="24"/>
          <w:lang w:eastAsia="zh-Hans"/>
        </w:rPr>
        <w:t xml:space="preserve">4 </w:t>
      </w:r>
      <w:r w:rsidRPr="00672E15">
        <w:rPr>
          <w:sz w:val="24"/>
          <w:szCs w:val="24"/>
          <w:lang w:eastAsia="zh-Hans"/>
        </w:rPr>
        <w:t>个</w:t>
      </w:r>
      <w:r w:rsidRPr="00672E15">
        <w:rPr>
          <w:sz w:val="24"/>
          <w:szCs w:val="24"/>
          <w:lang w:eastAsia="zh-Hans"/>
        </w:rPr>
        <w:t xml:space="preserve">TTL </w:t>
      </w:r>
      <w:r w:rsidRPr="00672E15">
        <w:rPr>
          <w:sz w:val="24"/>
          <w:szCs w:val="24"/>
          <w:lang w:eastAsia="zh-Hans"/>
        </w:rPr>
        <w:t>逻辑电平。对</w:t>
      </w:r>
      <w:r w:rsidRPr="00672E15">
        <w:rPr>
          <w:sz w:val="24"/>
          <w:szCs w:val="24"/>
          <w:lang w:eastAsia="zh-Hans"/>
        </w:rPr>
        <w:t xml:space="preserve">P1 </w:t>
      </w:r>
      <w:r w:rsidRPr="00672E15">
        <w:rPr>
          <w:sz w:val="24"/>
          <w:szCs w:val="24"/>
          <w:lang w:eastAsia="zh-Hans"/>
        </w:rPr>
        <w:t>端口写</w:t>
      </w:r>
      <w:r w:rsidRPr="00672E15">
        <w:rPr>
          <w:sz w:val="24"/>
          <w:szCs w:val="24"/>
          <w:lang w:eastAsia="zh-Hans"/>
        </w:rPr>
        <w:t>“1”</w:t>
      </w:r>
      <w:r w:rsidRPr="00672E15">
        <w:rPr>
          <w:sz w:val="24"/>
          <w:szCs w:val="24"/>
          <w:lang w:eastAsia="zh-Hans"/>
        </w:rPr>
        <w:t>时，内部上拉电阻把端口拉高，此时可以作为输入口使用。作为输入使用时，被部拉低的引脚由于内部电阻的原因，将输出电流（</w:t>
      </w:r>
      <w:r w:rsidRPr="00672E15">
        <w:rPr>
          <w:sz w:val="24"/>
          <w:szCs w:val="24"/>
          <w:lang w:eastAsia="zh-Hans"/>
        </w:rPr>
        <w:t>IIL</w:t>
      </w:r>
      <w:r w:rsidRPr="00672E15">
        <w:rPr>
          <w:sz w:val="24"/>
          <w:szCs w:val="24"/>
          <w:lang w:eastAsia="zh-Hans"/>
        </w:rPr>
        <w:t>）。此外，</w:t>
      </w:r>
      <w:r w:rsidRPr="00672E15">
        <w:rPr>
          <w:sz w:val="24"/>
          <w:szCs w:val="24"/>
          <w:lang w:eastAsia="zh-Hans"/>
        </w:rPr>
        <w:t>P1.0P1.</w:t>
      </w:r>
      <w:r w:rsidRPr="00672E15">
        <w:rPr>
          <w:sz w:val="24"/>
          <w:szCs w:val="24"/>
          <w:lang w:eastAsia="zh-Hans"/>
        </w:rPr>
        <w:t>分别作定时器</w:t>
      </w:r>
      <w:r w:rsidRPr="00672E15">
        <w:rPr>
          <w:sz w:val="24"/>
          <w:szCs w:val="24"/>
          <w:lang w:eastAsia="zh-Hans"/>
        </w:rPr>
        <w:t>/</w:t>
      </w:r>
      <w:r w:rsidRPr="00672E15">
        <w:rPr>
          <w:sz w:val="24"/>
          <w:szCs w:val="24"/>
          <w:lang w:eastAsia="zh-Hans"/>
        </w:rPr>
        <w:t>计数器</w:t>
      </w:r>
      <w:r w:rsidRPr="00672E15">
        <w:rPr>
          <w:sz w:val="24"/>
          <w:szCs w:val="24"/>
          <w:lang w:eastAsia="zh-Hans"/>
        </w:rPr>
        <w:t>2</w:t>
      </w:r>
      <w:r w:rsidRPr="00672E15">
        <w:rPr>
          <w:sz w:val="24"/>
          <w:szCs w:val="24"/>
          <w:lang w:eastAsia="zh-Hans"/>
        </w:rPr>
        <w:t>的外部计数输入（</w:t>
      </w:r>
      <w:r w:rsidRPr="00672E15">
        <w:rPr>
          <w:sz w:val="24"/>
          <w:szCs w:val="24"/>
          <w:lang w:eastAsia="zh-Hans"/>
        </w:rPr>
        <w:t>P1.0/T2</w:t>
      </w:r>
      <w:r w:rsidRPr="00672E15">
        <w:rPr>
          <w:sz w:val="24"/>
          <w:szCs w:val="24"/>
          <w:lang w:eastAsia="zh-Hans"/>
        </w:rPr>
        <w:t>）和时器</w:t>
      </w:r>
      <w:r w:rsidRPr="00672E15">
        <w:rPr>
          <w:sz w:val="24"/>
          <w:szCs w:val="24"/>
          <w:lang w:eastAsia="zh-Hans"/>
        </w:rPr>
        <w:t>/</w:t>
      </w:r>
      <w:r w:rsidRPr="00672E15">
        <w:rPr>
          <w:sz w:val="24"/>
          <w:szCs w:val="24"/>
          <w:lang w:eastAsia="zh-Hans"/>
        </w:rPr>
        <w:t>计数器的触发输入（</w:t>
      </w:r>
      <w:r w:rsidRPr="00672E15">
        <w:rPr>
          <w:sz w:val="24"/>
          <w:szCs w:val="24"/>
          <w:lang w:eastAsia="zh-Hans"/>
        </w:rPr>
        <w:t>P1.1/T2EX</w:t>
      </w:r>
      <w:r w:rsidRPr="00672E15">
        <w:rPr>
          <w:sz w:val="24"/>
          <w:szCs w:val="24"/>
          <w:lang w:eastAsia="zh-Hans"/>
        </w:rPr>
        <w:t>），具体如下表所示。在</w:t>
      </w:r>
      <w:r w:rsidRPr="00672E15">
        <w:rPr>
          <w:sz w:val="24"/>
          <w:szCs w:val="24"/>
          <w:lang w:eastAsia="zh-Hans"/>
        </w:rPr>
        <w:t>flash</w:t>
      </w:r>
      <w:r w:rsidRPr="00672E15">
        <w:rPr>
          <w:sz w:val="24"/>
          <w:szCs w:val="24"/>
          <w:lang w:eastAsia="zh-Hans"/>
        </w:rPr>
        <w:t>编程和校验时</w:t>
      </w:r>
      <w:r w:rsidRPr="00672E15">
        <w:rPr>
          <w:sz w:val="24"/>
          <w:szCs w:val="24"/>
          <w:lang w:eastAsia="zh-Hans"/>
        </w:rPr>
        <w:t>P1</w:t>
      </w:r>
      <w:r w:rsidRPr="00672E15">
        <w:rPr>
          <w:sz w:val="24"/>
          <w:szCs w:val="24"/>
          <w:lang w:eastAsia="zh-Hans"/>
        </w:rPr>
        <w:t>口接收低</w:t>
      </w:r>
      <w:r w:rsidRPr="00672E15">
        <w:rPr>
          <w:sz w:val="24"/>
          <w:szCs w:val="24"/>
          <w:lang w:eastAsia="zh-Hans"/>
        </w:rPr>
        <w:t>8</w:t>
      </w:r>
      <w:r w:rsidRPr="00672E15">
        <w:rPr>
          <w:sz w:val="24"/>
          <w:szCs w:val="24"/>
          <w:lang w:eastAsia="zh-Hans"/>
        </w:rPr>
        <w:t>位地址字节。</w:t>
      </w:r>
    </w:p>
    <w:p w:rsidR="00672E15" w:rsidRPr="00672E15" w:rsidRDefault="00672E15" w:rsidP="00672E15">
      <w:pPr>
        <w:ind w:firstLine="480"/>
        <w:rPr>
          <w:sz w:val="24"/>
          <w:szCs w:val="24"/>
        </w:rPr>
      </w:pPr>
      <w:r w:rsidRPr="00672E15">
        <w:rPr>
          <w:sz w:val="24"/>
          <w:szCs w:val="24"/>
          <w:lang w:eastAsia="zh-Hans"/>
        </w:rPr>
        <w:t>引脚号</w:t>
      </w:r>
      <w:r w:rsidRPr="00672E15">
        <w:rPr>
          <w:sz w:val="24"/>
          <w:szCs w:val="24"/>
          <w:lang w:eastAsia="zh-Hans"/>
        </w:rPr>
        <w:t xml:space="preserve"> </w:t>
      </w:r>
      <w:r w:rsidRPr="00672E15">
        <w:rPr>
          <w:sz w:val="24"/>
          <w:szCs w:val="24"/>
          <w:lang w:eastAsia="zh-Hans"/>
        </w:rPr>
        <w:t>第二功能</w:t>
      </w:r>
      <w:r w:rsidRPr="00672E15">
        <w:rPr>
          <w:sz w:val="24"/>
          <w:szCs w:val="24"/>
          <w:lang w:eastAsia="zh-Hans"/>
        </w:rPr>
        <w:br/>
        <w:t>P1.0 T2</w:t>
      </w:r>
      <w:r w:rsidRPr="00672E15">
        <w:rPr>
          <w:sz w:val="24"/>
          <w:szCs w:val="24"/>
          <w:lang w:eastAsia="zh-Hans"/>
        </w:rPr>
        <w:t>（定时器</w:t>
      </w:r>
      <w:r w:rsidRPr="00672E15">
        <w:rPr>
          <w:sz w:val="24"/>
          <w:szCs w:val="24"/>
          <w:lang w:eastAsia="zh-Hans"/>
        </w:rPr>
        <w:t>/</w:t>
      </w:r>
      <w:r w:rsidRPr="00672E15">
        <w:rPr>
          <w:sz w:val="24"/>
          <w:szCs w:val="24"/>
          <w:lang w:eastAsia="zh-Hans"/>
        </w:rPr>
        <w:t>计数器</w:t>
      </w:r>
      <w:r w:rsidRPr="00672E15">
        <w:rPr>
          <w:sz w:val="24"/>
          <w:szCs w:val="24"/>
          <w:lang w:eastAsia="zh-Hans"/>
        </w:rPr>
        <w:t>T2</w:t>
      </w:r>
      <w:r w:rsidRPr="00672E15">
        <w:rPr>
          <w:sz w:val="24"/>
          <w:szCs w:val="24"/>
          <w:lang w:eastAsia="zh-Hans"/>
        </w:rPr>
        <w:t>的外部计数输入），时钟输出</w:t>
      </w:r>
      <w:r w:rsidRPr="00672E15">
        <w:rPr>
          <w:rFonts w:hint="eastAsia"/>
          <w:sz w:val="24"/>
          <w:szCs w:val="24"/>
        </w:rPr>
        <w:t>；</w:t>
      </w:r>
      <w:r w:rsidRPr="00672E15">
        <w:rPr>
          <w:sz w:val="24"/>
          <w:szCs w:val="24"/>
          <w:lang w:eastAsia="zh-Hans"/>
        </w:rPr>
        <w:t>P1.1 T2EX</w:t>
      </w:r>
      <w:r w:rsidRPr="00672E15">
        <w:rPr>
          <w:sz w:val="24"/>
          <w:szCs w:val="24"/>
          <w:lang w:eastAsia="zh-Hans"/>
        </w:rPr>
        <w:t>（定时器</w:t>
      </w:r>
      <w:r w:rsidRPr="00672E15">
        <w:rPr>
          <w:sz w:val="24"/>
          <w:szCs w:val="24"/>
          <w:lang w:eastAsia="zh-Hans"/>
        </w:rPr>
        <w:t>/</w:t>
      </w:r>
      <w:r w:rsidRPr="00672E15">
        <w:rPr>
          <w:sz w:val="24"/>
          <w:szCs w:val="24"/>
          <w:lang w:eastAsia="zh-Hans"/>
        </w:rPr>
        <w:t>计数器</w:t>
      </w:r>
      <w:r w:rsidRPr="00672E15">
        <w:rPr>
          <w:sz w:val="24"/>
          <w:szCs w:val="24"/>
          <w:lang w:eastAsia="zh-Hans"/>
        </w:rPr>
        <w:t>T2</w:t>
      </w:r>
      <w:r w:rsidRPr="00672E15">
        <w:rPr>
          <w:sz w:val="24"/>
          <w:szCs w:val="24"/>
          <w:lang w:eastAsia="zh-Hans"/>
        </w:rPr>
        <w:t>的捕捉</w:t>
      </w:r>
      <w:r w:rsidRPr="00672E15">
        <w:rPr>
          <w:sz w:val="24"/>
          <w:szCs w:val="24"/>
          <w:lang w:eastAsia="zh-Hans"/>
        </w:rPr>
        <w:t>/</w:t>
      </w:r>
      <w:r w:rsidRPr="00672E15">
        <w:rPr>
          <w:sz w:val="24"/>
          <w:szCs w:val="24"/>
          <w:lang w:eastAsia="zh-Hans"/>
        </w:rPr>
        <w:t>重载触发信号和方向控制）</w:t>
      </w:r>
      <w:r w:rsidRPr="00672E15">
        <w:rPr>
          <w:sz w:val="24"/>
          <w:szCs w:val="24"/>
          <w:lang w:eastAsia="zh-Hans"/>
        </w:rPr>
        <w:t>P1.5 MOSI</w:t>
      </w:r>
      <w:r w:rsidRPr="00672E15">
        <w:rPr>
          <w:sz w:val="24"/>
          <w:szCs w:val="24"/>
          <w:lang w:eastAsia="zh-Hans"/>
        </w:rPr>
        <w:t>（在系统编程用）</w:t>
      </w:r>
      <w:r w:rsidRPr="00672E15">
        <w:rPr>
          <w:rFonts w:hint="eastAsia"/>
          <w:sz w:val="24"/>
          <w:szCs w:val="24"/>
        </w:rPr>
        <w:t>；</w:t>
      </w:r>
      <w:r w:rsidRPr="00672E15">
        <w:rPr>
          <w:sz w:val="24"/>
          <w:szCs w:val="24"/>
          <w:lang w:eastAsia="zh-Hans"/>
        </w:rPr>
        <w:t>P1.6 MISO</w:t>
      </w:r>
      <w:r w:rsidRPr="00672E15">
        <w:rPr>
          <w:sz w:val="24"/>
          <w:szCs w:val="24"/>
          <w:lang w:eastAsia="zh-Hans"/>
        </w:rPr>
        <w:lastRenderedPageBreak/>
        <w:t>（在系统编程用）</w:t>
      </w:r>
      <w:r w:rsidRPr="00672E15">
        <w:rPr>
          <w:rFonts w:hint="eastAsia"/>
          <w:sz w:val="24"/>
          <w:szCs w:val="24"/>
        </w:rPr>
        <w:t>；</w:t>
      </w:r>
      <w:r w:rsidRPr="00672E15">
        <w:rPr>
          <w:sz w:val="24"/>
          <w:szCs w:val="24"/>
          <w:lang w:eastAsia="zh-Hans"/>
        </w:rPr>
        <w:t>P1.7 SCK</w:t>
      </w:r>
      <w:r w:rsidRPr="00672E15">
        <w:rPr>
          <w:sz w:val="24"/>
          <w:szCs w:val="24"/>
          <w:lang w:eastAsia="zh-Hans"/>
        </w:rPr>
        <w:t>（在系统编程用）</w:t>
      </w:r>
    </w:p>
    <w:p w:rsidR="00672E15" w:rsidRPr="00672E15" w:rsidRDefault="00672E15" w:rsidP="00672E15">
      <w:pPr>
        <w:ind w:firstLine="480"/>
        <w:rPr>
          <w:sz w:val="24"/>
          <w:szCs w:val="24"/>
        </w:rPr>
      </w:pPr>
      <w:r w:rsidRPr="00672E15">
        <w:rPr>
          <w:sz w:val="24"/>
          <w:szCs w:val="24"/>
          <w:lang w:eastAsia="zh-Hans"/>
        </w:rPr>
        <w:t xml:space="preserve">P2 </w:t>
      </w:r>
      <w:r w:rsidRPr="00672E15">
        <w:rPr>
          <w:sz w:val="24"/>
          <w:szCs w:val="24"/>
          <w:lang w:eastAsia="zh-Hans"/>
        </w:rPr>
        <w:t>口：</w:t>
      </w:r>
      <w:r w:rsidRPr="00672E15">
        <w:rPr>
          <w:sz w:val="24"/>
          <w:szCs w:val="24"/>
          <w:lang w:eastAsia="zh-Hans"/>
        </w:rPr>
        <w:t xml:space="preserve">P2 </w:t>
      </w:r>
      <w:r w:rsidRPr="00672E15">
        <w:rPr>
          <w:sz w:val="24"/>
          <w:szCs w:val="24"/>
          <w:lang w:eastAsia="zh-Hans"/>
        </w:rPr>
        <w:t>口是一个具有内部上拉电阻的</w:t>
      </w:r>
      <w:r w:rsidRPr="00672E15">
        <w:rPr>
          <w:sz w:val="24"/>
          <w:szCs w:val="24"/>
          <w:lang w:eastAsia="zh-Hans"/>
        </w:rPr>
        <w:t xml:space="preserve">8 </w:t>
      </w:r>
      <w:r w:rsidRPr="00672E15">
        <w:rPr>
          <w:sz w:val="24"/>
          <w:szCs w:val="24"/>
          <w:lang w:eastAsia="zh-Hans"/>
        </w:rPr>
        <w:t>位双向</w:t>
      </w:r>
      <w:r w:rsidRPr="00672E15">
        <w:rPr>
          <w:sz w:val="24"/>
          <w:szCs w:val="24"/>
          <w:lang w:eastAsia="zh-Hans"/>
        </w:rPr>
        <w:t xml:space="preserve">I/O </w:t>
      </w:r>
      <w:r w:rsidRPr="00672E15">
        <w:rPr>
          <w:sz w:val="24"/>
          <w:szCs w:val="24"/>
          <w:lang w:eastAsia="zh-Hans"/>
        </w:rPr>
        <w:t>口，</w:t>
      </w:r>
      <w:r w:rsidRPr="00672E15">
        <w:rPr>
          <w:sz w:val="24"/>
          <w:szCs w:val="24"/>
          <w:lang w:eastAsia="zh-Hans"/>
        </w:rPr>
        <w:t xml:space="preserve">P2 </w:t>
      </w:r>
      <w:r w:rsidRPr="00672E15">
        <w:rPr>
          <w:sz w:val="24"/>
          <w:szCs w:val="24"/>
          <w:lang w:eastAsia="zh-Hans"/>
        </w:rPr>
        <w:t>输出缓冲器能驱动</w:t>
      </w:r>
      <w:r w:rsidRPr="00672E15">
        <w:rPr>
          <w:sz w:val="24"/>
          <w:szCs w:val="24"/>
          <w:lang w:eastAsia="zh-Hans"/>
        </w:rPr>
        <w:t xml:space="preserve">4 </w:t>
      </w:r>
      <w:r w:rsidRPr="00672E15">
        <w:rPr>
          <w:sz w:val="24"/>
          <w:szCs w:val="24"/>
          <w:lang w:eastAsia="zh-Hans"/>
        </w:rPr>
        <w:t>个</w:t>
      </w:r>
      <w:r w:rsidRPr="00672E15">
        <w:rPr>
          <w:sz w:val="24"/>
          <w:szCs w:val="24"/>
          <w:lang w:eastAsia="zh-Hans"/>
        </w:rPr>
        <w:t xml:space="preserve">TTL </w:t>
      </w:r>
      <w:r w:rsidRPr="00672E15">
        <w:rPr>
          <w:sz w:val="24"/>
          <w:szCs w:val="24"/>
          <w:lang w:eastAsia="zh-Hans"/>
        </w:rPr>
        <w:t>逻辑电平。对</w:t>
      </w:r>
      <w:r w:rsidRPr="00672E15">
        <w:rPr>
          <w:sz w:val="24"/>
          <w:szCs w:val="24"/>
          <w:lang w:eastAsia="zh-Hans"/>
        </w:rPr>
        <w:t xml:space="preserve">P2 </w:t>
      </w:r>
      <w:r w:rsidRPr="00672E15">
        <w:rPr>
          <w:sz w:val="24"/>
          <w:szCs w:val="24"/>
          <w:lang w:eastAsia="zh-Hans"/>
        </w:rPr>
        <w:t>端口写</w:t>
      </w:r>
      <w:r w:rsidRPr="00672E15">
        <w:rPr>
          <w:sz w:val="24"/>
          <w:szCs w:val="24"/>
          <w:lang w:eastAsia="zh-Hans"/>
        </w:rPr>
        <w:t>“1”</w:t>
      </w:r>
      <w:r w:rsidRPr="00672E15">
        <w:rPr>
          <w:sz w:val="24"/>
          <w:szCs w:val="24"/>
          <w:lang w:eastAsia="zh-Hans"/>
        </w:rPr>
        <w:t>时，内部上拉电阻把端口拉高，此时可以作为输入口使用。作为输入使用时，被部拉低的引脚由于内部电阻的原因，将输出电流（</w:t>
      </w:r>
      <w:r w:rsidRPr="00672E15">
        <w:rPr>
          <w:sz w:val="24"/>
          <w:szCs w:val="24"/>
          <w:lang w:eastAsia="zh-Hans"/>
        </w:rPr>
        <w:t>IIL</w:t>
      </w:r>
      <w:r w:rsidRPr="00672E15">
        <w:rPr>
          <w:sz w:val="24"/>
          <w:szCs w:val="24"/>
          <w:lang w:eastAsia="zh-Hans"/>
        </w:rPr>
        <w:t>）。在访问外部程序存储器或用</w:t>
      </w:r>
      <w:r w:rsidRPr="00672E15">
        <w:rPr>
          <w:sz w:val="24"/>
          <w:szCs w:val="24"/>
          <w:lang w:eastAsia="zh-Hans"/>
        </w:rPr>
        <w:t>16</w:t>
      </w:r>
      <w:r w:rsidRPr="00672E15">
        <w:rPr>
          <w:sz w:val="24"/>
          <w:szCs w:val="24"/>
          <w:lang w:eastAsia="zh-Hans"/>
        </w:rPr>
        <w:t>位地址读取外部数据存储器（例如执行</w:t>
      </w:r>
      <w:r w:rsidRPr="00672E15">
        <w:rPr>
          <w:sz w:val="24"/>
          <w:szCs w:val="24"/>
          <w:lang w:eastAsia="zh-Hans"/>
        </w:rPr>
        <w:t>MOVX @DPTR</w:t>
      </w:r>
      <w:r w:rsidRPr="00672E15">
        <w:rPr>
          <w:sz w:val="24"/>
          <w:szCs w:val="24"/>
          <w:lang w:eastAsia="zh-Hans"/>
        </w:rPr>
        <w:t>）时，</w:t>
      </w:r>
      <w:r w:rsidRPr="00672E15">
        <w:rPr>
          <w:sz w:val="24"/>
          <w:szCs w:val="24"/>
          <w:lang w:eastAsia="zh-Hans"/>
        </w:rPr>
        <w:t xml:space="preserve">P2 </w:t>
      </w:r>
      <w:r w:rsidRPr="00672E15">
        <w:rPr>
          <w:sz w:val="24"/>
          <w:szCs w:val="24"/>
          <w:lang w:eastAsia="zh-Hans"/>
        </w:rPr>
        <w:t>口送出高八位地址。在这种应用中，</w:t>
      </w:r>
      <w:r w:rsidRPr="00672E15">
        <w:rPr>
          <w:sz w:val="24"/>
          <w:szCs w:val="24"/>
          <w:lang w:eastAsia="zh-Hans"/>
        </w:rPr>
        <w:t xml:space="preserve">P2 </w:t>
      </w:r>
      <w:r w:rsidRPr="00672E15">
        <w:rPr>
          <w:sz w:val="24"/>
          <w:szCs w:val="24"/>
          <w:lang w:eastAsia="zh-Hans"/>
        </w:rPr>
        <w:t>口很强的内部上拉发送</w:t>
      </w:r>
      <w:r w:rsidRPr="00672E15">
        <w:rPr>
          <w:sz w:val="24"/>
          <w:szCs w:val="24"/>
          <w:lang w:eastAsia="zh-Hans"/>
        </w:rPr>
        <w:t>1</w:t>
      </w:r>
      <w:r w:rsidRPr="00672E15">
        <w:rPr>
          <w:sz w:val="24"/>
          <w:szCs w:val="24"/>
          <w:lang w:eastAsia="zh-Hans"/>
        </w:rPr>
        <w:t>。在使用</w:t>
      </w:r>
      <w:r w:rsidRPr="00672E15">
        <w:rPr>
          <w:sz w:val="24"/>
          <w:szCs w:val="24"/>
          <w:lang w:eastAsia="zh-Hans"/>
        </w:rPr>
        <w:t>8</w:t>
      </w:r>
      <w:r w:rsidRPr="00672E15">
        <w:rPr>
          <w:sz w:val="24"/>
          <w:szCs w:val="24"/>
          <w:lang w:eastAsia="zh-Hans"/>
        </w:rPr>
        <w:t>位地址（如</w:t>
      </w:r>
      <w:r w:rsidRPr="00672E15">
        <w:rPr>
          <w:sz w:val="24"/>
          <w:szCs w:val="24"/>
          <w:lang w:eastAsia="zh-Hans"/>
        </w:rPr>
        <w:t>MOVX @RI</w:t>
      </w:r>
      <w:r w:rsidRPr="00672E15">
        <w:rPr>
          <w:sz w:val="24"/>
          <w:szCs w:val="24"/>
          <w:lang w:eastAsia="zh-Hans"/>
        </w:rPr>
        <w:t>）访问外部据存储器时，</w:t>
      </w:r>
      <w:r w:rsidRPr="00672E15">
        <w:rPr>
          <w:sz w:val="24"/>
          <w:szCs w:val="24"/>
          <w:lang w:eastAsia="zh-Hans"/>
        </w:rPr>
        <w:t>P2</w:t>
      </w:r>
      <w:r w:rsidRPr="00672E15">
        <w:rPr>
          <w:sz w:val="24"/>
          <w:szCs w:val="24"/>
          <w:lang w:eastAsia="zh-Hans"/>
        </w:rPr>
        <w:t>口输出</w:t>
      </w:r>
      <w:r w:rsidRPr="00672E15">
        <w:rPr>
          <w:sz w:val="24"/>
          <w:szCs w:val="24"/>
          <w:lang w:eastAsia="zh-Hans"/>
        </w:rPr>
        <w:t>P2</w:t>
      </w:r>
      <w:r w:rsidRPr="00672E15">
        <w:rPr>
          <w:sz w:val="24"/>
          <w:szCs w:val="24"/>
          <w:lang w:eastAsia="zh-Hans"/>
        </w:rPr>
        <w:t>锁存器的内容。在</w:t>
      </w:r>
      <w:r w:rsidRPr="00672E15">
        <w:rPr>
          <w:sz w:val="24"/>
          <w:szCs w:val="24"/>
          <w:lang w:eastAsia="zh-Hans"/>
        </w:rPr>
        <w:t>flash</w:t>
      </w:r>
      <w:r w:rsidRPr="00672E15">
        <w:rPr>
          <w:sz w:val="24"/>
          <w:szCs w:val="24"/>
          <w:lang w:eastAsia="zh-Hans"/>
        </w:rPr>
        <w:t>编程和校验时，</w:t>
      </w:r>
      <w:r w:rsidRPr="00672E15">
        <w:rPr>
          <w:sz w:val="24"/>
          <w:szCs w:val="24"/>
          <w:lang w:eastAsia="zh-Hans"/>
        </w:rPr>
        <w:t>P2</w:t>
      </w:r>
      <w:r w:rsidRPr="00672E15">
        <w:rPr>
          <w:sz w:val="24"/>
          <w:szCs w:val="24"/>
          <w:lang w:eastAsia="zh-Hans"/>
        </w:rPr>
        <w:t>口也接收高</w:t>
      </w:r>
      <w:r w:rsidRPr="00672E15">
        <w:rPr>
          <w:sz w:val="24"/>
          <w:szCs w:val="24"/>
          <w:lang w:eastAsia="zh-Hans"/>
        </w:rPr>
        <w:t>8</w:t>
      </w:r>
      <w:r w:rsidRPr="00672E15">
        <w:rPr>
          <w:sz w:val="24"/>
          <w:szCs w:val="24"/>
          <w:lang w:eastAsia="zh-Hans"/>
        </w:rPr>
        <w:t>位地址字节和一些控制信号。</w:t>
      </w:r>
    </w:p>
    <w:p w:rsidR="00672E15" w:rsidRPr="00672E15" w:rsidRDefault="00672E15" w:rsidP="00672E15">
      <w:pPr>
        <w:ind w:firstLine="480"/>
        <w:rPr>
          <w:sz w:val="24"/>
          <w:szCs w:val="24"/>
        </w:rPr>
      </w:pPr>
      <w:r w:rsidRPr="00672E15">
        <w:rPr>
          <w:sz w:val="24"/>
          <w:szCs w:val="24"/>
          <w:lang w:eastAsia="zh-Hans"/>
        </w:rPr>
        <w:t xml:space="preserve">P3 </w:t>
      </w:r>
      <w:r w:rsidRPr="00672E15">
        <w:rPr>
          <w:sz w:val="24"/>
          <w:szCs w:val="24"/>
          <w:lang w:eastAsia="zh-Hans"/>
        </w:rPr>
        <w:t>口：</w:t>
      </w:r>
      <w:r w:rsidRPr="00672E15">
        <w:rPr>
          <w:sz w:val="24"/>
          <w:szCs w:val="24"/>
          <w:lang w:eastAsia="zh-Hans"/>
        </w:rPr>
        <w:t xml:space="preserve">P3 </w:t>
      </w:r>
      <w:r w:rsidRPr="00672E15">
        <w:rPr>
          <w:sz w:val="24"/>
          <w:szCs w:val="24"/>
          <w:lang w:eastAsia="zh-Hans"/>
        </w:rPr>
        <w:t>口是一个具有内部上拉电阻的</w:t>
      </w:r>
      <w:r w:rsidRPr="00672E15">
        <w:rPr>
          <w:sz w:val="24"/>
          <w:szCs w:val="24"/>
          <w:lang w:eastAsia="zh-Hans"/>
        </w:rPr>
        <w:t xml:space="preserve">8 </w:t>
      </w:r>
      <w:r w:rsidRPr="00672E15">
        <w:rPr>
          <w:sz w:val="24"/>
          <w:szCs w:val="24"/>
          <w:lang w:eastAsia="zh-Hans"/>
        </w:rPr>
        <w:t>位双向</w:t>
      </w:r>
      <w:r w:rsidRPr="00672E15">
        <w:rPr>
          <w:sz w:val="24"/>
          <w:szCs w:val="24"/>
          <w:lang w:eastAsia="zh-Hans"/>
        </w:rPr>
        <w:t xml:space="preserve">I/O </w:t>
      </w:r>
      <w:r w:rsidRPr="00672E15">
        <w:rPr>
          <w:sz w:val="24"/>
          <w:szCs w:val="24"/>
          <w:lang w:eastAsia="zh-Hans"/>
        </w:rPr>
        <w:t>口，</w:t>
      </w:r>
      <w:r w:rsidRPr="00672E15">
        <w:rPr>
          <w:sz w:val="24"/>
          <w:szCs w:val="24"/>
          <w:lang w:eastAsia="zh-Hans"/>
        </w:rPr>
        <w:t xml:space="preserve">p2 </w:t>
      </w:r>
      <w:r w:rsidRPr="00672E15">
        <w:rPr>
          <w:sz w:val="24"/>
          <w:szCs w:val="24"/>
          <w:lang w:eastAsia="zh-Hans"/>
        </w:rPr>
        <w:t>输出缓冲器能驱动</w:t>
      </w:r>
      <w:r w:rsidRPr="00672E15">
        <w:rPr>
          <w:sz w:val="24"/>
          <w:szCs w:val="24"/>
          <w:lang w:eastAsia="zh-Hans"/>
        </w:rPr>
        <w:t xml:space="preserve">4 </w:t>
      </w:r>
      <w:r w:rsidRPr="00672E15">
        <w:rPr>
          <w:sz w:val="24"/>
          <w:szCs w:val="24"/>
          <w:lang w:eastAsia="zh-Hans"/>
        </w:rPr>
        <w:t>个</w:t>
      </w:r>
      <w:r w:rsidRPr="00672E15">
        <w:rPr>
          <w:sz w:val="24"/>
          <w:szCs w:val="24"/>
          <w:lang w:eastAsia="zh-Hans"/>
        </w:rPr>
        <w:t xml:space="preserve">TTL </w:t>
      </w:r>
      <w:r w:rsidRPr="00672E15">
        <w:rPr>
          <w:sz w:val="24"/>
          <w:szCs w:val="24"/>
          <w:lang w:eastAsia="zh-Hans"/>
        </w:rPr>
        <w:t>逻辑电平。对</w:t>
      </w:r>
      <w:r w:rsidRPr="00672E15">
        <w:rPr>
          <w:sz w:val="24"/>
          <w:szCs w:val="24"/>
          <w:lang w:eastAsia="zh-Hans"/>
        </w:rPr>
        <w:t xml:space="preserve">P3 </w:t>
      </w:r>
      <w:r w:rsidRPr="00672E15">
        <w:rPr>
          <w:sz w:val="24"/>
          <w:szCs w:val="24"/>
          <w:lang w:eastAsia="zh-Hans"/>
        </w:rPr>
        <w:t>端口写</w:t>
      </w:r>
      <w:r w:rsidRPr="00672E15">
        <w:rPr>
          <w:sz w:val="24"/>
          <w:szCs w:val="24"/>
          <w:lang w:eastAsia="zh-Hans"/>
        </w:rPr>
        <w:t>“1”</w:t>
      </w:r>
      <w:r w:rsidRPr="00672E15">
        <w:rPr>
          <w:sz w:val="24"/>
          <w:szCs w:val="24"/>
          <w:lang w:eastAsia="zh-Hans"/>
        </w:rPr>
        <w:t>时，内部上拉电阻把端口拉高，此时可以作为输入口使用。作为输入使用时，被外部拉低的引脚由于内部电阻的原因，将输出电流（</w:t>
      </w:r>
      <w:r w:rsidRPr="00672E15">
        <w:rPr>
          <w:sz w:val="24"/>
          <w:szCs w:val="24"/>
          <w:lang w:eastAsia="zh-Hans"/>
        </w:rPr>
        <w:t>IIL</w:t>
      </w:r>
      <w:r w:rsidRPr="00672E15">
        <w:rPr>
          <w:sz w:val="24"/>
          <w:szCs w:val="24"/>
          <w:lang w:eastAsia="zh-Hans"/>
        </w:rPr>
        <w:t>）。</w:t>
      </w:r>
      <w:r w:rsidRPr="00672E15">
        <w:rPr>
          <w:sz w:val="24"/>
          <w:szCs w:val="24"/>
          <w:lang w:eastAsia="zh-Hans"/>
        </w:rPr>
        <w:t>P3</w:t>
      </w:r>
      <w:r w:rsidRPr="00672E15">
        <w:rPr>
          <w:sz w:val="24"/>
          <w:szCs w:val="24"/>
          <w:lang w:eastAsia="zh-Hans"/>
        </w:rPr>
        <w:t>口亦作为</w:t>
      </w:r>
      <w:r w:rsidRPr="00672E15">
        <w:rPr>
          <w:sz w:val="24"/>
          <w:szCs w:val="24"/>
          <w:lang w:eastAsia="zh-Hans"/>
        </w:rPr>
        <w:t>AT89S52</w:t>
      </w:r>
      <w:r w:rsidRPr="00672E15">
        <w:rPr>
          <w:sz w:val="24"/>
          <w:szCs w:val="24"/>
          <w:lang w:eastAsia="zh-Hans"/>
        </w:rPr>
        <w:t>特殊功能（第二功能）使用，如下表所示。在</w:t>
      </w:r>
      <w:r w:rsidRPr="00672E15">
        <w:rPr>
          <w:sz w:val="24"/>
          <w:szCs w:val="24"/>
          <w:lang w:eastAsia="zh-Hans"/>
        </w:rPr>
        <w:t>flash</w:t>
      </w:r>
      <w:r w:rsidRPr="00672E15">
        <w:rPr>
          <w:sz w:val="24"/>
          <w:szCs w:val="24"/>
          <w:lang w:eastAsia="zh-Hans"/>
        </w:rPr>
        <w:t>编程和校验时，</w:t>
      </w:r>
      <w:r w:rsidRPr="00672E15">
        <w:rPr>
          <w:sz w:val="24"/>
          <w:szCs w:val="24"/>
          <w:lang w:eastAsia="zh-Hans"/>
        </w:rPr>
        <w:t>P3</w:t>
      </w:r>
      <w:r w:rsidRPr="00672E15">
        <w:rPr>
          <w:sz w:val="24"/>
          <w:szCs w:val="24"/>
          <w:lang w:eastAsia="zh-Hans"/>
        </w:rPr>
        <w:t>口也接收一些控制信号。</w:t>
      </w:r>
    </w:p>
    <w:p w:rsidR="00672E15" w:rsidRPr="00672E15" w:rsidRDefault="00672E15" w:rsidP="00672E15">
      <w:pPr>
        <w:ind w:firstLine="480"/>
        <w:rPr>
          <w:sz w:val="24"/>
          <w:szCs w:val="24"/>
        </w:rPr>
      </w:pPr>
      <w:r w:rsidRPr="00672E15">
        <w:rPr>
          <w:rFonts w:hint="eastAsia"/>
          <w:sz w:val="24"/>
          <w:szCs w:val="24"/>
        </w:rPr>
        <w:t>2</w:t>
      </w:r>
      <w:r w:rsidRPr="00672E15">
        <w:rPr>
          <w:rFonts w:hint="eastAsia"/>
          <w:sz w:val="24"/>
          <w:szCs w:val="24"/>
        </w:rPr>
        <w:t>、</w:t>
      </w:r>
      <w:r w:rsidRPr="00672E15">
        <w:rPr>
          <w:sz w:val="24"/>
          <w:szCs w:val="24"/>
          <w:lang w:eastAsia="zh-Hans"/>
        </w:rPr>
        <w:t>引脚第二功能</w:t>
      </w:r>
      <w:r w:rsidRPr="00672E15">
        <w:rPr>
          <w:sz w:val="24"/>
          <w:szCs w:val="24"/>
          <w:lang w:eastAsia="zh-Hans"/>
        </w:rPr>
        <w:br/>
        <w:t>P3.0 RXD</w:t>
      </w:r>
      <w:r w:rsidRPr="00672E15">
        <w:rPr>
          <w:sz w:val="24"/>
          <w:szCs w:val="24"/>
          <w:lang w:eastAsia="zh-Hans"/>
        </w:rPr>
        <w:t>（串行输入）</w:t>
      </w:r>
      <w:r w:rsidRPr="00672E15">
        <w:rPr>
          <w:rFonts w:hint="eastAsia"/>
          <w:sz w:val="24"/>
          <w:szCs w:val="24"/>
        </w:rPr>
        <w:t>；</w:t>
      </w:r>
      <w:r w:rsidRPr="00672E15">
        <w:rPr>
          <w:sz w:val="24"/>
          <w:szCs w:val="24"/>
          <w:lang w:eastAsia="zh-Hans"/>
        </w:rPr>
        <w:t>P3.1 TXD</w:t>
      </w:r>
      <w:r w:rsidRPr="00672E15">
        <w:rPr>
          <w:sz w:val="24"/>
          <w:szCs w:val="24"/>
          <w:lang w:eastAsia="zh-Hans"/>
        </w:rPr>
        <w:t>（串行输出）</w:t>
      </w:r>
      <w:r w:rsidRPr="00672E15">
        <w:rPr>
          <w:rFonts w:hint="eastAsia"/>
          <w:sz w:val="24"/>
          <w:szCs w:val="24"/>
        </w:rPr>
        <w:t>；</w:t>
      </w:r>
      <w:r w:rsidRPr="00672E15">
        <w:rPr>
          <w:sz w:val="24"/>
          <w:szCs w:val="24"/>
          <w:lang w:eastAsia="zh-Hans"/>
        </w:rPr>
        <w:t>P3.2 INT0(</w:t>
      </w:r>
      <w:r w:rsidRPr="00672E15">
        <w:rPr>
          <w:sz w:val="24"/>
          <w:szCs w:val="24"/>
          <w:lang w:eastAsia="zh-Hans"/>
        </w:rPr>
        <w:t>外部中断</w:t>
      </w:r>
      <w:r w:rsidRPr="00672E15">
        <w:rPr>
          <w:sz w:val="24"/>
          <w:szCs w:val="24"/>
          <w:lang w:eastAsia="zh-Hans"/>
        </w:rPr>
        <w:t>0)</w:t>
      </w:r>
      <w:r w:rsidRPr="00672E15">
        <w:rPr>
          <w:rFonts w:hint="eastAsia"/>
          <w:sz w:val="24"/>
          <w:szCs w:val="24"/>
        </w:rPr>
        <w:t>；</w:t>
      </w:r>
      <w:r w:rsidRPr="00672E15">
        <w:rPr>
          <w:sz w:val="24"/>
          <w:szCs w:val="24"/>
          <w:lang w:eastAsia="zh-Hans"/>
        </w:rPr>
        <w:t>P3.3 INT0(</w:t>
      </w:r>
      <w:r w:rsidRPr="00672E15">
        <w:rPr>
          <w:sz w:val="24"/>
          <w:szCs w:val="24"/>
          <w:lang w:eastAsia="zh-Hans"/>
        </w:rPr>
        <w:t>外部中断</w:t>
      </w:r>
      <w:r w:rsidRPr="00672E15">
        <w:rPr>
          <w:sz w:val="24"/>
          <w:szCs w:val="24"/>
          <w:lang w:eastAsia="zh-Hans"/>
        </w:rPr>
        <w:t>0)</w:t>
      </w:r>
      <w:r w:rsidRPr="00672E15">
        <w:rPr>
          <w:rFonts w:hint="eastAsia"/>
          <w:sz w:val="24"/>
          <w:szCs w:val="24"/>
        </w:rPr>
        <w:t>；</w:t>
      </w:r>
      <w:r w:rsidRPr="00672E15">
        <w:rPr>
          <w:sz w:val="24"/>
          <w:szCs w:val="24"/>
          <w:lang w:eastAsia="zh-Hans"/>
        </w:rPr>
        <w:t>P3.4 T0</w:t>
      </w:r>
      <w:r w:rsidRPr="00672E15">
        <w:rPr>
          <w:sz w:val="24"/>
          <w:szCs w:val="24"/>
          <w:lang w:eastAsia="zh-Hans"/>
        </w:rPr>
        <w:t>（定时器</w:t>
      </w:r>
      <w:r w:rsidRPr="00672E15">
        <w:rPr>
          <w:sz w:val="24"/>
          <w:szCs w:val="24"/>
          <w:lang w:eastAsia="zh-Hans"/>
        </w:rPr>
        <w:t>0</w:t>
      </w:r>
      <w:r w:rsidRPr="00672E15">
        <w:rPr>
          <w:sz w:val="24"/>
          <w:szCs w:val="24"/>
          <w:lang w:eastAsia="zh-Hans"/>
        </w:rPr>
        <w:t>外部输入）</w:t>
      </w:r>
      <w:r w:rsidRPr="00672E15">
        <w:rPr>
          <w:rFonts w:hint="eastAsia"/>
          <w:sz w:val="24"/>
          <w:szCs w:val="24"/>
        </w:rPr>
        <w:t>；</w:t>
      </w:r>
      <w:r w:rsidRPr="00672E15">
        <w:rPr>
          <w:sz w:val="24"/>
          <w:szCs w:val="24"/>
          <w:lang w:eastAsia="zh-Hans"/>
        </w:rPr>
        <w:t>P3.5 T1</w:t>
      </w:r>
      <w:r w:rsidRPr="00672E15">
        <w:rPr>
          <w:sz w:val="24"/>
          <w:szCs w:val="24"/>
          <w:lang w:eastAsia="zh-Hans"/>
        </w:rPr>
        <w:t>（定时器</w:t>
      </w:r>
      <w:r w:rsidRPr="00672E15">
        <w:rPr>
          <w:sz w:val="24"/>
          <w:szCs w:val="24"/>
          <w:lang w:eastAsia="zh-Hans"/>
        </w:rPr>
        <w:t>1</w:t>
      </w:r>
      <w:r w:rsidRPr="00672E15">
        <w:rPr>
          <w:sz w:val="24"/>
          <w:szCs w:val="24"/>
          <w:lang w:eastAsia="zh-Hans"/>
        </w:rPr>
        <w:t>外部输入）</w:t>
      </w:r>
      <w:r w:rsidRPr="00672E15">
        <w:rPr>
          <w:rFonts w:hint="eastAsia"/>
          <w:sz w:val="24"/>
          <w:szCs w:val="24"/>
        </w:rPr>
        <w:t>；</w:t>
      </w:r>
      <w:r w:rsidRPr="00672E15">
        <w:rPr>
          <w:sz w:val="24"/>
          <w:szCs w:val="24"/>
          <w:lang w:eastAsia="zh-Hans"/>
        </w:rPr>
        <w:t>P3.6 WR(</w:t>
      </w:r>
      <w:r w:rsidRPr="00672E15">
        <w:rPr>
          <w:sz w:val="24"/>
          <w:szCs w:val="24"/>
          <w:lang w:eastAsia="zh-Hans"/>
        </w:rPr>
        <w:t>外部数据存储器写选通</w:t>
      </w:r>
      <w:r w:rsidRPr="00672E15">
        <w:rPr>
          <w:sz w:val="24"/>
          <w:szCs w:val="24"/>
          <w:lang w:eastAsia="zh-Hans"/>
        </w:rPr>
        <w:t>)</w:t>
      </w:r>
      <w:r w:rsidRPr="00672E15">
        <w:rPr>
          <w:rFonts w:hint="eastAsia"/>
          <w:sz w:val="24"/>
          <w:szCs w:val="24"/>
        </w:rPr>
        <w:t>；</w:t>
      </w:r>
      <w:r w:rsidRPr="00672E15">
        <w:rPr>
          <w:sz w:val="24"/>
          <w:szCs w:val="24"/>
          <w:lang w:eastAsia="zh-Hans"/>
        </w:rPr>
        <w:t>P3.7 RD(</w:t>
      </w:r>
      <w:r w:rsidRPr="00672E15">
        <w:rPr>
          <w:sz w:val="24"/>
          <w:szCs w:val="24"/>
          <w:lang w:eastAsia="zh-Hans"/>
        </w:rPr>
        <w:t>外部数据存储器写选通</w:t>
      </w:r>
      <w:r w:rsidRPr="00672E15">
        <w:rPr>
          <w:sz w:val="24"/>
          <w:szCs w:val="24"/>
          <w:lang w:eastAsia="zh-Hans"/>
        </w:rPr>
        <w:t>)</w:t>
      </w:r>
      <w:r w:rsidRPr="00672E15">
        <w:rPr>
          <w:sz w:val="24"/>
          <w:szCs w:val="24"/>
          <w:lang w:eastAsia="zh-Hans"/>
        </w:rPr>
        <w:br/>
      </w:r>
      <w:r w:rsidRPr="00672E15">
        <w:rPr>
          <w:rFonts w:hint="eastAsia"/>
          <w:sz w:val="24"/>
          <w:szCs w:val="24"/>
        </w:rPr>
        <w:t xml:space="preserve">    </w:t>
      </w:r>
      <w:r w:rsidRPr="00672E15">
        <w:rPr>
          <w:sz w:val="24"/>
          <w:szCs w:val="24"/>
          <w:lang w:eastAsia="zh-Hans"/>
        </w:rPr>
        <w:t xml:space="preserve">RST: </w:t>
      </w:r>
      <w:r w:rsidRPr="00672E15">
        <w:rPr>
          <w:sz w:val="24"/>
          <w:szCs w:val="24"/>
          <w:lang w:eastAsia="zh-Hans"/>
        </w:rPr>
        <w:t>复位输入。晶振工作时，</w:t>
      </w:r>
      <w:r w:rsidRPr="00672E15">
        <w:rPr>
          <w:sz w:val="24"/>
          <w:szCs w:val="24"/>
          <w:lang w:eastAsia="zh-Hans"/>
        </w:rPr>
        <w:t>RST</w:t>
      </w:r>
      <w:r w:rsidRPr="00672E15">
        <w:rPr>
          <w:sz w:val="24"/>
          <w:szCs w:val="24"/>
          <w:lang w:eastAsia="zh-Hans"/>
        </w:rPr>
        <w:t>脚持续</w:t>
      </w:r>
      <w:r w:rsidRPr="00672E15">
        <w:rPr>
          <w:sz w:val="24"/>
          <w:szCs w:val="24"/>
          <w:lang w:eastAsia="zh-Hans"/>
        </w:rPr>
        <w:t xml:space="preserve">2 </w:t>
      </w:r>
      <w:r w:rsidRPr="00672E15">
        <w:rPr>
          <w:sz w:val="24"/>
          <w:szCs w:val="24"/>
          <w:lang w:eastAsia="zh-Hans"/>
        </w:rPr>
        <w:t>个机器周期高电平将使单片机复位。看门狗计时完成后，</w:t>
      </w:r>
      <w:r w:rsidRPr="00672E15">
        <w:rPr>
          <w:sz w:val="24"/>
          <w:szCs w:val="24"/>
          <w:lang w:eastAsia="zh-Hans"/>
        </w:rPr>
        <w:t xml:space="preserve">RST </w:t>
      </w:r>
      <w:r w:rsidRPr="00672E15">
        <w:rPr>
          <w:sz w:val="24"/>
          <w:szCs w:val="24"/>
          <w:lang w:eastAsia="zh-Hans"/>
        </w:rPr>
        <w:t>脚输出</w:t>
      </w:r>
      <w:r w:rsidRPr="00672E15">
        <w:rPr>
          <w:sz w:val="24"/>
          <w:szCs w:val="24"/>
          <w:lang w:eastAsia="zh-Hans"/>
        </w:rPr>
        <w:t xml:space="preserve">96 </w:t>
      </w:r>
      <w:r w:rsidRPr="00672E15">
        <w:rPr>
          <w:sz w:val="24"/>
          <w:szCs w:val="24"/>
          <w:lang w:eastAsia="zh-Hans"/>
        </w:rPr>
        <w:t>个晶振周期的高电平。特殊寄存器</w:t>
      </w:r>
      <w:r w:rsidRPr="00672E15">
        <w:rPr>
          <w:sz w:val="24"/>
          <w:szCs w:val="24"/>
          <w:lang w:eastAsia="zh-Hans"/>
        </w:rPr>
        <w:t>AUXR(</w:t>
      </w:r>
      <w:r w:rsidRPr="00672E15">
        <w:rPr>
          <w:sz w:val="24"/>
          <w:szCs w:val="24"/>
          <w:lang w:eastAsia="zh-Hans"/>
        </w:rPr>
        <w:t>地址</w:t>
      </w:r>
      <w:r w:rsidRPr="00672E15">
        <w:rPr>
          <w:sz w:val="24"/>
          <w:szCs w:val="24"/>
          <w:lang w:eastAsia="zh-Hans"/>
        </w:rPr>
        <w:t>8EH)</w:t>
      </w:r>
      <w:r w:rsidRPr="00672E15">
        <w:rPr>
          <w:sz w:val="24"/>
          <w:szCs w:val="24"/>
          <w:lang w:eastAsia="zh-Hans"/>
        </w:rPr>
        <w:t>上的</w:t>
      </w:r>
      <w:r w:rsidRPr="00672E15">
        <w:rPr>
          <w:sz w:val="24"/>
          <w:szCs w:val="24"/>
          <w:lang w:eastAsia="zh-Hans"/>
        </w:rPr>
        <w:t>DISRTO</w:t>
      </w:r>
      <w:r w:rsidRPr="00672E15">
        <w:rPr>
          <w:sz w:val="24"/>
          <w:szCs w:val="24"/>
          <w:lang w:eastAsia="zh-Hans"/>
        </w:rPr>
        <w:t>位可以使此功能无效。</w:t>
      </w:r>
      <w:r w:rsidRPr="00672E15">
        <w:rPr>
          <w:sz w:val="24"/>
          <w:szCs w:val="24"/>
          <w:lang w:eastAsia="zh-Hans"/>
        </w:rPr>
        <w:t>DISRTO</w:t>
      </w:r>
      <w:r w:rsidRPr="00672E15">
        <w:rPr>
          <w:sz w:val="24"/>
          <w:szCs w:val="24"/>
          <w:lang w:eastAsia="zh-Hans"/>
        </w:rPr>
        <w:t>默认状态下，复位高电平有效。</w:t>
      </w:r>
      <w:r w:rsidRPr="00672E15">
        <w:rPr>
          <w:sz w:val="24"/>
          <w:szCs w:val="24"/>
          <w:lang w:eastAsia="zh-Hans"/>
        </w:rPr>
        <w:t>ALE/PROG</w:t>
      </w:r>
      <w:r w:rsidRPr="00672E15">
        <w:rPr>
          <w:sz w:val="24"/>
          <w:szCs w:val="24"/>
          <w:lang w:eastAsia="zh-Hans"/>
        </w:rPr>
        <w:t>：地址锁存控制信号（</w:t>
      </w:r>
      <w:r w:rsidRPr="00672E15">
        <w:rPr>
          <w:sz w:val="24"/>
          <w:szCs w:val="24"/>
          <w:lang w:eastAsia="zh-Hans"/>
        </w:rPr>
        <w:t>ALE</w:t>
      </w:r>
      <w:r w:rsidRPr="00672E15">
        <w:rPr>
          <w:sz w:val="24"/>
          <w:szCs w:val="24"/>
          <w:lang w:eastAsia="zh-Hans"/>
        </w:rPr>
        <w:t>）是访问外部程序存储</w:t>
      </w:r>
      <w:r w:rsidRPr="00672E15">
        <w:rPr>
          <w:rFonts w:ascii="Arial" w:hAnsi="Arial" w:cs="Arial"/>
          <w:color w:val="000000"/>
          <w:sz w:val="24"/>
          <w:szCs w:val="24"/>
          <w:lang w:eastAsia="zh-Hans"/>
        </w:rPr>
        <w:t>器</w:t>
      </w:r>
      <w:r w:rsidRPr="00672E15">
        <w:rPr>
          <w:sz w:val="24"/>
          <w:szCs w:val="24"/>
          <w:lang w:eastAsia="zh-Hans"/>
        </w:rPr>
        <w:t>时，锁存低</w:t>
      </w:r>
      <w:r w:rsidRPr="00672E15">
        <w:rPr>
          <w:sz w:val="24"/>
          <w:szCs w:val="24"/>
          <w:lang w:eastAsia="zh-Hans"/>
        </w:rPr>
        <w:t xml:space="preserve">8 </w:t>
      </w:r>
      <w:r w:rsidRPr="00672E15">
        <w:rPr>
          <w:sz w:val="24"/>
          <w:szCs w:val="24"/>
          <w:lang w:eastAsia="zh-Hans"/>
        </w:rPr>
        <w:t>位地址的输出脉冲。在</w:t>
      </w:r>
      <w:r w:rsidRPr="00672E15">
        <w:rPr>
          <w:sz w:val="24"/>
          <w:szCs w:val="24"/>
          <w:lang w:eastAsia="zh-Hans"/>
        </w:rPr>
        <w:t>flash</w:t>
      </w:r>
      <w:r w:rsidRPr="00672E15">
        <w:rPr>
          <w:sz w:val="24"/>
          <w:szCs w:val="24"/>
          <w:lang w:eastAsia="zh-Hans"/>
        </w:rPr>
        <w:t>编程时，此引脚（</w:t>
      </w:r>
      <w:r w:rsidRPr="00672E15">
        <w:rPr>
          <w:sz w:val="24"/>
          <w:szCs w:val="24"/>
          <w:lang w:eastAsia="zh-Hans"/>
        </w:rPr>
        <w:t>PROG</w:t>
      </w:r>
      <w:r w:rsidRPr="00672E15">
        <w:rPr>
          <w:sz w:val="24"/>
          <w:szCs w:val="24"/>
          <w:lang w:eastAsia="zh-Hans"/>
        </w:rPr>
        <w:t>）也用作编程输入脉冲。在一般情况下，</w:t>
      </w:r>
    </w:p>
    <w:p w:rsidR="00672E15" w:rsidRPr="00672E15" w:rsidRDefault="00672E15" w:rsidP="00672E15">
      <w:pPr>
        <w:ind w:firstLine="480"/>
        <w:rPr>
          <w:sz w:val="24"/>
          <w:szCs w:val="24"/>
        </w:rPr>
      </w:pPr>
      <w:r w:rsidRPr="00672E15">
        <w:rPr>
          <w:sz w:val="24"/>
          <w:szCs w:val="24"/>
          <w:lang w:eastAsia="zh-Hans"/>
        </w:rPr>
        <w:t xml:space="preserve">ALE </w:t>
      </w:r>
      <w:r w:rsidRPr="00672E15">
        <w:rPr>
          <w:sz w:val="24"/>
          <w:szCs w:val="24"/>
          <w:lang w:eastAsia="zh-Hans"/>
        </w:rPr>
        <w:t>以晶振六分之一的固定频率输出脉冲，可用作为外部定时器或时钟使用。然而，特别强调，在每次访问外部数据存储器时，</w:t>
      </w:r>
      <w:r w:rsidRPr="00672E15">
        <w:rPr>
          <w:sz w:val="24"/>
          <w:szCs w:val="24"/>
          <w:lang w:eastAsia="zh-Hans"/>
        </w:rPr>
        <w:t>ALE</w:t>
      </w:r>
      <w:r w:rsidRPr="00672E15">
        <w:rPr>
          <w:sz w:val="24"/>
          <w:szCs w:val="24"/>
          <w:lang w:eastAsia="zh-Hans"/>
        </w:rPr>
        <w:t>脉冲将会跳过。如果需要，通过将地址为</w:t>
      </w:r>
      <w:r w:rsidRPr="00672E15">
        <w:rPr>
          <w:sz w:val="24"/>
          <w:szCs w:val="24"/>
          <w:lang w:eastAsia="zh-Hans"/>
        </w:rPr>
        <w:t>8EH</w:t>
      </w:r>
      <w:r w:rsidRPr="00672E15">
        <w:rPr>
          <w:sz w:val="24"/>
          <w:szCs w:val="24"/>
          <w:lang w:eastAsia="zh-Hans"/>
        </w:rPr>
        <w:t>的</w:t>
      </w:r>
      <w:r w:rsidRPr="00672E15">
        <w:rPr>
          <w:sz w:val="24"/>
          <w:szCs w:val="24"/>
          <w:lang w:eastAsia="zh-Hans"/>
        </w:rPr>
        <w:t>SFR</w:t>
      </w:r>
      <w:r w:rsidRPr="00672E15">
        <w:rPr>
          <w:sz w:val="24"/>
          <w:szCs w:val="24"/>
          <w:lang w:eastAsia="zh-Hans"/>
        </w:rPr>
        <w:t>的第</w:t>
      </w:r>
      <w:r w:rsidRPr="00672E15">
        <w:rPr>
          <w:sz w:val="24"/>
          <w:szCs w:val="24"/>
          <w:lang w:eastAsia="zh-Hans"/>
        </w:rPr>
        <w:t>0</w:t>
      </w:r>
      <w:r w:rsidRPr="00672E15">
        <w:rPr>
          <w:sz w:val="24"/>
          <w:szCs w:val="24"/>
          <w:lang w:eastAsia="zh-Hans"/>
        </w:rPr>
        <w:t>位置</w:t>
      </w:r>
      <w:r w:rsidRPr="00672E15">
        <w:rPr>
          <w:sz w:val="24"/>
          <w:szCs w:val="24"/>
          <w:lang w:eastAsia="zh-Hans"/>
        </w:rPr>
        <w:t xml:space="preserve"> “1”</w:t>
      </w:r>
      <w:r w:rsidRPr="00672E15">
        <w:rPr>
          <w:sz w:val="24"/>
          <w:szCs w:val="24"/>
          <w:lang w:eastAsia="zh-Hans"/>
        </w:rPr>
        <w:t>，</w:t>
      </w:r>
      <w:r w:rsidRPr="00672E15">
        <w:rPr>
          <w:sz w:val="24"/>
          <w:szCs w:val="24"/>
          <w:lang w:eastAsia="zh-Hans"/>
        </w:rPr>
        <w:t>ALE</w:t>
      </w:r>
      <w:r w:rsidRPr="00672E15">
        <w:rPr>
          <w:sz w:val="24"/>
          <w:szCs w:val="24"/>
          <w:lang w:eastAsia="zh-Hans"/>
        </w:rPr>
        <w:t>操作将无效。这一位置</w:t>
      </w:r>
      <w:r w:rsidRPr="00672E15">
        <w:rPr>
          <w:sz w:val="24"/>
          <w:szCs w:val="24"/>
          <w:lang w:eastAsia="zh-Hans"/>
        </w:rPr>
        <w:t xml:space="preserve"> “1”</w:t>
      </w:r>
      <w:r w:rsidRPr="00672E15">
        <w:rPr>
          <w:sz w:val="24"/>
          <w:szCs w:val="24"/>
          <w:lang w:eastAsia="zh-Hans"/>
        </w:rPr>
        <w:t>，</w:t>
      </w:r>
      <w:r w:rsidRPr="00672E15">
        <w:rPr>
          <w:sz w:val="24"/>
          <w:szCs w:val="24"/>
          <w:lang w:eastAsia="zh-Hans"/>
        </w:rPr>
        <w:t xml:space="preserve">ALE </w:t>
      </w:r>
      <w:r w:rsidRPr="00672E15">
        <w:rPr>
          <w:sz w:val="24"/>
          <w:szCs w:val="24"/>
          <w:lang w:eastAsia="zh-Hans"/>
        </w:rPr>
        <w:t>仅在执行</w:t>
      </w:r>
      <w:r w:rsidRPr="00672E15">
        <w:rPr>
          <w:sz w:val="24"/>
          <w:szCs w:val="24"/>
          <w:lang w:eastAsia="zh-Hans"/>
        </w:rPr>
        <w:t xml:space="preserve">MOVX </w:t>
      </w:r>
      <w:r w:rsidRPr="00672E15">
        <w:rPr>
          <w:sz w:val="24"/>
          <w:szCs w:val="24"/>
          <w:lang w:eastAsia="zh-Hans"/>
        </w:rPr>
        <w:t>或</w:t>
      </w:r>
      <w:r w:rsidRPr="00672E15">
        <w:rPr>
          <w:sz w:val="24"/>
          <w:szCs w:val="24"/>
          <w:lang w:eastAsia="zh-Hans"/>
        </w:rPr>
        <w:t>MOVC</w:t>
      </w:r>
      <w:r w:rsidRPr="00672E15">
        <w:rPr>
          <w:sz w:val="24"/>
          <w:szCs w:val="24"/>
          <w:lang w:eastAsia="zh-Hans"/>
        </w:rPr>
        <w:t>指令时有效。否则，</w:t>
      </w:r>
      <w:r w:rsidRPr="00672E15">
        <w:rPr>
          <w:sz w:val="24"/>
          <w:szCs w:val="24"/>
          <w:lang w:eastAsia="zh-Hans"/>
        </w:rPr>
        <w:t xml:space="preserve">ALE </w:t>
      </w:r>
      <w:r w:rsidRPr="00672E15">
        <w:rPr>
          <w:sz w:val="24"/>
          <w:szCs w:val="24"/>
          <w:lang w:eastAsia="zh-Hans"/>
        </w:rPr>
        <w:t>将被微弱拉高。这个</w:t>
      </w:r>
      <w:r w:rsidRPr="00672E15">
        <w:rPr>
          <w:sz w:val="24"/>
          <w:szCs w:val="24"/>
          <w:lang w:eastAsia="zh-Hans"/>
        </w:rPr>
        <w:t xml:space="preserve">ALE </w:t>
      </w:r>
      <w:r w:rsidRPr="00672E15">
        <w:rPr>
          <w:sz w:val="24"/>
          <w:szCs w:val="24"/>
          <w:lang w:eastAsia="zh-Hans"/>
        </w:rPr>
        <w:t>使能标志位（地址为</w:t>
      </w:r>
      <w:r w:rsidRPr="00672E15">
        <w:rPr>
          <w:sz w:val="24"/>
          <w:szCs w:val="24"/>
          <w:lang w:eastAsia="zh-Hans"/>
        </w:rPr>
        <w:t>8EH</w:t>
      </w:r>
      <w:r w:rsidRPr="00672E15">
        <w:rPr>
          <w:sz w:val="24"/>
          <w:szCs w:val="24"/>
          <w:lang w:eastAsia="zh-Hans"/>
        </w:rPr>
        <w:t>的</w:t>
      </w:r>
      <w:r w:rsidRPr="00672E15">
        <w:rPr>
          <w:sz w:val="24"/>
          <w:szCs w:val="24"/>
          <w:lang w:eastAsia="zh-Hans"/>
        </w:rPr>
        <w:t>SFR</w:t>
      </w:r>
      <w:r w:rsidRPr="00672E15">
        <w:rPr>
          <w:sz w:val="24"/>
          <w:szCs w:val="24"/>
          <w:lang w:eastAsia="zh-Hans"/>
        </w:rPr>
        <w:t>的第</w:t>
      </w:r>
      <w:r w:rsidRPr="00672E15">
        <w:rPr>
          <w:sz w:val="24"/>
          <w:szCs w:val="24"/>
          <w:lang w:eastAsia="zh-Hans"/>
        </w:rPr>
        <w:t>0</w:t>
      </w:r>
      <w:r w:rsidRPr="00672E15">
        <w:rPr>
          <w:sz w:val="24"/>
          <w:szCs w:val="24"/>
          <w:lang w:eastAsia="zh-Hans"/>
        </w:rPr>
        <w:t>位）的设置对微控制器处于外部执行模式下无效。</w:t>
      </w:r>
      <w:r w:rsidRPr="00672E15">
        <w:rPr>
          <w:rFonts w:hint="eastAsia"/>
          <w:sz w:val="24"/>
          <w:szCs w:val="24"/>
        </w:rPr>
        <w:t xml:space="preserve"> </w:t>
      </w:r>
    </w:p>
    <w:p w:rsidR="00672E15" w:rsidRPr="00672E15" w:rsidRDefault="00672E15" w:rsidP="00672E15">
      <w:pPr>
        <w:ind w:firstLine="480"/>
        <w:rPr>
          <w:sz w:val="24"/>
          <w:szCs w:val="24"/>
        </w:rPr>
      </w:pPr>
      <w:r w:rsidRPr="00672E15">
        <w:rPr>
          <w:sz w:val="24"/>
          <w:szCs w:val="24"/>
          <w:lang w:eastAsia="zh-Hans"/>
        </w:rPr>
        <w:t>PSEN:</w:t>
      </w:r>
      <w:r w:rsidRPr="00672E15">
        <w:rPr>
          <w:sz w:val="24"/>
          <w:szCs w:val="24"/>
          <w:lang w:eastAsia="zh-Hans"/>
        </w:rPr>
        <w:t>外部程序存储器选通信号（</w:t>
      </w:r>
      <w:r w:rsidRPr="00672E15">
        <w:rPr>
          <w:sz w:val="24"/>
          <w:szCs w:val="24"/>
          <w:lang w:eastAsia="zh-Hans"/>
        </w:rPr>
        <w:t>PSEN</w:t>
      </w:r>
      <w:r w:rsidRPr="00672E15">
        <w:rPr>
          <w:sz w:val="24"/>
          <w:szCs w:val="24"/>
          <w:lang w:eastAsia="zh-Hans"/>
        </w:rPr>
        <w:t>）是外部程序存储器选通信号。当</w:t>
      </w:r>
      <w:r w:rsidRPr="00672E15">
        <w:rPr>
          <w:sz w:val="24"/>
          <w:szCs w:val="24"/>
          <w:lang w:eastAsia="zh-Hans"/>
        </w:rPr>
        <w:t>AT89S52</w:t>
      </w:r>
      <w:r w:rsidRPr="00672E15">
        <w:rPr>
          <w:sz w:val="24"/>
          <w:szCs w:val="24"/>
          <w:lang w:eastAsia="zh-Hans"/>
        </w:rPr>
        <w:t>从外部程序存储器执行外部代码时，</w:t>
      </w:r>
      <w:r w:rsidRPr="00672E15">
        <w:rPr>
          <w:sz w:val="24"/>
          <w:szCs w:val="24"/>
          <w:lang w:eastAsia="zh-Hans"/>
        </w:rPr>
        <w:t>PSEN</w:t>
      </w:r>
      <w:r w:rsidRPr="00672E15">
        <w:rPr>
          <w:sz w:val="24"/>
          <w:szCs w:val="24"/>
          <w:lang w:eastAsia="zh-Hans"/>
        </w:rPr>
        <w:t>在每个机器周期被激活两次，而在访问外部数据存储器时，</w:t>
      </w:r>
      <w:r w:rsidRPr="00672E15">
        <w:rPr>
          <w:sz w:val="24"/>
          <w:szCs w:val="24"/>
          <w:lang w:eastAsia="zh-Hans"/>
        </w:rPr>
        <w:t>PSEN</w:t>
      </w:r>
      <w:r w:rsidRPr="00672E15">
        <w:rPr>
          <w:sz w:val="24"/>
          <w:szCs w:val="24"/>
          <w:lang w:eastAsia="zh-Hans"/>
        </w:rPr>
        <w:t>将不被激活。</w:t>
      </w:r>
    </w:p>
    <w:p w:rsidR="00672E15" w:rsidRPr="00672E15" w:rsidRDefault="00672E15" w:rsidP="00672E15">
      <w:pPr>
        <w:ind w:firstLine="480"/>
        <w:rPr>
          <w:sz w:val="24"/>
          <w:szCs w:val="24"/>
        </w:rPr>
      </w:pPr>
      <w:r w:rsidRPr="00672E15">
        <w:rPr>
          <w:sz w:val="24"/>
          <w:szCs w:val="24"/>
          <w:lang w:eastAsia="zh-Hans"/>
        </w:rPr>
        <w:t>EA/VPP:</w:t>
      </w:r>
      <w:r w:rsidRPr="00672E15">
        <w:rPr>
          <w:sz w:val="24"/>
          <w:szCs w:val="24"/>
          <w:lang w:eastAsia="zh-Hans"/>
        </w:rPr>
        <w:t>访问外部程序存储器控制信号。为使能从</w:t>
      </w:r>
      <w:r w:rsidRPr="00672E15">
        <w:rPr>
          <w:sz w:val="24"/>
          <w:szCs w:val="24"/>
          <w:lang w:eastAsia="zh-Hans"/>
        </w:rPr>
        <w:t xml:space="preserve">0000H </w:t>
      </w:r>
      <w:r w:rsidRPr="00672E15">
        <w:rPr>
          <w:sz w:val="24"/>
          <w:szCs w:val="24"/>
          <w:lang w:eastAsia="zh-Hans"/>
        </w:rPr>
        <w:t>到</w:t>
      </w:r>
      <w:r w:rsidRPr="00672E15">
        <w:rPr>
          <w:sz w:val="24"/>
          <w:szCs w:val="24"/>
          <w:lang w:eastAsia="zh-Hans"/>
        </w:rPr>
        <w:t>FFFFH</w:t>
      </w:r>
      <w:r w:rsidRPr="00672E15">
        <w:rPr>
          <w:sz w:val="24"/>
          <w:szCs w:val="24"/>
          <w:lang w:eastAsia="zh-Hans"/>
        </w:rPr>
        <w:t>的外部程序存储器读取指令，</w:t>
      </w:r>
      <w:r w:rsidRPr="00672E15">
        <w:rPr>
          <w:sz w:val="24"/>
          <w:szCs w:val="24"/>
          <w:lang w:eastAsia="zh-Hans"/>
        </w:rPr>
        <w:t>EA</w:t>
      </w:r>
      <w:r w:rsidRPr="00672E15">
        <w:rPr>
          <w:sz w:val="24"/>
          <w:szCs w:val="24"/>
          <w:lang w:eastAsia="zh-Hans"/>
        </w:rPr>
        <w:t>必须接</w:t>
      </w:r>
      <w:r w:rsidRPr="00672E15">
        <w:rPr>
          <w:sz w:val="24"/>
          <w:szCs w:val="24"/>
          <w:lang w:eastAsia="zh-Hans"/>
        </w:rPr>
        <w:t>GND</w:t>
      </w:r>
      <w:r w:rsidRPr="00672E15">
        <w:rPr>
          <w:sz w:val="24"/>
          <w:szCs w:val="24"/>
          <w:lang w:eastAsia="zh-Hans"/>
        </w:rPr>
        <w:t>。为了执行内部程序指令，</w:t>
      </w:r>
      <w:r w:rsidRPr="00672E15">
        <w:rPr>
          <w:sz w:val="24"/>
          <w:szCs w:val="24"/>
          <w:lang w:eastAsia="zh-Hans"/>
        </w:rPr>
        <w:t>EA</w:t>
      </w:r>
      <w:r w:rsidRPr="00672E15">
        <w:rPr>
          <w:sz w:val="24"/>
          <w:szCs w:val="24"/>
          <w:lang w:eastAsia="zh-Hans"/>
        </w:rPr>
        <w:t>应该接</w:t>
      </w:r>
      <w:r w:rsidRPr="00672E15">
        <w:rPr>
          <w:sz w:val="24"/>
          <w:szCs w:val="24"/>
          <w:lang w:eastAsia="zh-Hans"/>
        </w:rPr>
        <w:t>VCC</w:t>
      </w:r>
      <w:r w:rsidRPr="00672E15">
        <w:rPr>
          <w:sz w:val="24"/>
          <w:szCs w:val="24"/>
          <w:lang w:eastAsia="zh-Hans"/>
        </w:rPr>
        <w:t>。在</w:t>
      </w:r>
      <w:r w:rsidRPr="00672E15">
        <w:rPr>
          <w:sz w:val="24"/>
          <w:szCs w:val="24"/>
          <w:lang w:eastAsia="zh-Hans"/>
        </w:rPr>
        <w:t>flash</w:t>
      </w:r>
      <w:r w:rsidRPr="00672E15">
        <w:rPr>
          <w:sz w:val="24"/>
          <w:szCs w:val="24"/>
          <w:lang w:eastAsia="zh-Hans"/>
        </w:rPr>
        <w:t>编程期间，</w:t>
      </w:r>
      <w:r w:rsidRPr="00672E15">
        <w:rPr>
          <w:sz w:val="24"/>
          <w:szCs w:val="24"/>
          <w:lang w:eastAsia="zh-Hans"/>
        </w:rPr>
        <w:t>EA</w:t>
      </w:r>
      <w:r w:rsidRPr="00672E15">
        <w:rPr>
          <w:sz w:val="24"/>
          <w:szCs w:val="24"/>
          <w:lang w:eastAsia="zh-Hans"/>
        </w:rPr>
        <w:t>也接收</w:t>
      </w:r>
      <w:r w:rsidRPr="00672E15">
        <w:rPr>
          <w:sz w:val="24"/>
          <w:szCs w:val="24"/>
          <w:lang w:eastAsia="zh-Hans"/>
        </w:rPr>
        <w:t>12</w:t>
      </w:r>
      <w:r w:rsidRPr="00672E15">
        <w:rPr>
          <w:sz w:val="24"/>
          <w:szCs w:val="24"/>
          <w:lang w:eastAsia="zh-Hans"/>
        </w:rPr>
        <w:t>伏</w:t>
      </w:r>
      <w:r w:rsidRPr="00672E15">
        <w:rPr>
          <w:sz w:val="24"/>
          <w:szCs w:val="24"/>
          <w:lang w:eastAsia="zh-Hans"/>
        </w:rPr>
        <w:t>VPP</w:t>
      </w:r>
      <w:r w:rsidRPr="00672E15">
        <w:rPr>
          <w:sz w:val="24"/>
          <w:szCs w:val="24"/>
          <w:lang w:eastAsia="zh-Hans"/>
        </w:rPr>
        <w:t>电压。</w:t>
      </w:r>
    </w:p>
    <w:p w:rsidR="00672E15" w:rsidRPr="00672E15" w:rsidRDefault="00672E15" w:rsidP="00672E15">
      <w:pPr>
        <w:ind w:firstLine="480"/>
        <w:rPr>
          <w:sz w:val="24"/>
          <w:szCs w:val="24"/>
        </w:rPr>
      </w:pPr>
      <w:r w:rsidRPr="00672E15">
        <w:rPr>
          <w:sz w:val="24"/>
          <w:szCs w:val="24"/>
          <w:lang w:eastAsia="zh-Hans"/>
        </w:rPr>
        <w:t>XTAL1:</w:t>
      </w:r>
      <w:r w:rsidRPr="00672E15">
        <w:rPr>
          <w:sz w:val="24"/>
          <w:szCs w:val="24"/>
          <w:lang w:eastAsia="zh-Hans"/>
        </w:rPr>
        <w:t>振荡器反相放大器和内部时钟发生电路的输入端</w:t>
      </w:r>
    </w:p>
    <w:p w:rsidR="00672E15" w:rsidRPr="00672E15" w:rsidRDefault="00672E15" w:rsidP="00672E15">
      <w:pPr>
        <w:ind w:firstLine="480"/>
        <w:rPr>
          <w:sz w:val="24"/>
          <w:szCs w:val="24"/>
        </w:rPr>
      </w:pPr>
      <w:r w:rsidRPr="00672E15">
        <w:rPr>
          <w:sz w:val="24"/>
          <w:szCs w:val="24"/>
          <w:lang w:eastAsia="zh-Hans"/>
        </w:rPr>
        <w:t>XTAL2:</w:t>
      </w:r>
      <w:r w:rsidRPr="00672E15">
        <w:rPr>
          <w:sz w:val="24"/>
          <w:szCs w:val="24"/>
          <w:lang w:eastAsia="zh-Hans"/>
        </w:rPr>
        <w:t>振荡器反相放大器的输出端</w:t>
      </w:r>
    </w:p>
    <w:p w:rsidR="00672E15" w:rsidRDefault="00672E15" w:rsidP="00672E15">
      <w:pPr>
        <w:pStyle w:val="4"/>
      </w:pPr>
      <w:bookmarkStart w:id="27" w:name="_Toc30775"/>
      <w:bookmarkStart w:id="28" w:name="_Toc10475"/>
      <w:r>
        <w:rPr>
          <w:rFonts w:hint="eastAsia"/>
        </w:rPr>
        <w:t xml:space="preserve">3.1.2 </w:t>
      </w:r>
      <w:r>
        <w:rPr>
          <w:rFonts w:hint="eastAsia"/>
        </w:rPr>
        <w:t>复位电路</w:t>
      </w:r>
      <w:bookmarkEnd w:id="27"/>
      <w:bookmarkEnd w:id="28"/>
    </w:p>
    <w:p w:rsidR="00672E15" w:rsidRPr="00672E15" w:rsidRDefault="00672E15" w:rsidP="00672E15">
      <w:pPr>
        <w:ind w:firstLine="480"/>
        <w:rPr>
          <w:sz w:val="24"/>
          <w:szCs w:val="24"/>
        </w:rPr>
      </w:pPr>
      <w:r w:rsidRPr="00672E15">
        <w:rPr>
          <w:rFonts w:hint="eastAsia"/>
          <w:sz w:val="24"/>
          <w:szCs w:val="24"/>
        </w:rPr>
        <w:t>复位使单片机处于起始状态，并从该起始状态开始运行。</w:t>
      </w:r>
      <w:r w:rsidRPr="00672E15">
        <w:rPr>
          <w:rFonts w:hint="eastAsia"/>
          <w:sz w:val="24"/>
          <w:szCs w:val="24"/>
        </w:rPr>
        <w:t>AT89C51</w:t>
      </w:r>
      <w:r w:rsidRPr="00672E15">
        <w:rPr>
          <w:rFonts w:hint="eastAsia"/>
          <w:sz w:val="24"/>
          <w:szCs w:val="24"/>
        </w:rPr>
        <w:t>的</w:t>
      </w:r>
      <w:r w:rsidRPr="00672E15">
        <w:rPr>
          <w:rFonts w:hint="eastAsia"/>
          <w:sz w:val="24"/>
          <w:szCs w:val="24"/>
        </w:rPr>
        <w:t>RST</w:t>
      </w:r>
      <w:r w:rsidRPr="00672E15">
        <w:rPr>
          <w:rFonts w:hint="eastAsia"/>
          <w:sz w:val="24"/>
          <w:szCs w:val="24"/>
        </w:rPr>
        <w:t>引脚为复位端，该引脚连续保持</w:t>
      </w:r>
      <w:r w:rsidRPr="00672E15">
        <w:rPr>
          <w:rFonts w:hint="eastAsia"/>
          <w:sz w:val="24"/>
          <w:szCs w:val="24"/>
        </w:rPr>
        <w:t>2</w:t>
      </w:r>
      <w:r w:rsidRPr="00672E15">
        <w:rPr>
          <w:rFonts w:hint="eastAsia"/>
          <w:sz w:val="24"/>
          <w:szCs w:val="24"/>
        </w:rPr>
        <w:t>个机器周期（</w:t>
      </w:r>
      <w:r w:rsidRPr="00672E15">
        <w:rPr>
          <w:rFonts w:hint="eastAsia"/>
          <w:sz w:val="24"/>
          <w:szCs w:val="24"/>
        </w:rPr>
        <w:t>24</w:t>
      </w:r>
      <w:r w:rsidRPr="00672E15">
        <w:rPr>
          <w:rFonts w:hint="eastAsia"/>
          <w:sz w:val="24"/>
          <w:szCs w:val="24"/>
        </w:rPr>
        <w:t>个时钟振动周期）以上高电平，</w:t>
      </w:r>
      <w:r w:rsidRPr="00672E15">
        <w:rPr>
          <w:rFonts w:hint="eastAsia"/>
          <w:sz w:val="24"/>
          <w:szCs w:val="24"/>
        </w:rPr>
        <w:lastRenderedPageBreak/>
        <w:t>则可使单片机复位。内部复位电路在每一个机器周期的</w:t>
      </w:r>
      <w:r w:rsidRPr="00672E15">
        <w:rPr>
          <w:rFonts w:hint="eastAsia"/>
          <w:sz w:val="24"/>
          <w:szCs w:val="24"/>
        </w:rPr>
        <w:t>S5P2</w:t>
      </w:r>
      <w:r w:rsidRPr="00672E15">
        <w:rPr>
          <w:rFonts w:hint="eastAsia"/>
          <w:sz w:val="24"/>
          <w:szCs w:val="24"/>
        </w:rPr>
        <w:t>期间采样斯密</w:t>
      </w:r>
      <w:proofErr w:type="gramStart"/>
      <w:r w:rsidRPr="00672E15">
        <w:rPr>
          <w:rFonts w:hint="eastAsia"/>
          <w:sz w:val="24"/>
          <w:szCs w:val="24"/>
        </w:rPr>
        <w:t>特</w:t>
      </w:r>
      <w:proofErr w:type="gramEnd"/>
      <w:r w:rsidRPr="00672E15">
        <w:rPr>
          <w:rFonts w:hint="eastAsia"/>
          <w:sz w:val="24"/>
          <w:szCs w:val="24"/>
        </w:rPr>
        <w:t>触发器的输出端，该触发器可抑制</w:t>
      </w:r>
      <w:r w:rsidRPr="00672E15">
        <w:rPr>
          <w:rFonts w:hint="eastAsia"/>
          <w:sz w:val="24"/>
          <w:szCs w:val="24"/>
        </w:rPr>
        <w:t>RST</w:t>
      </w:r>
      <w:r w:rsidRPr="00672E15">
        <w:rPr>
          <w:rFonts w:hint="eastAsia"/>
          <w:sz w:val="24"/>
          <w:szCs w:val="24"/>
        </w:rPr>
        <w:t>引脚的噪声干扰，并在复位期间不产生</w:t>
      </w:r>
      <w:r w:rsidRPr="00672E15">
        <w:rPr>
          <w:rFonts w:hint="eastAsia"/>
          <w:sz w:val="24"/>
          <w:szCs w:val="24"/>
        </w:rPr>
        <w:t>ALE</w:t>
      </w:r>
      <w:r w:rsidRPr="00672E15">
        <w:rPr>
          <w:rFonts w:hint="eastAsia"/>
          <w:sz w:val="24"/>
          <w:szCs w:val="24"/>
        </w:rPr>
        <w:t>信号</w:t>
      </w:r>
      <w:r>
        <w:rPr>
          <w:rFonts w:hint="eastAsia"/>
          <w:sz w:val="24"/>
          <w:szCs w:val="24"/>
        </w:rPr>
        <w:t>。</w:t>
      </w:r>
    </w:p>
    <w:p w:rsidR="00672E15" w:rsidRDefault="00672E15" w:rsidP="00672E15">
      <w:pPr>
        <w:pStyle w:val="a8"/>
        <w:spacing w:line="240" w:lineRule="auto"/>
        <w:ind w:firstLineChars="0" w:firstLine="0"/>
        <w:jc w:val="center"/>
        <w:textAlignment w:val="baseline"/>
        <w:rPr>
          <w:rFonts w:ascii="宋体" w:eastAsia="宋体"/>
          <w:sz w:val="24"/>
          <w:u w:color="99CC00"/>
        </w:rPr>
      </w:pPr>
      <w:r>
        <w:rPr>
          <w:rFonts w:ascii="宋体" w:eastAsia="宋体" w:hint="eastAsia"/>
          <w:noProof/>
          <w:sz w:val="24"/>
          <w:u w:color="99CC00"/>
        </w:rPr>
        <w:drawing>
          <wp:inline distT="0" distB="0" distL="0" distR="0" wp14:anchorId="0126376A" wp14:editId="32289674">
            <wp:extent cx="3832860" cy="1634490"/>
            <wp:effectExtent l="0" t="0" r="0" b="3810"/>
            <wp:docPr id="4" name="图片 4"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图片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2860" cy="1634490"/>
                    </a:xfrm>
                    <a:prstGeom prst="rect">
                      <a:avLst/>
                    </a:prstGeom>
                    <a:noFill/>
                    <a:ln>
                      <a:noFill/>
                    </a:ln>
                  </pic:spPr>
                </pic:pic>
              </a:graphicData>
            </a:graphic>
          </wp:inline>
        </w:drawing>
      </w:r>
    </w:p>
    <w:p w:rsidR="00672E15" w:rsidRDefault="00672E15" w:rsidP="00672E15">
      <w:pPr>
        <w:pStyle w:val="a8"/>
        <w:spacing w:beforeLines="50" w:before="156" w:afterLines="50" w:after="156" w:line="240" w:lineRule="auto"/>
        <w:ind w:firstLineChars="0" w:firstLine="0"/>
        <w:jc w:val="center"/>
        <w:textAlignment w:val="baseline"/>
        <w:rPr>
          <w:rFonts w:ascii="宋体" w:eastAsia="宋体"/>
          <w:sz w:val="21"/>
          <w:szCs w:val="21"/>
          <w:u w:color="99CC00"/>
        </w:rPr>
      </w:pPr>
      <w:r>
        <w:rPr>
          <w:rFonts w:ascii="宋体" w:eastAsia="宋体" w:hint="eastAsia"/>
          <w:sz w:val="21"/>
          <w:szCs w:val="21"/>
          <w:u w:color="99CC00"/>
        </w:rPr>
        <w:t>图2.3 复位电路</w:t>
      </w:r>
    </w:p>
    <w:p w:rsidR="00672E15" w:rsidRPr="00672E15" w:rsidRDefault="00672E15" w:rsidP="00672E15">
      <w:pPr>
        <w:ind w:firstLine="480"/>
        <w:rPr>
          <w:sz w:val="24"/>
          <w:szCs w:val="24"/>
        </w:rPr>
      </w:pPr>
      <w:r w:rsidRPr="00672E15">
        <w:rPr>
          <w:rFonts w:hint="eastAsia"/>
          <w:sz w:val="24"/>
          <w:szCs w:val="24"/>
        </w:rPr>
        <w:t>内部</w:t>
      </w:r>
      <w:r w:rsidRPr="00672E15">
        <w:rPr>
          <w:rFonts w:hint="eastAsia"/>
          <w:sz w:val="24"/>
          <w:szCs w:val="24"/>
        </w:rPr>
        <w:t>RAM</w:t>
      </w:r>
      <w:r w:rsidRPr="00672E15">
        <w:rPr>
          <w:rFonts w:hint="eastAsia"/>
          <w:sz w:val="24"/>
          <w:szCs w:val="24"/>
        </w:rPr>
        <w:t>处于</w:t>
      </w:r>
      <w:proofErr w:type="gramStart"/>
      <w:r w:rsidRPr="00672E15">
        <w:rPr>
          <w:rFonts w:hint="eastAsia"/>
          <w:sz w:val="24"/>
          <w:szCs w:val="24"/>
        </w:rPr>
        <w:t>不</w:t>
      </w:r>
      <w:proofErr w:type="gramEnd"/>
      <w:r w:rsidRPr="00672E15">
        <w:rPr>
          <w:rFonts w:hint="eastAsia"/>
          <w:sz w:val="24"/>
          <w:szCs w:val="24"/>
        </w:rPr>
        <w:t>断电状态。其中的数据信息不会丢失，也即复位后，只影响</w:t>
      </w:r>
      <w:r w:rsidRPr="00672E15">
        <w:rPr>
          <w:rFonts w:hint="eastAsia"/>
          <w:sz w:val="24"/>
          <w:szCs w:val="24"/>
        </w:rPr>
        <w:t>SFR</w:t>
      </w:r>
      <w:r w:rsidRPr="00672E15">
        <w:rPr>
          <w:rFonts w:hint="eastAsia"/>
          <w:sz w:val="24"/>
          <w:szCs w:val="24"/>
        </w:rPr>
        <w:t>中的内容，内部</w:t>
      </w:r>
      <w:r w:rsidRPr="00672E15">
        <w:rPr>
          <w:rFonts w:hint="eastAsia"/>
          <w:sz w:val="24"/>
          <w:szCs w:val="24"/>
        </w:rPr>
        <w:t>RAM</w:t>
      </w:r>
      <w:r w:rsidRPr="00672E15">
        <w:rPr>
          <w:rFonts w:hint="eastAsia"/>
          <w:sz w:val="24"/>
          <w:szCs w:val="24"/>
        </w:rPr>
        <w:t>中的数据不受影响。外部复位有上电复位和按键电平复位。由于单片机运行过程中，其本身的干扰或外界干扰会导致出错，此时我们可按复位键重新开始运行。为了便于本设计运行调试，复位电路采用按键复位方式。</w:t>
      </w:r>
    </w:p>
    <w:p w:rsidR="00672E15" w:rsidRDefault="00672E15" w:rsidP="00672E15">
      <w:pPr>
        <w:pStyle w:val="4"/>
      </w:pPr>
      <w:bookmarkStart w:id="29" w:name="_Toc22650"/>
      <w:bookmarkStart w:id="30" w:name="_Toc11948"/>
      <w:r>
        <w:rPr>
          <w:rFonts w:hint="eastAsia"/>
        </w:rPr>
        <w:t xml:space="preserve">31.3 </w:t>
      </w:r>
      <w:r>
        <w:rPr>
          <w:rFonts w:hint="eastAsia"/>
        </w:rPr>
        <w:t>时钟电路</w:t>
      </w:r>
      <w:bookmarkEnd w:id="29"/>
      <w:bookmarkEnd w:id="30"/>
    </w:p>
    <w:p w:rsidR="00672E15" w:rsidRPr="00672E15" w:rsidRDefault="00672E15" w:rsidP="00672E15">
      <w:pPr>
        <w:ind w:firstLine="480"/>
        <w:rPr>
          <w:sz w:val="24"/>
          <w:szCs w:val="24"/>
        </w:rPr>
      </w:pPr>
      <w:r w:rsidRPr="00672E15">
        <w:rPr>
          <w:rFonts w:hint="eastAsia"/>
          <w:sz w:val="24"/>
          <w:szCs w:val="24"/>
        </w:rPr>
        <w:t>时钟电路是单片机的心脏，它控制着单片机的工作节奏。</w:t>
      </w:r>
      <w:r w:rsidRPr="00672E15">
        <w:rPr>
          <w:rFonts w:hint="eastAsia"/>
          <w:sz w:val="24"/>
          <w:szCs w:val="24"/>
        </w:rPr>
        <w:t>MCS-51</w:t>
      </w:r>
      <w:r w:rsidRPr="00672E15">
        <w:rPr>
          <w:rFonts w:hint="eastAsia"/>
          <w:sz w:val="24"/>
          <w:szCs w:val="24"/>
        </w:rPr>
        <w:t>单片机允许的时钟频率是因型号而异的，其典型值为</w:t>
      </w:r>
      <w:r w:rsidRPr="00672E15">
        <w:rPr>
          <w:rFonts w:hint="eastAsia"/>
          <w:sz w:val="24"/>
          <w:szCs w:val="24"/>
        </w:rPr>
        <w:t>12MHZ</w:t>
      </w:r>
      <w:r w:rsidRPr="00672E15">
        <w:rPr>
          <w:rFonts w:hint="eastAsia"/>
          <w:sz w:val="24"/>
          <w:szCs w:val="24"/>
        </w:rPr>
        <w:t>。</w:t>
      </w:r>
      <w:r w:rsidRPr="00672E15">
        <w:rPr>
          <w:rFonts w:hint="eastAsia"/>
          <w:sz w:val="24"/>
          <w:szCs w:val="24"/>
        </w:rPr>
        <w:t>AT89C51</w:t>
      </w:r>
      <w:r w:rsidRPr="00672E15">
        <w:rPr>
          <w:rFonts w:hint="eastAsia"/>
          <w:sz w:val="24"/>
          <w:szCs w:val="24"/>
        </w:rPr>
        <w:t>内部有一个反相振荡放大器，</w:t>
      </w:r>
      <w:r w:rsidRPr="00672E15">
        <w:rPr>
          <w:rFonts w:hint="eastAsia"/>
          <w:sz w:val="24"/>
          <w:szCs w:val="24"/>
        </w:rPr>
        <w:t>XTAL1 </w:t>
      </w:r>
      <w:r w:rsidRPr="00672E15">
        <w:rPr>
          <w:rFonts w:hint="eastAsia"/>
          <w:sz w:val="24"/>
          <w:szCs w:val="24"/>
        </w:rPr>
        <w:t>和</w:t>
      </w:r>
      <w:r w:rsidRPr="00672E15">
        <w:rPr>
          <w:rFonts w:hint="eastAsia"/>
          <w:sz w:val="24"/>
          <w:szCs w:val="24"/>
        </w:rPr>
        <w:t xml:space="preserve"> XTAL2</w:t>
      </w:r>
      <w:r w:rsidRPr="00672E15">
        <w:rPr>
          <w:rFonts w:hint="eastAsia"/>
          <w:sz w:val="24"/>
          <w:szCs w:val="24"/>
        </w:rPr>
        <w:t>分别是该反向振荡放大器的输入端和输出端。该反向放大器可配置为片内振荡器，石晶振荡和陶瓷振荡均可采用。本设计采用的晶振频率为</w:t>
      </w:r>
      <w:r w:rsidRPr="00672E15">
        <w:rPr>
          <w:rFonts w:hint="eastAsia"/>
          <w:sz w:val="24"/>
          <w:szCs w:val="24"/>
        </w:rPr>
        <w:t>12MHZ</w:t>
      </w:r>
      <w:r w:rsidRPr="00672E15">
        <w:rPr>
          <w:rFonts w:hint="eastAsia"/>
          <w:sz w:val="24"/>
          <w:szCs w:val="24"/>
        </w:rPr>
        <w:t>。</w:t>
      </w:r>
      <w:r w:rsidRPr="00672E15">
        <w:rPr>
          <w:rFonts w:hint="eastAsia"/>
          <w:sz w:val="24"/>
          <w:szCs w:val="24"/>
        </w:rPr>
        <w:t>51</w:t>
      </w:r>
      <w:r w:rsidRPr="00672E15">
        <w:rPr>
          <w:rFonts w:hint="eastAsia"/>
          <w:sz w:val="24"/>
          <w:szCs w:val="24"/>
        </w:rPr>
        <w:t>系列单片机还可使用外部时钟。在使用外部时钟时，外部时钟必须从</w:t>
      </w:r>
      <w:r w:rsidRPr="00672E15">
        <w:rPr>
          <w:rFonts w:hint="eastAsia"/>
          <w:sz w:val="24"/>
          <w:szCs w:val="24"/>
        </w:rPr>
        <w:t>XTAL1</w:t>
      </w:r>
      <w:r w:rsidRPr="00672E15">
        <w:rPr>
          <w:rFonts w:hint="eastAsia"/>
          <w:sz w:val="24"/>
          <w:szCs w:val="24"/>
        </w:rPr>
        <w:t>输入，而</w:t>
      </w:r>
      <w:r w:rsidRPr="00672E15">
        <w:rPr>
          <w:rFonts w:hint="eastAsia"/>
          <w:sz w:val="24"/>
          <w:szCs w:val="24"/>
        </w:rPr>
        <w:t>XTAL2</w:t>
      </w:r>
      <w:r w:rsidRPr="00672E15">
        <w:rPr>
          <w:rFonts w:hint="eastAsia"/>
          <w:sz w:val="24"/>
          <w:szCs w:val="24"/>
        </w:rPr>
        <w:t>悬空。时钟电路如下图所示：</w:t>
      </w:r>
    </w:p>
    <w:p w:rsidR="00672E15" w:rsidRDefault="00672E15" w:rsidP="00672E15">
      <w:pPr>
        <w:jc w:val="center"/>
      </w:pPr>
      <w:r>
        <w:rPr>
          <w:rFonts w:hint="eastAsia"/>
          <w:noProof/>
        </w:rPr>
        <w:drawing>
          <wp:inline distT="0" distB="0" distL="0" distR="0" wp14:anchorId="5A20BBC7" wp14:editId="34D0AC41">
            <wp:extent cx="2402840" cy="1741170"/>
            <wp:effectExtent l="0" t="0" r="0" b="0"/>
            <wp:docPr id="5" name="图片 5"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图片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02840" cy="1741170"/>
                    </a:xfrm>
                    <a:prstGeom prst="rect">
                      <a:avLst/>
                    </a:prstGeom>
                    <a:noFill/>
                    <a:ln>
                      <a:noFill/>
                    </a:ln>
                  </pic:spPr>
                </pic:pic>
              </a:graphicData>
            </a:graphic>
          </wp:inline>
        </w:drawing>
      </w:r>
    </w:p>
    <w:p w:rsidR="00672E15" w:rsidRDefault="00672E15" w:rsidP="00672E15">
      <w:pPr>
        <w:spacing w:beforeLines="50" w:before="156"/>
        <w:jc w:val="center"/>
        <w:textAlignment w:val="baseline"/>
        <w:rPr>
          <w:rFonts w:ascii="宋体" w:eastAsia="宋体"/>
          <w:u w:color="99CC00"/>
        </w:rPr>
      </w:pPr>
      <w:r>
        <w:rPr>
          <w:rFonts w:ascii="宋体" w:eastAsia="宋体" w:hint="eastAsia"/>
          <w:u w:color="99CC00"/>
        </w:rPr>
        <w:t>图2</w:t>
      </w:r>
      <w:r>
        <w:rPr>
          <w:rFonts w:ascii="宋体" w:hint="eastAsia"/>
          <w:u w:color="99CC00"/>
        </w:rPr>
        <w:t xml:space="preserve">.4 </w:t>
      </w:r>
      <w:r>
        <w:rPr>
          <w:rFonts w:ascii="宋体" w:eastAsia="宋体" w:hint="eastAsia"/>
          <w:u w:color="99CC00"/>
        </w:rPr>
        <w:t>时钟电路</w:t>
      </w:r>
    </w:p>
    <w:p w:rsidR="00672E15" w:rsidRDefault="00672E15" w:rsidP="00DE6560">
      <w:pPr>
        <w:pStyle w:val="3"/>
      </w:pPr>
      <w:bookmarkStart w:id="31" w:name="_Toc29616"/>
      <w:bookmarkStart w:id="32" w:name="_Toc4640"/>
      <w:bookmarkStart w:id="33" w:name="_Toc402077174"/>
      <w:r>
        <w:rPr>
          <w:rFonts w:hint="eastAsia"/>
        </w:rPr>
        <w:t xml:space="preserve">3.2 </w:t>
      </w:r>
      <w:r>
        <w:rPr>
          <w:rFonts w:hint="eastAsia"/>
        </w:rPr>
        <w:t>显示硬件电路的设计</w:t>
      </w:r>
      <w:bookmarkEnd w:id="31"/>
      <w:bookmarkEnd w:id="32"/>
      <w:bookmarkEnd w:id="33"/>
    </w:p>
    <w:p w:rsidR="00672E15" w:rsidRDefault="00672E15" w:rsidP="00672E15">
      <w:pPr>
        <w:ind w:firstLine="480"/>
        <w:rPr>
          <w:sz w:val="24"/>
          <w:szCs w:val="24"/>
        </w:rPr>
      </w:pPr>
      <w:r w:rsidRPr="00672E15">
        <w:rPr>
          <w:rFonts w:hint="eastAsia"/>
          <w:sz w:val="24"/>
          <w:szCs w:val="24"/>
        </w:rPr>
        <w:t>显示电路用液晶作为显示电路，字符型液晶显示直观明了，用字符提示不像</w:t>
      </w:r>
      <w:r w:rsidRPr="00672E15">
        <w:rPr>
          <w:rFonts w:hint="eastAsia"/>
          <w:sz w:val="24"/>
          <w:szCs w:val="24"/>
        </w:rPr>
        <w:lastRenderedPageBreak/>
        <w:t>数码管，显示更加直观。</w:t>
      </w:r>
    </w:p>
    <w:p w:rsidR="00672E15" w:rsidRDefault="00672E15" w:rsidP="00672E15">
      <w:pPr>
        <w:pStyle w:val="4"/>
      </w:pPr>
      <w:bookmarkStart w:id="34" w:name="_Toc14170"/>
      <w:bookmarkStart w:id="35" w:name="_Toc1613"/>
      <w:r>
        <w:rPr>
          <w:rFonts w:hint="eastAsia"/>
        </w:rPr>
        <w:t xml:space="preserve">3.2.1 </w:t>
      </w:r>
      <w:r>
        <w:rPr>
          <w:rFonts w:hint="eastAsia"/>
        </w:rPr>
        <w:t>液晶显示电路</w:t>
      </w:r>
      <w:bookmarkEnd w:id="34"/>
      <w:bookmarkEnd w:id="35"/>
    </w:p>
    <w:p w:rsidR="00672E15" w:rsidRPr="00672E15" w:rsidRDefault="00672E15" w:rsidP="00672E15">
      <w:pPr>
        <w:ind w:firstLine="480"/>
        <w:rPr>
          <w:sz w:val="24"/>
          <w:szCs w:val="24"/>
        </w:rPr>
      </w:pPr>
      <w:r w:rsidRPr="00672E15">
        <w:rPr>
          <w:rFonts w:hint="eastAsia"/>
          <w:sz w:val="24"/>
          <w:szCs w:val="24"/>
        </w:rPr>
        <w:t>液晶显示电路主要用于当前温度的显示和设定时的温度显示，以便于工作人员的观察。</w:t>
      </w:r>
    </w:p>
    <w:p w:rsidR="00672E15" w:rsidRPr="00672E15" w:rsidRDefault="00672E15" w:rsidP="00672E15">
      <w:pPr>
        <w:numPr>
          <w:ilvl w:val="0"/>
          <w:numId w:val="1"/>
        </w:numPr>
        <w:spacing w:line="400" w:lineRule="exact"/>
        <w:rPr>
          <w:sz w:val="24"/>
          <w:szCs w:val="24"/>
        </w:rPr>
      </w:pPr>
      <w:r w:rsidRPr="00672E15">
        <w:rPr>
          <w:rFonts w:hint="eastAsia"/>
          <w:sz w:val="24"/>
          <w:szCs w:val="24"/>
        </w:rPr>
        <w:t>液晶的介绍</w:t>
      </w:r>
    </w:p>
    <w:p w:rsidR="00672E15" w:rsidRPr="00F943CE" w:rsidRDefault="00F943CE" w:rsidP="00F943CE">
      <w:pPr>
        <w:pStyle w:val="ac"/>
        <w:numPr>
          <w:ilvl w:val="0"/>
          <w:numId w:val="7"/>
        </w:numPr>
        <w:ind w:firstLineChars="0"/>
        <w:rPr>
          <w:sz w:val="24"/>
          <w:szCs w:val="24"/>
        </w:rPr>
      </w:pPr>
      <w:r>
        <w:rPr>
          <w:rFonts w:hint="eastAsia"/>
          <w:sz w:val="24"/>
          <w:szCs w:val="24"/>
        </w:rPr>
        <w:t>、</w:t>
      </w:r>
      <w:r w:rsidR="00672E15" w:rsidRPr="00F943CE">
        <w:rPr>
          <w:rFonts w:hint="eastAsia"/>
          <w:sz w:val="24"/>
          <w:szCs w:val="24"/>
        </w:rPr>
        <w:t>基本操作时序</w:t>
      </w:r>
      <w:r w:rsidR="00672E15" w:rsidRPr="00F943CE">
        <w:rPr>
          <w:rFonts w:hint="eastAsia"/>
          <w:sz w:val="24"/>
          <w:szCs w:val="24"/>
        </w:rPr>
        <w:t xml:space="preserve"> </w:t>
      </w:r>
    </w:p>
    <w:p w:rsidR="00672E15" w:rsidRPr="00672E15" w:rsidRDefault="00672E15" w:rsidP="00672E15">
      <w:pPr>
        <w:rPr>
          <w:sz w:val="24"/>
          <w:szCs w:val="24"/>
        </w:rPr>
      </w:pPr>
      <w:proofErr w:type="gramStart"/>
      <w:r w:rsidRPr="00672E15">
        <w:rPr>
          <w:rFonts w:hint="eastAsia"/>
          <w:sz w:val="24"/>
          <w:szCs w:val="24"/>
        </w:rPr>
        <w:t>读状态</w:t>
      </w:r>
      <w:proofErr w:type="gramEnd"/>
      <w:r w:rsidRPr="00672E15">
        <w:rPr>
          <w:rFonts w:hint="eastAsia"/>
          <w:sz w:val="24"/>
          <w:szCs w:val="24"/>
        </w:rPr>
        <w:t xml:space="preserve">    </w:t>
      </w:r>
      <w:r w:rsidRPr="00672E15">
        <w:rPr>
          <w:rFonts w:hint="eastAsia"/>
          <w:sz w:val="24"/>
          <w:szCs w:val="24"/>
        </w:rPr>
        <w:t>输入：</w:t>
      </w:r>
      <w:r w:rsidRPr="00672E15">
        <w:rPr>
          <w:rFonts w:hint="eastAsia"/>
          <w:sz w:val="24"/>
          <w:szCs w:val="24"/>
        </w:rPr>
        <w:t xml:space="preserve">RS=L, R/W=H,E=H     </w:t>
      </w:r>
      <w:r w:rsidRPr="00672E15">
        <w:rPr>
          <w:rFonts w:hint="eastAsia"/>
          <w:sz w:val="24"/>
          <w:szCs w:val="24"/>
        </w:rPr>
        <w:t>输出：</w:t>
      </w:r>
      <w:r w:rsidRPr="00672E15">
        <w:rPr>
          <w:rFonts w:hint="eastAsia"/>
          <w:sz w:val="24"/>
          <w:szCs w:val="24"/>
        </w:rPr>
        <w:t>D0~D7=</w:t>
      </w:r>
      <w:r w:rsidRPr="00672E15">
        <w:rPr>
          <w:rFonts w:hint="eastAsia"/>
          <w:sz w:val="24"/>
          <w:szCs w:val="24"/>
        </w:rPr>
        <w:t>状态字</w:t>
      </w:r>
    </w:p>
    <w:p w:rsidR="00672E15" w:rsidRPr="00672E15" w:rsidRDefault="00672E15" w:rsidP="00672E15">
      <w:pPr>
        <w:rPr>
          <w:sz w:val="24"/>
          <w:szCs w:val="24"/>
        </w:rPr>
      </w:pPr>
      <w:r w:rsidRPr="00672E15">
        <w:rPr>
          <w:rFonts w:hint="eastAsia"/>
          <w:sz w:val="24"/>
          <w:szCs w:val="24"/>
        </w:rPr>
        <w:t>读数据</w:t>
      </w:r>
      <w:r w:rsidRPr="00672E15">
        <w:rPr>
          <w:rFonts w:hint="eastAsia"/>
          <w:sz w:val="24"/>
          <w:szCs w:val="24"/>
        </w:rPr>
        <w:t xml:space="preserve">    </w:t>
      </w:r>
      <w:r w:rsidRPr="00672E15">
        <w:rPr>
          <w:rFonts w:hint="eastAsia"/>
          <w:sz w:val="24"/>
          <w:szCs w:val="24"/>
        </w:rPr>
        <w:t>输入：</w:t>
      </w:r>
      <w:r w:rsidRPr="00672E15">
        <w:rPr>
          <w:rFonts w:hint="eastAsia"/>
          <w:sz w:val="24"/>
          <w:szCs w:val="24"/>
        </w:rPr>
        <w:t xml:space="preserve">RS=H, R/W=H,E=H        </w:t>
      </w:r>
      <w:r w:rsidRPr="00672E15">
        <w:rPr>
          <w:rFonts w:hint="eastAsia"/>
          <w:sz w:val="24"/>
          <w:szCs w:val="24"/>
        </w:rPr>
        <w:t>输出：无</w:t>
      </w:r>
    </w:p>
    <w:p w:rsidR="00672E15" w:rsidRPr="00672E15" w:rsidRDefault="00672E15" w:rsidP="00672E15">
      <w:pPr>
        <w:rPr>
          <w:sz w:val="24"/>
          <w:szCs w:val="24"/>
        </w:rPr>
      </w:pPr>
      <w:r w:rsidRPr="00672E15">
        <w:rPr>
          <w:rFonts w:hint="eastAsia"/>
          <w:sz w:val="24"/>
          <w:szCs w:val="24"/>
        </w:rPr>
        <w:t>写指令</w:t>
      </w:r>
      <w:r w:rsidRPr="00672E15">
        <w:rPr>
          <w:rFonts w:hint="eastAsia"/>
          <w:sz w:val="24"/>
          <w:szCs w:val="24"/>
        </w:rPr>
        <w:t xml:space="preserve">    </w:t>
      </w:r>
      <w:r w:rsidRPr="00672E15">
        <w:rPr>
          <w:rFonts w:hint="eastAsia"/>
          <w:sz w:val="24"/>
          <w:szCs w:val="24"/>
        </w:rPr>
        <w:t>输入：</w:t>
      </w:r>
      <w:r w:rsidRPr="00672E15">
        <w:rPr>
          <w:rFonts w:hint="eastAsia"/>
          <w:sz w:val="24"/>
          <w:szCs w:val="24"/>
        </w:rPr>
        <w:t>RS=L, R/W=L,D0~D7=</w:t>
      </w:r>
      <w:r w:rsidRPr="00672E15">
        <w:rPr>
          <w:rFonts w:hint="eastAsia"/>
          <w:sz w:val="24"/>
          <w:szCs w:val="24"/>
        </w:rPr>
        <w:t>指令码，</w:t>
      </w:r>
      <w:r w:rsidRPr="00672E15">
        <w:rPr>
          <w:rFonts w:hint="eastAsia"/>
          <w:sz w:val="24"/>
          <w:szCs w:val="24"/>
        </w:rPr>
        <w:t>E=</w:t>
      </w:r>
      <w:r w:rsidRPr="00672E15">
        <w:rPr>
          <w:rFonts w:hint="eastAsia"/>
          <w:sz w:val="24"/>
          <w:szCs w:val="24"/>
        </w:rPr>
        <w:t>高脉冲</w:t>
      </w:r>
      <w:r w:rsidRPr="00672E15">
        <w:rPr>
          <w:rFonts w:hint="eastAsia"/>
          <w:sz w:val="24"/>
          <w:szCs w:val="24"/>
        </w:rPr>
        <w:t xml:space="preserve">  </w:t>
      </w:r>
      <w:r w:rsidRPr="00672E15">
        <w:rPr>
          <w:rFonts w:hint="eastAsia"/>
          <w:sz w:val="24"/>
          <w:szCs w:val="24"/>
        </w:rPr>
        <w:t>输出：</w:t>
      </w:r>
      <w:r w:rsidRPr="00672E15">
        <w:rPr>
          <w:rFonts w:hint="eastAsia"/>
          <w:sz w:val="24"/>
          <w:szCs w:val="24"/>
        </w:rPr>
        <w:t>D0~D7=</w:t>
      </w:r>
      <w:r w:rsidRPr="00672E15">
        <w:rPr>
          <w:rFonts w:hint="eastAsia"/>
          <w:sz w:val="24"/>
          <w:szCs w:val="24"/>
        </w:rPr>
        <w:t>数</w:t>
      </w:r>
    </w:p>
    <w:p w:rsidR="00672E15" w:rsidRPr="00672E15" w:rsidRDefault="00672E15" w:rsidP="00672E15">
      <w:pPr>
        <w:rPr>
          <w:sz w:val="24"/>
          <w:szCs w:val="24"/>
        </w:rPr>
      </w:pPr>
      <w:r w:rsidRPr="00672E15">
        <w:rPr>
          <w:rFonts w:hint="eastAsia"/>
          <w:sz w:val="24"/>
          <w:szCs w:val="24"/>
        </w:rPr>
        <w:t>写数据</w:t>
      </w:r>
      <w:r w:rsidRPr="00672E15">
        <w:rPr>
          <w:rFonts w:hint="eastAsia"/>
          <w:sz w:val="24"/>
          <w:szCs w:val="24"/>
        </w:rPr>
        <w:t xml:space="preserve">    </w:t>
      </w:r>
      <w:r w:rsidRPr="00672E15">
        <w:rPr>
          <w:rFonts w:hint="eastAsia"/>
          <w:sz w:val="24"/>
          <w:szCs w:val="24"/>
        </w:rPr>
        <w:t>输入：</w:t>
      </w:r>
      <w:r w:rsidRPr="00672E15">
        <w:rPr>
          <w:rFonts w:hint="eastAsia"/>
          <w:sz w:val="24"/>
          <w:szCs w:val="24"/>
        </w:rPr>
        <w:t>RS=H, R/W=L, ,D0~D7=</w:t>
      </w:r>
      <w:r w:rsidRPr="00672E15">
        <w:rPr>
          <w:rFonts w:hint="eastAsia"/>
          <w:sz w:val="24"/>
          <w:szCs w:val="24"/>
        </w:rPr>
        <w:t>数据，</w:t>
      </w:r>
      <w:r w:rsidRPr="00672E15">
        <w:rPr>
          <w:rFonts w:hint="eastAsia"/>
          <w:sz w:val="24"/>
          <w:szCs w:val="24"/>
        </w:rPr>
        <w:t>E=</w:t>
      </w:r>
      <w:r w:rsidRPr="00672E15">
        <w:rPr>
          <w:rFonts w:hint="eastAsia"/>
          <w:sz w:val="24"/>
          <w:szCs w:val="24"/>
        </w:rPr>
        <w:t>高脉冲</w:t>
      </w:r>
      <w:r w:rsidRPr="00672E15">
        <w:rPr>
          <w:rFonts w:hint="eastAsia"/>
          <w:sz w:val="24"/>
          <w:szCs w:val="24"/>
        </w:rPr>
        <w:t xml:space="preserve">  </w:t>
      </w:r>
      <w:r w:rsidRPr="00672E15">
        <w:rPr>
          <w:rFonts w:hint="eastAsia"/>
          <w:sz w:val="24"/>
          <w:szCs w:val="24"/>
        </w:rPr>
        <w:t>输出：无。</w:t>
      </w:r>
    </w:p>
    <w:p w:rsidR="00672E15" w:rsidRPr="00F943CE" w:rsidRDefault="00672E15" w:rsidP="00F943CE">
      <w:pPr>
        <w:pStyle w:val="ac"/>
        <w:numPr>
          <w:ilvl w:val="0"/>
          <w:numId w:val="7"/>
        </w:numPr>
        <w:ind w:firstLineChars="0"/>
        <w:rPr>
          <w:sz w:val="24"/>
          <w:szCs w:val="24"/>
        </w:rPr>
      </w:pPr>
      <w:bookmarkStart w:id="36" w:name="_Toc29865"/>
      <w:bookmarkStart w:id="37" w:name="_Toc14625"/>
      <w:bookmarkStart w:id="38" w:name="_Toc30354"/>
      <w:r w:rsidRPr="00F943CE">
        <w:rPr>
          <w:rFonts w:ascii="黑体" w:eastAsia="黑体" w:hAnsi="黑体" w:hint="eastAsia"/>
          <w:color w:val="000000"/>
          <w:sz w:val="24"/>
          <w:szCs w:val="24"/>
        </w:rPr>
        <w:t>、</w:t>
      </w:r>
      <w:bookmarkEnd w:id="36"/>
      <w:bookmarkEnd w:id="37"/>
      <w:bookmarkEnd w:id="38"/>
      <w:r w:rsidRPr="00F943CE">
        <w:rPr>
          <w:rFonts w:hint="eastAsia"/>
          <w:sz w:val="24"/>
          <w:szCs w:val="24"/>
        </w:rPr>
        <w:t>液晶</w:t>
      </w:r>
      <w:r w:rsidRPr="00F943CE">
        <w:rPr>
          <w:rFonts w:hint="eastAsia"/>
          <w:sz w:val="24"/>
          <w:szCs w:val="24"/>
        </w:rPr>
        <w:t>1602</w:t>
      </w:r>
      <w:r w:rsidRPr="00F943CE">
        <w:rPr>
          <w:rFonts w:hint="eastAsia"/>
          <w:sz w:val="24"/>
          <w:szCs w:val="24"/>
        </w:rPr>
        <w:t>接口信号写操作时序</w:t>
      </w:r>
      <w:r w:rsidRPr="00F943CE">
        <w:rPr>
          <w:rFonts w:hint="eastAsia"/>
          <w:sz w:val="24"/>
          <w:szCs w:val="24"/>
        </w:rPr>
        <w:t xml:space="preserve">      </w:t>
      </w:r>
    </w:p>
    <w:p w:rsidR="00672E15" w:rsidRPr="00672E15" w:rsidRDefault="00672E15" w:rsidP="00672E15">
      <w:pPr>
        <w:spacing w:line="400" w:lineRule="exact"/>
        <w:ind w:firstLineChars="200" w:firstLine="480"/>
        <w:rPr>
          <w:rFonts w:ascii="宋体" w:hAnsi="宋体"/>
          <w:color w:val="000000"/>
          <w:sz w:val="24"/>
          <w:szCs w:val="24"/>
        </w:rPr>
      </w:pPr>
      <w:r w:rsidRPr="00672E15">
        <w:rPr>
          <w:rFonts w:ascii="宋体" w:hAnsi="宋体" w:hint="eastAsia"/>
          <w:color w:val="000000"/>
          <w:sz w:val="24"/>
          <w:szCs w:val="24"/>
        </w:rPr>
        <w:t>通过 RS 确定是写数据还是写命令。读/</w:t>
      </w:r>
      <w:proofErr w:type="gramStart"/>
      <w:r w:rsidRPr="00672E15">
        <w:rPr>
          <w:rFonts w:ascii="宋体" w:hAnsi="宋体" w:hint="eastAsia"/>
          <w:color w:val="000000"/>
          <w:sz w:val="24"/>
          <w:szCs w:val="24"/>
        </w:rPr>
        <w:t>写控制端</w:t>
      </w:r>
      <w:proofErr w:type="gramEnd"/>
      <w:r w:rsidRPr="00672E15">
        <w:rPr>
          <w:rFonts w:ascii="宋体" w:hAnsi="宋体" w:hint="eastAsia"/>
          <w:color w:val="000000"/>
          <w:sz w:val="24"/>
          <w:szCs w:val="24"/>
        </w:rPr>
        <w:t xml:space="preserve">设置为写模式，即低电平。 </w:t>
      </w:r>
    </w:p>
    <w:p w:rsidR="00672E15" w:rsidRDefault="00672E15" w:rsidP="00672E15">
      <w:pPr>
        <w:rPr>
          <w:noProof/>
          <w:sz w:val="24"/>
          <w:szCs w:val="24"/>
        </w:rPr>
      </w:pPr>
      <w:r w:rsidRPr="00672E15">
        <w:rPr>
          <w:rFonts w:ascii="宋体" w:hAnsi="宋体" w:hint="eastAsia"/>
          <w:color w:val="000000"/>
          <w:sz w:val="24"/>
          <w:szCs w:val="24"/>
        </w:rPr>
        <w:t>将数据或命令送达数据线上，给 E 一个高脉冲将数据送入液晶控制器，完成写操作。写操作时序如下图所示：</w:t>
      </w:r>
    </w:p>
    <w:p w:rsidR="00672E15" w:rsidRDefault="00672E15" w:rsidP="00672E15">
      <w:pPr>
        <w:jc w:val="center"/>
        <w:rPr>
          <w:sz w:val="24"/>
          <w:szCs w:val="24"/>
        </w:rPr>
      </w:pPr>
      <w:r>
        <w:rPr>
          <w:rFonts w:ascii="宋体" w:hAnsi="宋体" w:hint="eastAsia"/>
          <w:noProof/>
          <w:color w:val="000000"/>
          <w:sz w:val="24"/>
        </w:rPr>
        <w:drawing>
          <wp:inline distT="0" distB="0" distL="0" distR="0" wp14:anchorId="446D0B83" wp14:editId="265F6886">
            <wp:extent cx="5272405" cy="2169160"/>
            <wp:effectExtent l="0" t="0" r="4445" b="2540"/>
            <wp:docPr id="7" name="图片 7" descr="图片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图片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2405" cy="2169160"/>
                    </a:xfrm>
                    <a:prstGeom prst="rect">
                      <a:avLst/>
                    </a:prstGeom>
                    <a:noFill/>
                    <a:ln>
                      <a:noFill/>
                    </a:ln>
                  </pic:spPr>
                </pic:pic>
              </a:graphicData>
            </a:graphic>
          </wp:inline>
        </w:drawing>
      </w:r>
    </w:p>
    <w:p w:rsidR="00672E15" w:rsidRDefault="00672E15" w:rsidP="00672E15">
      <w:pPr>
        <w:spacing w:beforeLines="50" w:before="156" w:afterLines="50" w:after="156" w:line="400" w:lineRule="exact"/>
        <w:jc w:val="center"/>
        <w:rPr>
          <w:rFonts w:ascii="宋体" w:eastAsia="宋体" w:hAnsi="宋体"/>
          <w:color w:val="000000"/>
          <w:szCs w:val="21"/>
        </w:rPr>
      </w:pPr>
      <w:r>
        <w:rPr>
          <w:rFonts w:ascii="宋体" w:eastAsia="宋体" w:hAnsi="宋体" w:hint="eastAsia"/>
          <w:color w:val="000000"/>
          <w:szCs w:val="21"/>
        </w:rPr>
        <w:t>图2.</w:t>
      </w:r>
      <w:r>
        <w:rPr>
          <w:rFonts w:ascii="宋体" w:hAnsi="宋体" w:hint="eastAsia"/>
          <w:color w:val="000000"/>
          <w:szCs w:val="21"/>
        </w:rPr>
        <w:t>5</w:t>
      </w:r>
      <w:r>
        <w:rPr>
          <w:rFonts w:ascii="宋体" w:eastAsia="宋体" w:hAnsi="宋体" w:hint="eastAsia"/>
          <w:color w:val="000000"/>
          <w:szCs w:val="21"/>
        </w:rPr>
        <w:t xml:space="preserve"> 液晶</w:t>
      </w:r>
      <w:proofErr w:type="gramStart"/>
      <w:r>
        <w:rPr>
          <w:rFonts w:ascii="宋体" w:eastAsia="宋体" w:hAnsi="宋体" w:hint="eastAsia"/>
          <w:color w:val="000000"/>
          <w:szCs w:val="21"/>
        </w:rPr>
        <w:t>些操作</w:t>
      </w:r>
      <w:proofErr w:type="gramEnd"/>
      <w:r>
        <w:rPr>
          <w:rFonts w:ascii="宋体" w:eastAsia="宋体" w:hAnsi="宋体" w:hint="eastAsia"/>
          <w:color w:val="000000"/>
          <w:szCs w:val="21"/>
        </w:rPr>
        <w:t>时序</w:t>
      </w:r>
    </w:p>
    <w:p w:rsidR="00672E15" w:rsidRPr="00F943CE" w:rsidRDefault="00672E15" w:rsidP="00F943CE">
      <w:pPr>
        <w:pStyle w:val="ac"/>
        <w:numPr>
          <w:ilvl w:val="0"/>
          <w:numId w:val="7"/>
        </w:numPr>
        <w:ind w:firstLineChars="0"/>
        <w:rPr>
          <w:sz w:val="24"/>
          <w:szCs w:val="24"/>
        </w:rPr>
      </w:pPr>
      <w:bookmarkStart w:id="39" w:name="_Toc29237"/>
      <w:bookmarkStart w:id="40" w:name="_Toc31096"/>
      <w:bookmarkStart w:id="41" w:name="_Toc5137"/>
      <w:r w:rsidRPr="00F943CE">
        <w:rPr>
          <w:rFonts w:hint="eastAsia"/>
          <w:sz w:val="24"/>
          <w:szCs w:val="24"/>
        </w:rPr>
        <w:t>、</w:t>
      </w:r>
      <w:bookmarkEnd w:id="39"/>
      <w:bookmarkEnd w:id="40"/>
      <w:bookmarkEnd w:id="41"/>
      <w:r w:rsidRPr="00F943CE">
        <w:rPr>
          <w:rFonts w:ascii="黑体" w:eastAsia="黑体" w:hAnsi="宋体" w:hint="eastAsia"/>
          <w:b/>
          <w:color w:val="0000FF"/>
          <w:sz w:val="24"/>
          <w:szCs w:val="24"/>
        </w:rPr>
        <w:t xml:space="preserve"> </w:t>
      </w:r>
      <w:r w:rsidRPr="00F943CE">
        <w:rPr>
          <w:rFonts w:hint="eastAsia"/>
          <w:sz w:val="24"/>
          <w:szCs w:val="24"/>
        </w:rPr>
        <w:t>液晶</w:t>
      </w:r>
      <w:r w:rsidRPr="00F943CE">
        <w:rPr>
          <w:rFonts w:hint="eastAsia"/>
          <w:sz w:val="24"/>
          <w:szCs w:val="24"/>
        </w:rPr>
        <w:t>1602</w:t>
      </w:r>
      <w:r w:rsidRPr="00F943CE">
        <w:rPr>
          <w:rFonts w:hint="eastAsia"/>
          <w:sz w:val="24"/>
          <w:szCs w:val="24"/>
        </w:rPr>
        <w:t>接口信号</w:t>
      </w:r>
      <w:r w:rsidR="00DE6560" w:rsidRPr="00F943CE">
        <w:rPr>
          <w:rFonts w:hint="eastAsia"/>
          <w:sz w:val="24"/>
          <w:szCs w:val="24"/>
        </w:rPr>
        <w:t>如下图：</w:t>
      </w:r>
    </w:p>
    <w:p w:rsidR="00672E15" w:rsidRDefault="00DE6560" w:rsidP="00DE6560">
      <w:pPr>
        <w:jc w:val="center"/>
        <w:rPr>
          <w:sz w:val="24"/>
          <w:szCs w:val="24"/>
        </w:rPr>
      </w:pPr>
      <w:r>
        <w:rPr>
          <w:rFonts w:ascii="宋体" w:eastAsia="宋体" w:hAnsi="宋体" w:hint="eastAsia"/>
          <w:noProof/>
          <w:sz w:val="24"/>
        </w:rPr>
        <w:drawing>
          <wp:inline distT="0" distB="0" distL="0" distR="0" wp14:anchorId="35399E8B" wp14:editId="7E84075E">
            <wp:extent cx="5272405" cy="2364105"/>
            <wp:effectExtent l="0" t="0" r="4445" b="0"/>
            <wp:docPr id="8" name="图片 8" descr="QQ截图2013011501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QQ截图201301150111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2405" cy="2364105"/>
                    </a:xfrm>
                    <a:prstGeom prst="rect">
                      <a:avLst/>
                    </a:prstGeom>
                    <a:noFill/>
                    <a:ln>
                      <a:noFill/>
                    </a:ln>
                  </pic:spPr>
                </pic:pic>
              </a:graphicData>
            </a:graphic>
          </wp:inline>
        </w:drawing>
      </w:r>
    </w:p>
    <w:p w:rsidR="00DE6560" w:rsidRDefault="00DE6560" w:rsidP="00DE6560">
      <w:pPr>
        <w:spacing w:beforeLines="50" w:before="156" w:afterLines="50" w:after="156" w:line="400" w:lineRule="exact"/>
        <w:jc w:val="center"/>
        <w:rPr>
          <w:szCs w:val="21"/>
        </w:rPr>
      </w:pPr>
      <w:r>
        <w:rPr>
          <w:rFonts w:ascii="宋体" w:eastAsia="宋体" w:hAnsi="宋体" w:hint="eastAsia"/>
          <w:color w:val="000000"/>
          <w:szCs w:val="21"/>
        </w:rPr>
        <w:lastRenderedPageBreak/>
        <w:t>图2.</w:t>
      </w:r>
      <w:r>
        <w:rPr>
          <w:rFonts w:ascii="宋体" w:hAnsi="宋体" w:hint="eastAsia"/>
          <w:color w:val="000000"/>
          <w:szCs w:val="21"/>
        </w:rPr>
        <w:t>6</w:t>
      </w:r>
      <w:r>
        <w:rPr>
          <w:rFonts w:ascii="宋体" w:eastAsia="宋体" w:hAnsi="宋体" w:hint="eastAsia"/>
          <w:color w:val="000000"/>
          <w:szCs w:val="21"/>
        </w:rPr>
        <w:t xml:space="preserve"> </w:t>
      </w:r>
      <w:r w:rsidRPr="00DE6560">
        <w:rPr>
          <w:rFonts w:hint="eastAsia"/>
          <w:szCs w:val="21"/>
        </w:rPr>
        <w:t>液晶</w:t>
      </w:r>
      <w:r w:rsidRPr="00DE6560">
        <w:rPr>
          <w:rFonts w:hint="eastAsia"/>
          <w:szCs w:val="21"/>
        </w:rPr>
        <w:t>1602</w:t>
      </w:r>
      <w:r w:rsidRPr="00DE6560">
        <w:rPr>
          <w:rFonts w:hint="eastAsia"/>
          <w:szCs w:val="21"/>
        </w:rPr>
        <w:t>接口信号</w:t>
      </w:r>
    </w:p>
    <w:p w:rsidR="00F943CE" w:rsidRDefault="00F943CE" w:rsidP="00F943CE">
      <w:pPr>
        <w:pStyle w:val="ac"/>
        <w:numPr>
          <w:ilvl w:val="0"/>
          <w:numId w:val="7"/>
        </w:numPr>
        <w:spacing w:beforeLines="50" w:before="156" w:afterLines="50" w:after="156" w:line="400" w:lineRule="exact"/>
        <w:ind w:firstLineChars="0"/>
        <w:rPr>
          <w:rFonts w:asciiTheme="minorEastAsia" w:hAnsiTheme="minorEastAsia"/>
          <w:color w:val="000000"/>
          <w:sz w:val="24"/>
          <w:szCs w:val="24"/>
        </w:rPr>
      </w:pPr>
      <w:r w:rsidRPr="00F943CE">
        <w:rPr>
          <w:rFonts w:hint="eastAsia"/>
          <w:sz w:val="24"/>
          <w:szCs w:val="24"/>
        </w:rPr>
        <w:t>液晶</w:t>
      </w:r>
      <w:r w:rsidRPr="00F943CE">
        <w:rPr>
          <w:rFonts w:hint="eastAsia"/>
          <w:sz w:val="24"/>
          <w:szCs w:val="24"/>
        </w:rPr>
        <w:t>1602</w:t>
      </w:r>
      <w:r>
        <w:rPr>
          <w:rFonts w:asciiTheme="minorEastAsia" w:hAnsiTheme="minorEastAsia" w:hint="eastAsia"/>
          <w:color w:val="000000"/>
          <w:sz w:val="24"/>
          <w:szCs w:val="24"/>
        </w:rPr>
        <w:t>指令</w:t>
      </w:r>
    </w:p>
    <w:p w:rsidR="00F943CE" w:rsidRDefault="00F943CE" w:rsidP="00F943CE">
      <w:pPr>
        <w:pStyle w:val="ac"/>
        <w:spacing w:beforeLines="50" w:before="156" w:afterLines="50" w:after="156" w:line="400" w:lineRule="exact"/>
        <w:ind w:left="420" w:firstLineChars="0"/>
        <w:rPr>
          <w:rFonts w:asciiTheme="minorEastAsia" w:hAnsiTheme="minorEastAsia"/>
          <w:color w:val="000000"/>
          <w:sz w:val="24"/>
          <w:szCs w:val="24"/>
        </w:rPr>
      </w:pPr>
      <w:r w:rsidRPr="00F943CE">
        <w:rPr>
          <w:rFonts w:asciiTheme="minorEastAsia" w:hAnsiTheme="minorEastAsia" w:hint="eastAsia"/>
          <w:color w:val="000000"/>
          <w:sz w:val="24"/>
          <w:szCs w:val="24"/>
        </w:rPr>
        <w:t xml:space="preserve">它的读写操作、屏幕和光标的操作都是通过指令编程来实现的。（说明：1为高电平、0为低电平）   </w:t>
      </w:r>
    </w:p>
    <w:p w:rsidR="00F943CE" w:rsidRDefault="00F943CE" w:rsidP="00F943CE">
      <w:pPr>
        <w:pStyle w:val="ac"/>
        <w:spacing w:beforeLines="50" w:before="156" w:afterLines="50" w:after="156" w:line="400" w:lineRule="exact"/>
        <w:ind w:left="420" w:firstLineChars="0"/>
        <w:rPr>
          <w:rFonts w:asciiTheme="minorEastAsia" w:hAnsiTheme="minorEastAsia"/>
          <w:color w:val="000000"/>
          <w:sz w:val="24"/>
          <w:szCs w:val="24"/>
        </w:rPr>
      </w:pPr>
      <w:r w:rsidRPr="00F943CE">
        <w:rPr>
          <w:rFonts w:asciiTheme="minorEastAsia" w:hAnsiTheme="minorEastAsia" w:hint="eastAsia"/>
          <w:color w:val="000000"/>
          <w:sz w:val="24"/>
          <w:szCs w:val="24"/>
        </w:rPr>
        <w:t xml:space="preserve">指令1：清显示，指令码01H,光标复位到地址00H位置 </w:t>
      </w:r>
    </w:p>
    <w:p w:rsidR="00F943CE" w:rsidRDefault="00F943CE" w:rsidP="00F943CE">
      <w:pPr>
        <w:pStyle w:val="ac"/>
        <w:spacing w:beforeLines="50" w:before="156" w:afterLines="50" w:after="156" w:line="400" w:lineRule="exact"/>
        <w:ind w:left="420" w:firstLineChars="0"/>
        <w:rPr>
          <w:rFonts w:asciiTheme="minorEastAsia" w:hAnsiTheme="minorEastAsia"/>
          <w:color w:val="000000"/>
          <w:sz w:val="24"/>
          <w:szCs w:val="24"/>
        </w:rPr>
      </w:pPr>
      <w:r w:rsidRPr="00F943CE">
        <w:rPr>
          <w:rFonts w:asciiTheme="minorEastAsia" w:hAnsiTheme="minorEastAsia" w:hint="eastAsia"/>
          <w:color w:val="000000"/>
          <w:sz w:val="24"/>
          <w:szCs w:val="24"/>
        </w:rPr>
        <w:t xml:space="preserve">指令2：光标复位，光标返回到地址00H   </w:t>
      </w:r>
    </w:p>
    <w:p w:rsidR="00F943CE" w:rsidRDefault="00F943CE" w:rsidP="00F943CE">
      <w:pPr>
        <w:pStyle w:val="ac"/>
        <w:spacing w:beforeLines="50" w:before="156" w:afterLines="50" w:after="156" w:line="400" w:lineRule="exact"/>
        <w:ind w:left="420" w:firstLineChars="0"/>
        <w:rPr>
          <w:rFonts w:asciiTheme="minorEastAsia" w:hAnsiTheme="minorEastAsia"/>
          <w:color w:val="000000"/>
          <w:sz w:val="24"/>
          <w:szCs w:val="24"/>
        </w:rPr>
      </w:pPr>
      <w:r w:rsidRPr="00F943CE">
        <w:rPr>
          <w:rFonts w:asciiTheme="minorEastAsia" w:hAnsiTheme="minorEastAsia" w:hint="eastAsia"/>
          <w:color w:val="000000"/>
          <w:sz w:val="24"/>
          <w:szCs w:val="24"/>
        </w:rPr>
        <w:t xml:space="preserve">指令3：光标和显示模式设置 I/D：光标移动方向，高电平右移，低电平左移 S:屏幕上所有文字是否左移或者右移。高电平表示有效，低电平则无效   </w:t>
      </w:r>
    </w:p>
    <w:p w:rsidR="00F943CE" w:rsidRDefault="00F943CE" w:rsidP="00F943CE">
      <w:pPr>
        <w:pStyle w:val="ac"/>
        <w:spacing w:beforeLines="50" w:before="156" w:afterLines="50" w:after="156" w:line="400" w:lineRule="exact"/>
        <w:ind w:left="420" w:firstLineChars="0"/>
        <w:rPr>
          <w:rFonts w:asciiTheme="minorEastAsia" w:hAnsiTheme="minorEastAsia"/>
          <w:color w:val="000000"/>
          <w:sz w:val="24"/>
          <w:szCs w:val="24"/>
        </w:rPr>
      </w:pPr>
      <w:r w:rsidRPr="00F943CE">
        <w:rPr>
          <w:rFonts w:asciiTheme="minorEastAsia" w:hAnsiTheme="minorEastAsia" w:hint="eastAsia"/>
          <w:color w:val="000000"/>
          <w:sz w:val="24"/>
          <w:szCs w:val="24"/>
        </w:rPr>
        <w:t>指令4：显示开关控制。 D：控制整体显示的开与关，高电平表示开显示，低电平表示</w:t>
      </w:r>
      <w:proofErr w:type="gramStart"/>
      <w:r w:rsidRPr="00F943CE">
        <w:rPr>
          <w:rFonts w:asciiTheme="minorEastAsia" w:hAnsiTheme="minorEastAsia" w:hint="eastAsia"/>
          <w:color w:val="000000"/>
          <w:sz w:val="24"/>
          <w:szCs w:val="24"/>
        </w:rPr>
        <w:t>关显示</w:t>
      </w:r>
      <w:proofErr w:type="gramEnd"/>
      <w:r w:rsidRPr="00F943CE">
        <w:rPr>
          <w:rFonts w:asciiTheme="minorEastAsia" w:hAnsiTheme="minorEastAsia" w:hint="eastAsia"/>
          <w:color w:val="000000"/>
          <w:sz w:val="24"/>
          <w:szCs w:val="24"/>
        </w:rPr>
        <w:t xml:space="preserve"> C：控制光标的开与关，高电平表示有光标，低电平表示无光标 B：控制光标是否闪烁，高电平闪烁，低电平不闪烁   </w:t>
      </w:r>
    </w:p>
    <w:p w:rsidR="00F943CE" w:rsidRDefault="00F943CE" w:rsidP="00F943CE">
      <w:pPr>
        <w:pStyle w:val="ac"/>
        <w:spacing w:beforeLines="50" w:before="156" w:afterLines="50" w:after="156" w:line="400" w:lineRule="exact"/>
        <w:ind w:left="420" w:firstLineChars="0"/>
        <w:rPr>
          <w:rFonts w:asciiTheme="minorEastAsia" w:hAnsiTheme="minorEastAsia"/>
          <w:color w:val="000000"/>
          <w:sz w:val="24"/>
          <w:szCs w:val="24"/>
        </w:rPr>
      </w:pPr>
      <w:r w:rsidRPr="00F943CE">
        <w:rPr>
          <w:rFonts w:asciiTheme="minorEastAsia" w:hAnsiTheme="minorEastAsia" w:hint="eastAsia"/>
          <w:color w:val="000000"/>
          <w:sz w:val="24"/>
          <w:szCs w:val="24"/>
        </w:rPr>
        <w:t xml:space="preserve">指令5：光标或显示移位 S/C：高电平时移动显示的文字，低电平时移动光标  </w:t>
      </w:r>
    </w:p>
    <w:p w:rsidR="00F943CE" w:rsidRDefault="00F943CE" w:rsidP="00F943CE">
      <w:pPr>
        <w:pStyle w:val="ac"/>
        <w:spacing w:beforeLines="50" w:before="156" w:afterLines="50" w:after="156" w:line="400" w:lineRule="exact"/>
        <w:ind w:left="420" w:firstLineChars="0"/>
        <w:rPr>
          <w:rFonts w:asciiTheme="minorEastAsia" w:hAnsiTheme="minorEastAsia"/>
          <w:color w:val="000000"/>
          <w:sz w:val="24"/>
          <w:szCs w:val="24"/>
        </w:rPr>
      </w:pPr>
      <w:r w:rsidRPr="00F943CE">
        <w:rPr>
          <w:rFonts w:asciiTheme="minorEastAsia" w:hAnsiTheme="minorEastAsia" w:hint="eastAsia"/>
          <w:color w:val="000000"/>
          <w:sz w:val="24"/>
          <w:szCs w:val="24"/>
        </w:rPr>
        <w:t xml:space="preserve">指令6：功能设置命令 DL：高电平时为4位总线，低电平时为8位总线 N：低电平时为单行显示，高电平时双行显示 F: 低电平时显示5x7的点阵字符，高电平时显示5x10的点阵字符  </w:t>
      </w:r>
    </w:p>
    <w:p w:rsidR="00F943CE" w:rsidRDefault="00F943CE" w:rsidP="00F943CE">
      <w:pPr>
        <w:pStyle w:val="ac"/>
        <w:spacing w:beforeLines="50" w:before="156" w:afterLines="50" w:after="156" w:line="400" w:lineRule="exact"/>
        <w:ind w:left="420" w:firstLineChars="0"/>
        <w:rPr>
          <w:rFonts w:asciiTheme="minorEastAsia" w:hAnsiTheme="minorEastAsia"/>
          <w:color w:val="000000"/>
          <w:sz w:val="24"/>
          <w:szCs w:val="24"/>
        </w:rPr>
      </w:pPr>
      <w:r w:rsidRPr="00F943CE">
        <w:rPr>
          <w:rFonts w:asciiTheme="minorEastAsia" w:hAnsiTheme="minorEastAsia" w:hint="eastAsia"/>
          <w:color w:val="000000"/>
          <w:sz w:val="24"/>
          <w:szCs w:val="24"/>
        </w:rPr>
        <w:t xml:space="preserve">指令7：字符发生器RAM地址设置  </w:t>
      </w:r>
    </w:p>
    <w:p w:rsidR="00F943CE" w:rsidRDefault="00F943CE" w:rsidP="00F943CE">
      <w:pPr>
        <w:pStyle w:val="ac"/>
        <w:spacing w:beforeLines="50" w:before="156" w:afterLines="50" w:after="156" w:line="400" w:lineRule="exact"/>
        <w:ind w:left="420" w:firstLineChars="0"/>
        <w:rPr>
          <w:rFonts w:asciiTheme="minorEastAsia" w:hAnsiTheme="minorEastAsia"/>
          <w:color w:val="000000"/>
          <w:sz w:val="24"/>
          <w:szCs w:val="24"/>
        </w:rPr>
      </w:pPr>
      <w:r w:rsidRPr="00F943CE">
        <w:rPr>
          <w:rFonts w:asciiTheme="minorEastAsia" w:hAnsiTheme="minorEastAsia" w:hint="eastAsia"/>
          <w:color w:val="000000"/>
          <w:sz w:val="24"/>
          <w:szCs w:val="24"/>
        </w:rPr>
        <w:t xml:space="preserve">指令8：DDRAM地址设置   </w:t>
      </w:r>
    </w:p>
    <w:p w:rsidR="00F943CE" w:rsidRDefault="00F943CE" w:rsidP="00F943CE">
      <w:pPr>
        <w:pStyle w:val="ac"/>
        <w:spacing w:beforeLines="50" w:before="156" w:afterLines="50" w:after="156" w:line="400" w:lineRule="exact"/>
        <w:ind w:left="420" w:firstLineChars="0"/>
        <w:rPr>
          <w:rFonts w:asciiTheme="minorEastAsia" w:hAnsiTheme="minorEastAsia"/>
          <w:color w:val="000000"/>
          <w:sz w:val="24"/>
          <w:szCs w:val="24"/>
        </w:rPr>
      </w:pPr>
      <w:r w:rsidRPr="00F943CE">
        <w:rPr>
          <w:rFonts w:asciiTheme="minorEastAsia" w:hAnsiTheme="minorEastAsia" w:hint="eastAsia"/>
          <w:color w:val="000000"/>
          <w:sz w:val="24"/>
          <w:szCs w:val="24"/>
        </w:rPr>
        <w:t>指令9：</w:t>
      </w:r>
      <w:proofErr w:type="gramStart"/>
      <w:r w:rsidRPr="00F943CE">
        <w:rPr>
          <w:rFonts w:asciiTheme="minorEastAsia" w:hAnsiTheme="minorEastAsia" w:hint="eastAsia"/>
          <w:color w:val="000000"/>
          <w:sz w:val="24"/>
          <w:szCs w:val="24"/>
        </w:rPr>
        <w:t>读忙信号</w:t>
      </w:r>
      <w:proofErr w:type="gramEnd"/>
      <w:r w:rsidRPr="00F943CE">
        <w:rPr>
          <w:rFonts w:asciiTheme="minorEastAsia" w:hAnsiTheme="minorEastAsia" w:hint="eastAsia"/>
          <w:color w:val="000000"/>
          <w:sz w:val="24"/>
          <w:szCs w:val="24"/>
        </w:rPr>
        <w:t>和光标地址 BF：为</w:t>
      </w:r>
      <w:proofErr w:type="gramStart"/>
      <w:r w:rsidRPr="00F943CE">
        <w:rPr>
          <w:rFonts w:asciiTheme="minorEastAsia" w:hAnsiTheme="minorEastAsia" w:hint="eastAsia"/>
          <w:color w:val="000000"/>
          <w:sz w:val="24"/>
          <w:szCs w:val="24"/>
        </w:rPr>
        <w:t>忙标志位</w:t>
      </w:r>
      <w:proofErr w:type="gramEnd"/>
      <w:r w:rsidRPr="00F943CE">
        <w:rPr>
          <w:rFonts w:asciiTheme="minorEastAsia" w:hAnsiTheme="minorEastAsia" w:hint="eastAsia"/>
          <w:color w:val="000000"/>
          <w:sz w:val="24"/>
          <w:szCs w:val="24"/>
        </w:rPr>
        <w:t xml:space="preserve">，高电平表示忙，此时模块不能接收命令或者数据，如果为低电平表示不忙。  </w:t>
      </w:r>
    </w:p>
    <w:p w:rsidR="00F943CE" w:rsidRDefault="00F943CE" w:rsidP="00F943CE">
      <w:pPr>
        <w:pStyle w:val="ac"/>
        <w:spacing w:beforeLines="50" w:before="156" w:afterLines="50" w:after="156" w:line="400" w:lineRule="exact"/>
        <w:ind w:left="420" w:firstLineChars="0"/>
        <w:rPr>
          <w:rFonts w:asciiTheme="minorEastAsia" w:hAnsiTheme="minorEastAsia"/>
          <w:color w:val="000000"/>
          <w:sz w:val="24"/>
          <w:szCs w:val="24"/>
        </w:rPr>
      </w:pPr>
      <w:r w:rsidRPr="00F943CE">
        <w:rPr>
          <w:rFonts w:asciiTheme="minorEastAsia" w:hAnsiTheme="minorEastAsia" w:hint="eastAsia"/>
          <w:color w:val="000000"/>
          <w:sz w:val="24"/>
          <w:szCs w:val="24"/>
        </w:rPr>
        <w:t xml:space="preserve">指令10：写数据  </w:t>
      </w:r>
    </w:p>
    <w:p w:rsidR="00F943CE" w:rsidRPr="00F943CE" w:rsidRDefault="00F943CE" w:rsidP="00F943CE">
      <w:pPr>
        <w:pStyle w:val="ac"/>
        <w:spacing w:beforeLines="50" w:before="156" w:afterLines="50" w:after="156" w:line="400" w:lineRule="exact"/>
        <w:ind w:left="420" w:firstLineChars="0"/>
        <w:rPr>
          <w:rFonts w:asciiTheme="minorEastAsia" w:hAnsiTheme="minorEastAsia"/>
          <w:color w:val="000000"/>
          <w:sz w:val="24"/>
          <w:szCs w:val="24"/>
        </w:rPr>
      </w:pPr>
      <w:r w:rsidRPr="00F943CE">
        <w:rPr>
          <w:rFonts w:asciiTheme="minorEastAsia" w:hAnsiTheme="minorEastAsia" w:hint="eastAsia"/>
          <w:color w:val="000000"/>
          <w:sz w:val="24"/>
          <w:szCs w:val="24"/>
        </w:rPr>
        <w:t>指令11：读数据</w:t>
      </w:r>
    </w:p>
    <w:p w:rsidR="00DE6560" w:rsidRDefault="00DE6560" w:rsidP="00DE6560">
      <w:pPr>
        <w:pStyle w:val="4"/>
      </w:pPr>
      <w:bookmarkStart w:id="42" w:name="_Toc6169"/>
      <w:r>
        <w:rPr>
          <w:rFonts w:hint="eastAsia"/>
        </w:rPr>
        <w:t xml:space="preserve">3.2.2  </w:t>
      </w:r>
      <w:r>
        <w:rPr>
          <w:rFonts w:hint="eastAsia"/>
        </w:rPr>
        <w:t>液晶显示电路的设计</w:t>
      </w:r>
      <w:bookmarkEnd w:id="42"/>
    </w:p>
    <w:p w:rsidR="00DE6560" w:rsidRDefault="00DE6560" w:rsidP="00DE6560">
      <w:pPr>
        <w:spacing w:line="400" w:lineRule="exact"/>
        <w:ind w:firstLineChars="200" w:firstLine="420"/>
        <w:rPr>
          <w:rFonts w:ascii="宋体" w:hAnsi="宋体"/>
          <w:sz w:val="24"/>
        </w:rPr>
      </w:pPr>
      <w:r>
        <w:rPr>
          <w:rFonts w:hint="eastAsia"/>
        </w:rPr>
        <w:tab/>
      </w:r>
      <w:r>
        <w:rPr>
          <w:rFonts w:ascii="宋体" w:hAnsi="宋体" w:hint="eastAsia"/>
          <w:sz w:val="24"/>
        </w:rPr>
        <w:t>如图所示：液晶的数据线接P0口，用来传输显示数据的信息。而RS、RW、E分别接单片机的P2.5、P2.6、P2.7口，控制液晶的读写操作。通过单片机的控制显示出租车计费系统的路程和价格。其原理图如下所示：</w:t>
      </w:r>
    </w:p>
    <w:p w:rsidR="00DE6560" w:rsidRDefault="00DE6560" w:rsidP="00DE6560">
      <w:pPr>
        <w:ind w:firstLineChars="200" w:firstLine="480"/>
        <w:rPr>
          <w:rFonts w:ascii="宋体" w:hAnsi="宋体"/>
          <w:sz w:val="24"/>
        </w:rPr>
      </w:pPr>
      <w:r>
        <w:rPr>
          <w:rFonts w:ascii="宋体" w:hAnsi="宋体" w:hint="eastAsia"/>
          <w:noProof/>
          <w:sz w:val="24"/>
        </w:rPr>
        <w:lastRenderedPageBreak/>
        <w:drawing>
          <wp:inline distT="0" distB="0" distL="0" distR="0" wp14:anchorId="2A1BAF4A" wp14:editId="03207364">
            <wp:extent cx="5272405" cy="2052320"/>
            <wp:effectExtent l="0" t="0" r="4445" b="5080"/>
            <wp:docPr id="9" name="图片 9"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图片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2405" cy="2052320"/>
                    </a:xfrm>
                    <a:prstGeom prst="rect">
                      <a:avLst/>
                    </a:prstGeom>
                    <a:noFill/>
                    <a:ln>
                      <a:noFill/>
                    </a:ln>
                  </pic:spPr>
                </pic:pic>
              </a:graphicData>
            </a:graphic>
          </wp:inline>
        </w:drawing>
      </w:r>
    </w:p>
    <w:p w:rsidR="00DE6560" w:rsidRDefault="00DE6560" w:rsidP="00DE6560">
      <w:pPr>
        <w:spacing w:beforeLines="50" w:before="156" w:afterLines="50" w:after="156"/>
        <w:jc w:val="center"/>
        <w:rPr>
          <w:rFonts w:ascii="宋体" w:hAnsi="宋体"/>
          <w:szCs w:val="21"/>
        </w:rPr>
      </w:pPr>
      <w:r>
        <w:rPr>
          <w:rFonts w:ascii="宋体" w:hAnsi="宋体" w:hint="eastAsia"/>
          <w:szCs w:val="21"/>
        </w:rPr>
        <w:t>图2.7 液晶显示硬件电路</w:t>
      </w:r>
    </w:p>
    <w:p w:rsidR="00DE6560" w:rsidRDefault="00DE6560" w:rsidP="00DE6560">
      <w:pPr>
        <w:pStyle w:val="3"/>
      </w:pPr>
      <w:bookmarkStart w:id="43" w:name="_Toc3280"/>
      <w:bookmarkStart w:id="44" w:name="_Toc31213"/>
      <w:bookmarkStart w:id="45" w:name="_Toc402077175"/>
      <w:r>
        <w:rPr>
          <w:rFonts w:hint="eastAsia"/>
        </w:rPr>
        <w:t xml:space="preserve">3.3 </w:t>
      </w:r>
      <w:r>
        <w:rPr>
          <w:rFonts w:hint="eastAsia"/>
        </w:rPr>
        <w:t>键盘硬件电路的设计</w:t>
      </w:r>
      <w:bookmarkEnd w:id="43"/>
      <w:bookmarkEnd w:id="44"/>
      <w:bookmarkEnd w:id="45"/>
    </w:p>
    <w:p w:rsidR="00DE6560" w:rsidRDefault="00DE6560" w:rsidP="00DE6560">
      <w:pPr>
        <w:spacing w:line="400" w:lineRule="exact"/>
        <w:ind w:firstLineChars="200" w:firstLine="480"/>
        <w:rPr>
          <w:rFonts w:ascii="宋体" w:hAnsi="宋体"/>
          <w:sz w:val="24"/>
        </w:rPr>
      </w:pPr>
      <w:r>
        <w:rPr>
          <w:rFonts w:ascii="宋体" w:eastAsia="宋体" w:hAnsi="宋体" w:hint="eastAsia"/>
          <w:sz w:val="24"/>
        </w:rPr>
        <w:t>如图所示</w:t>
      </w:r>
      <w:r>
        <w:rPr>
          <w:rFonts w:ascii="宋体" w:hAnsi="宋体" w:hint="eastAsia"/>
          <w:sz w:val="24"/>
        </w:rPr>
        <w:t>按键KEY10、KEY11分别与P3.2（INTO）、P2.1相连，采用外部中断方式。当外部中断1响应，就可以进行当前温度的显示与设定温度显示的界面切换，同时兼用温度上限和下限温度的值的设定。</w:t>
      </w:r>
    </w:p>
    <w:p w:rsidR="00DE6560" w:rsidRDefault="00DE6560" w:rsidP="00DE6560">
      <w:pPr>
        <w:jc w:val="center"/>
        <w:rPr>
          <w:rFonts w:ascii="宋体" w:hAnsi="宋体"/>
          <w:sz w:val="24"/>
        </w:rPr>
      </w:pPr>
      <w:r>
        <w:rPr>
          <w:rFonts w:ascii="宋体" w:hAnsi="宋体" w:hint="eastAsia"/>
          <w:noProof/>
          <w:sz w:val="24"/>
        </w:rPr>
        <w:drawing>
          <wp:inline distT="0" distB="0" distL="0" distR="0" wp14:anchorId="0EF77E13" wp14:editId="47AC61F7">
            <wp:extent cx="2869565" cy="2558415"/>
            <wp:effectExtent l="0" t="0" r="6985" b="0"/>
            <wp:docPr id="10" name="图片 10"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图片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69565" cy="2558415"/>
                    </a:xfrm>
                    <a:prstGeom prst="rect">
                      <a:avLst/>
                    </a:prstGeom>
                    <a:noFill/>
                    <a:ln>
                      <a:noFill/>
                    </a:ln>
                  </pic:spPr>
                </pic:pic>
              </a:graphicData>
            </a:graphic>
          </wp:inline>
        </w:drawing>
      </w:r>
    </w:p>
    <w:p w:rsidR="00DE6560" w:rsidRDefault="00DE6560" w:rsidP="00DE6560">
      <w:pPr>
        <w:spacing w:beforeLines="50" w:before="156" w:afterLines="50" w:after="156"/>
        <w:jc w:val="center"/>
        <w:rPr>
          <w:rFonts w:ascii="宋体" w:hAnsi="宋体"/>
          <w:szCs w:val="21"/>
        </w:rPr>
      </w:pPr>
      <w:r>
        <w:rPr>
          <w:rFonts w:ascii="宋体" w:hAnsi="宋体" w:hint="eastAsia"/>
          <w:szCs w:val="21"/>
        </w:rPr>
        <w:t>图2.8 键盘电路</w:t>
      </w:r>
    </w:p>
    <w:p w:rsidR="00DE6560" w:rsidRDefault="00DE6560" w:rsidP="00DE6560">
      <w:pPr>
        <w:pStyle w:val="3"/>
      </w:pPr>
      <w:bookmarkStart w:id="46" w:name="_Toc10298"/>
      <w:bookmarkStart w:id="47" w:name="_Toc402077176"/>
      <w:r>
        <w:rPr>
          <w:rFonts w:hint="eastAsia"/>
        </w:rPr>
        <w:t xml:space="preserve">3.4 </w:t>
      </w:r>
      <w:r>
        <w:rPr>
          <w:rFonts w:hint="eastAsia"/>
        </w:rPr>
        <w:t>温度传感器的硬件电路设计</w:t>
      </w:r>
      <w:bookmarkEnd w:id="46"/>
      <w:bookmarkEnd w:id="47"/>
    </w:p>
    <w:p w:rsidR="00DE6560" w:rsidRDefault="00DE6560" w:rsidP="00DE6560">
      <w:pPr>
        <w:pStyle w:val="4"/>
      </w:pPr>
      <w:bookmarkStart w:id="48" w:name="_Toc5544"/>
      <w:r>
        <w:rPr>
          <w:rFonts w:hint="eastAsia"/>
        </w:rPr>
        <w:t>3.4.1</w:t>
      </w:r>
      <w:r>
        <w:rPr>
          <w:rFonts w:hint="eastAsia"/>
        </w:rPr>
        <w:t>温度传感器电路设计</w:t>
      </w:r>
      <w:bookmarkEnd w:id="48"/>
    </w:p>
    <w:p w:rsidR="00DE6560" w:rsidRPr="00DE6560" w:rsidRDefault="00DE6560" w:rsidP="00DE6560">
      <w:pPr>
        <w:ind w:firstLine="480"/>
        <w:rPr>
          <w:sz w:val="24"/>
          <w:szCs w:val="24"/>
        </w:rPr>
      </w:pPr>
      <w:r w:rsidRPr="00DE6560">
        <w:rPr>
          <w:rFonts w:hint="eastAsia"/>
          <w:sz w:val="24"/>
          <w:szCs w:val="24"/>
        </w:rPr>
        <w:t>温度数据采集电路主要由数字温度传感器</w:t>
      </w:r>
      <w:r w:rsidRPr="00DE6560">
        <w:rPr>
          <w:rFonts w:hint="eastAsia"/>
          <w:sz w:val="24"/>
          <w:szCs w:val="24"/>
        </w:rPr>
        <w:t>DS18B20</w:t>
      </w:r>
      <w:r w:rsidRPr="00DE6560">
        <w:rPr>
          <w:rFonts w:hint="eastAsia"/>
          <w:sz w:val="24"/>
          <w:szCs w:val="24"/>
        </w:rPr>
        <w:t>采集被测物体的温度。温度传感器的单总线</w:t>
      </w:r>
      <w:r w:rsidRPr="00DE6560">
        <w:rPr>
          <w:rFonts w:hint="eastAsia"/>
          <w:sz w:val="24"/>
          <w:szCs w:val="24"/>
        </w:rPr>
        <w:t>(1-Wire)</w:t>
      </w:r>
      <w:r w:rsidRPr="00DE6560">
        <w:rPr>
          <w:rFonts w:hint="eastAsia"/>
          <w:sz w:val="24"/>
          <w:szCs w:val="24"/>
        </w:rPr>
        <w:t>与单片机的</w:t>
      </w:r>
      <w:r w:rsidRPr="00DE6560">
        <w:rPr>
          <w:rFonts w:hint="eastAsia"/>
          <w:sz w:val="24"/>
          <w:szCs w:val="24"/>
        </w:rPr>
        <w:t xml:space="preserve"> I</w:t>
      </w:r>
      <w:r w:rsidRPr="00DE6560">
        <w:rPr>
          <w:rFonts w:hint="eastAsia"/>
          <w:sz w:val="24"/>
          <w:szCs w:val="24"/>
        </w:rPr>
        <w:t>／</w:t>
      </w:r>
      <w:r w:rsidRPr="00DE6560">
        <w:rPr>
          <w:rFonts w:hint="eastAsia"/>
          <w:sz w:val="24"/>
          <w:szCs w:val="24"/>
        </w:rPr>
        <w:t>O</w:t>
      </w:r>
      <w:r w:rsidRPr="00DE6560">
        <w:rPr>
          <w:rFonts w:hint="eastAsia"/>
          <w:sz w:val="24"/>
          <w:szCs w:val="24"/>
        </w:rPr>
        <w:t>连接，</w:t>
      </w:r>
      <w:r w:rsidRPr="00DE6560">
        <w:rPr>
          <w:rFonts w:hint="eastAsia"/>
          <w:sz w:val="24"/>
          <w:szCs w:val="24"/>
        </w:rPr>
        <w:t>P3.7</w:t>
      </w:r>
      <w:r w:rsidRPr="00DE6560">
        <w:rPr>
          <w:rFonts w:hint="eastAsia"/>
          <w:sz w:val="24"/>
          <w:szCs w:val="24"/>
        </w:rPr>
        <w:t>是单片机的高位地址线。</w:t>
      </w:r>
      <w:r w:rsidRPr="00DE6560">
        <w:rPr>
          <w:rFonts w:hint="eastAsia"/>
          <w:sz w:val="24"/>
          <w:szCs w:val="24"/>
        </w:rPr>
        <w:t>P3</w:t>
      </w:r>
      <w:r w:rsidRPr="00DE6560">
        <w:rPr>
          <w:rFonts w:hint="eastAsia"/>
          <w:sz w:val="24"/>
          <w:szCs w:val="24"/>
        </w:rPr>
        <w:t>端口是一个</w:t>
      </w:r>
      <w:proofErr w:type="gramStart"/>
      <w:r w:rsidRPr="00DE6560">
        <w:rPr>
          <w:rFonts w:hint="eastAsia"/>
          <w:sz w:val="24"/>
          <w:szCs w:val="24"/>
        </w:rPr>
        <w:t>带内部</w:t>
      </w:r>
      <w:proofErr w:type="gramEnd"/>
      <w:r w:rsidRPr="00DE6560">
        <w:rPr>
          <w:rFonts w:hint="eastAsia"/>
          <w:sz w:val="24"/>
          <w:szCs w:val="24"/>
        </w:rPr>
        <w:t>上拉电阻的</w:t>
      </w:r>
      <w:r w:rsidRPr="00DE6560">
        <w:rPr>
          <w:rFonts w:hint="eastAsia"/>
          <w:sz w:val="24"/>
          <w:szCs w:val="24"/>
        </w:rPr>
        <w:t xml:space="preserve"> 8 </w:t>
      </w:r>
      <w:r w:rsidRPr="00DE6560">
        <w:rPr>
          <w:rFonts w:hint="eastAsia"/>
          <w:sz w:val="24"/>
          <w:szCs w:val="24"/>
        </w:rPr>
        <w:t>位双向</w:t>
      </w:r>
      <w:r w:rsidRPr="00DE6560">
        <w:rPr>
          <w:rFonts w:hint="eastAsia"/>
          <w:sz w:val="24"/>
          <w:szCs w:val="24"/>
        </w:rPr>
        <w:t xml:space="preserve"> I</w:t>
      </w:r>
      <w:r w:rsidRPr="00DE6560">
        <w:rPr>
          <w:rFonts w:hint="eastAsia"/>
          <w:sz w:val="24"/>
          <w:szCs w:val="24"/>
        </w:rPr>
        <w:t>／</w:t>
      </w:r>
      <w:r w:rsidRPr="00DE6560">
        <w:rPr>
          <w:rFonts w:hint="eastAsia"/>
          <w:sz w:val="24"/>
          <w:szCs w:val="24"/>
        </w:rPr>
        <w:t>O</w:t>
      </w:r>
      <w:r w:rsidRPr="00DE6560">
        <w:rPr>
          <w:rFonts w:hint="eastAsia"/>
          <w:sz w:val="24"/>
          <w:szCs w:val="24"/>
        </w:rPr>
        <w:t>，每个端口都有第二功能，其</w:t>
      </w:r>
      <w:r w:rsidRPr="00DE6560">
        <w:rPr>
          <w:rFonts w:hint="eastAsia"/>
          <w:sz w:val="24"/>
          <w:szCs w:val="24"/>
        </w:rPr>
        <w:lastRenderedPageBreak/>
        <w:t>输出缓冲级可驱动</w:t>
      </w:r>
      <w:r w:rsidRPr="00DE6560">
        <w:rPr>
          <w:rFonts w:hint="eastAsia"/>
          <w:sz w:val="24"/>
          <w:szCs w:val="24"/>
        </w:rPr>
        <w:t>(</w:t>
      </w:r>
      <w:r w:rsidRPr="00DE6560">
        <w:rPr>
          <w:rFonts w:hint="eastAsia"/>
          <w:sz w:val="24"/>
          <w:szCs w:val="24"/>
        </w:rPr>
        <w:t>吸收或</w:t>
      </w:r>
      <w:r w:rsidRPr="00DE6560">
        <w:rPr>
          <w:rFonts w:hint="eastAsia"/>
          <w:sz w:val="24"/>
          <w:szCs w:val="24"/>
        </w:rPr>
        <w:t xml:space="preserve"> </w:t>
      </w:r>
      <w:r w:rsidRPr="00DE6560">
        <w:rPr>
          <w:rFonts w:hint="eastAsia"/>
          <w:sz w:val="24"/>
          <w:szCs w:val="24"/>
        </w:rPr>
        <w:t>输出电流</w:t>
      </w:r>
      <w:r w:rsidRPr="00DE6560">
        <w:rPr>
          <w:rFonts w:hint="eastAsia"/>
          <w:sz w:val="24"/>
          <w:szCs w:val="24"/>
        </w:rPr>
        <w:t>)4</w:t>
      </w:r>
      <w:r w:rsidRPr="00DE6560">
        <w:rPr>
          <w:rFonts w:hint="eastAsia"/>
          <w:sz w:val="24"/>
          <w:szCs w:val="24"/>
        </w:rPr>
        <w:t>个</w:t>
      </w:r>
      <w:r w:rsidRPr="00DE6560">
        <w:rPr>
          <w:rFonts w:hint="eastAsia"/>
          <w:sz w:val="24"/>
          <w:szCs w:val="24"/>
        </w:rPr>
        <w:t>TTL</w:t>
      </w:r>
      <w:r w:rsidRPr="00DE6560">
        <w:rPr>
          <w:rFonts w:hint="eastAsia"/>
          <w:sz w:val="24"/>
          <w:szCs w:val="24"/>
        </w:rPr>
        <w:t>逻辑门电路。对该端口写“</w:t>
      </w:r>
      <w:r w:rsidRPr="00DE6560">
        <w:rPr>
          <w:rFonts w:hint="eastAsia"/>
          <w:sz w:val="24"/>
          <w:szCs w:val="24"/>
        </w:rPr>
        <w:t>1</w:t>
      </w:r>
      <w:r w:rsidRPr="00DE6560">
        <w:rPr>
          <w:rFonts w:hint="eastAsia"/>
          <w:sz w:val="24"/>
          <w:szCs w:val="24"/>
        </w:rPr>
        <w:t>”，可通过内部上拉电阻将其端口拉至高电平，此时可作为输入口使用，这是因为内部存在上拉电阻，某一引脚被外部信号拉低时会输出一个电流。</w:t>
      </w:r>
    </w:p>
    <w:p w:rsidR="00DE6560" w:rsidRPr="00DE6560" w:rsidRDefault="00DE6560" w:rsidP="00DE6560">
      <w:pPr>
        <w:ind w:firstLine="480"/>
        <w:rPr>
          <w:sz w:val="24"/>
          <w:szCs w:val="24"/>
        </w:rPr>
      </w:pPr>
      <w:r w:rsidRPr="00DE6560">
        <w:rPr>
          <w:rFonts w:hint="eastAsia"/>
          <w:sz w:val="24"/>
          <w:szCs w:val="24"/>
        </w:rPr>
        <w:t>如图</w:t>
      </w:r>
      <w:r w:rsidRPr="00DE6560">
        <w:rPr>
          <w:rFonts w:hint="eastAsia"/>
          <w:sz w:val="24"/>
          <w:szCs w:val="24"/>
        </w:rPr>
        <w:t>2.</w:t>
      </w:r>
      <w:r>
        <w:rPr>
          <w:rFonts w:hint="eastAsia"/>
          <w:sz w:val="24"/>
          <w:szCs w:val="24"/>
        </w:rPr>
        <w:t>9</w:t>
      </w:r>
      <w:r w:rsidRPr="00DE6560">
        <w:rPr>
          <w:rFonts w:hint="eastAsia"/>
          <w:sz w:val="24"/>
          <w:szCs w:val="24"/>
        </w:rPr>
        <w:t>所示：温度传感器</w:t>
      </w:r>
      <w:r w:rsidRPr="00DE6560">
        <w:rPr>
          <w:rFonts w:hint="eastAsia"/>
          <w:sz w:val="24"/>
          <w:szCs w:val="24"/>
        </w:rPr>
        <w:t>DS18b20</w:t>
      </w:r>
      <w:r w:rsidRPr="00DE6560">
        <w:rPr>
          <w:rFonts w:hint="eastAsia"/>
          <w:sz w:val="24"/>
          <w:szCs w:val="24"/>
        </w:rPr>
        <w:t>与单片机只用一根线连接即单总线或</w:t>
      </w:r>
      <w:r w:rsidRPr="00DE6560">
        <w:rPr>
          <w:rFonts w:hint="eastAsia"/>
          <w:sz w:val="24"/>
          <w:szCs w:val="24"/>
        </w:rPr>
        <w:t>one_wire</w:t>
      </w:r>
      <w:r w:rsidRPr="00DE6560">
        <w:rPr>
          <w:rFonts w:hint="eastAsia"/>
          <w:sz w:val="24"/>
          <w:szCs w:val="24"/>
        </w:rPr>
        <w:t>总线。数字温度传感器</w:t>
      </w:r>
      <w:r w:rsidRPr="00DE6560">
        <w:rPr>
          <w:rFonts w:hint="eastAsia"/>
          <w:sz w:val="24"/>
          <w:szCs w:val="24"/>
        </w:rPr>
        <w:t>DS18B20</w:t>
      </w:r>
      <w:r w:rsidRPr="00DE6560">
        <w:rPr>
          <w:rFonts w:hint="eastAsia"/>
          <w:sz w:val="24"/>
          <w:szCs w:val="24"/>
        </w:rPr>
        <w:t>只要三个端口，电路连接很简单，一根电源线接电源，</w:t>
      </w:r>
      <w:proofErr w:type="gramStart"/>
      <w:r w:rsidRPr="00DE6560">
        <w:rPr>
          <w:rFonts w:hint="eastAsia"/>
          <w:sz w:val="24"/>
          <w:szCs w:val="24"/>
        </w:rPr>
        <w:t>一</w:t>
      </w:r>
      <w:proofErr w:type="gramEnd"/>
      <w:r w:rsidRPr="00DE6560">
        <w:rPr>
          <w:rFonts w:hint="eastAsia"/>
          <w:sz w:val="24"/>
          <w:szCs w:val="24"/>
        </w:rPr>
        <w:t>根接地，</w:t>
      </w:r>
      <w:proofErr w:type="gramStart"/>
      <w:r w:rsidRPr="00DE6560">
        <w:rPr>
          <w:rFonts w:hint="eastAsia"/>
          <w:sz w:val="24"/>
          <w:szCs w:val="24"/>
        </w:rPr>
        <w:t>一</w:t>
      </w:r>
      <w:proofErr w:type="gramEnd"/>
      <w:r w:rsidRPr="00DE6560">
        <w:rPr>
          <w:rFonts w:hint="eastAsia"/>
          <w:sz w:val="24"/>
          <w:szCs w:val="24"/>
        </w:rPr>
        <w:t>根接数据时钟线接单片机的</w:t>
      </w:r>
      <w:r w:rsidRPr="00DE6560">
        <w:rPr>
          <w:rFonts w:hint="eastAsia"/>
          <w:sz w:val="24"/>
          <w:szCs w:val="24"/>
        </w:rPr>
        <w:t>I/O</w:t>
      </w:r>
      <w:r w:rsidRPr="00DE6560">
        <w:rPr>
          <w:rFonts w:hint="eastAsia"/>
          <w:sz w:val="24"/>
          <w:szCs w:val="24"/>
        </w:rPr>
        <w:t>口，数据时钟线上必须接一个</w:t>
      </w:r>
      <w:r w:rsidRPr="00DE6560">
        <w:rPr>
          <w:rFonts w:hint="eastAsia"/>
          <w:sz w:val="24"/>
          <w:szCs w:val="24"/>
        </w:rPr>
        <w:t>4.7k</w:t>
      </w:r>
      <w:r w:rsidRPr="00DE6560">
        <w:rPr>
          <w:rFonts w:hint="eastAsia"/>
          <w:sz w:val="24"/>
          <w:szCs w:val="24"/>
        </w:rPr>
        <w:t>上拉电阻，防止时钟数据高阻悬挂，就会得不到相应的数据信息，因此也得不到准确的温度信息，从而测得的温度也是不准确，所以必须接一个</w:t>
      </w:r>
      <w:r w:rsidRPr="00DE6560">
        <w:rPr>
          <w:rFonts w:hint="eastAsia"/>
          <w:sz w:val="24"/>
          <w:szCs w:val="24"/>
        </w:rPr>
        <w:t>47K</w:t>
      </w:r>
      <w:r w:rsidRPr="00DE6560">
        <w:rPr>
          <w:rFonts w:hint="eastAsia"/>
          <w:sz w:val="24"/>
          <w:szCs w:val="24"/>
        </w:rPr>
        <w:t>上拉电阻，消除高阻悬挂，获取准确的温度信息。</w:t>
      </w:r>
    </w:p>
    <w:p w:rsidR="00DE6560" w:rsidRDefault="00DE6560" w:rsidP="00DE6560">
      <w:pPr>
        <w:ind w:firstLineChars="200" w:firstLine="420"/>
        <w:jc w:val="center"/>
      </w:pPr>
      <w:r>
        <w:rPr>
          <w:rFonts w:eastAsia="宋体" w:hint="eastAsia"/>
          <w:noProof/>
        </w:rPr>
        <w:drawing>
          <wp:inline distT="0" distB="0" distL="0" distR="0" wp14:anchorId="3B372104" wp14:editId="4CFA5997">
            <wp:extent cx="2383155" cy="1585595"/>
            <wp:effectExtent l="0" t="0" r="0" b="0"/>
            <wp:docPr id="11" name="图片 11" descr="QQ截图2012050823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QQ截图201205082344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83155" cy="1585595"/>
                    </a:xfrm>
                    <a:prstGeom prst="rect">
                      <a:avLst/>
                    </a:prstGeom>
                    <a:noFill/>
                    <a:ln>
                      <a:noFill/>
                    </a:ln>
                  </pic:spPr>
                </pic:pic>
              </a:graphicData>
            </a:graphic>
          </wp:inline>
        </w:drawing>
      </w:r>
    </w:p>
    <w:p w:rsidR="00DE6560" w:rsidRDefault="00DE6560" w:rsidP="00DE6560">
      <w:pPr>
        <w:autoSpaceDE w:val="0"/>
        <w:autoSpaceDN w:val="0"/>
        <w:spacing w:beforeLines="50" w:before="156" w:afterLines="50" w:after="156"/>
        <w:jc w:val="center"/>
        <w:rPr>
          <w:rFonts w:ascii="宋体" w:hAnsi="宋体"/>
        </w:rPr>
      </w:pPr>
      <w:r>
        <w:rPr>
          <w:rFonts w:hint="eastAsia"/>
        </w:rPr>
        <w:t xml:space="preserve">  </w:t>
      </w:r>
      <w:r>
        <w:rPr>
          <w:rFonts w:ascii="宋体" w:hAnsi="宋体" w:hint="eastAsia"/>
        </w:rPr>
        <w:t>图2.9 温度传感器硬件电路示意图</w:t>
      </w:r>
    </w:p>
    <w:p w:rsidR="00DE6560" w:rsidRPr="00DE6560" w:rsidRDefault="00DE6560" w:rsidP="00DE6560">
      <w:pPr>
        <w:pStyle w:val="4"/>
      </w:pPr>
      <w:bookmarkStart w:id="49" w:name="_Toc18767"/>
      <w:r>
        <w:rPr>
          <w:rFonts w:hint="eastAsia"/>
        </w:rPr>
        <w:t xml:space="preserve">3.4.2 </w:t>
      </w:r>
      <w:r>
        <w:rPr>
          <w:rFonts w:hint="eastAsia"/>
        </w:rPr>
        <w:t>温度传感器</w:t>
      </w:r>
      <w:r>
        <w:rPr>
          <w:rFonts w:hint="eastAsia"/>
        </w:rPr>
        <w:t>DS18B20</w:t>
      </w:r>
      <w:r>
        <w:rPr>
          <w:rFonts w:hint="eastAsia"/>
        </w:rPr>
        <w:t>的简介</w:t>
      </w:r>
      <w:bookmarkEnd w:id="49"/>
    </w:p>
    <w:p w:rsidR="00DE6560" w:rsidRPr="00DE6560" w:rsidRDefault="00DE6560" w:rsidP="00DE6560">
      <w:pPr>
        <w:ind w:firstLine="480"/>
        <w:rPr>
          <w:sz w:val="24"/>
          <w:szCs w:val="24"/>
        </w:rPr>
      </w:pPr>
      <w:r w:rsidRPr="00DE6560">
        <w:rPr>
          <w:rFonts w:hint="eastAsia"/>
          <w:sz w:val="24"/>
          <w:szCs w:val="24"/>
        </w:rPr>
        <w:t xml:space="preserve">DS18B20 </w:t>
      </w:r>
      <w:r w:rsidRPr="00DE6560">
        <w:rPr>
          <w:rFonts w:hint="eastAsia"/>
          <w:sz w:val="24"/>
          <w:szCs w:val="24"/>
        </w:rPr>
        <w:t>数字温度传感器是</w:t>
      </w:r>
      <w:r w:rsidRPr="00DE6560">
        <w:rPr>
          <w:rFonts w:hint="eastAsia"/>
          <w:sz w:val="24"/>
          <w:szCs w:val="24"/>
        </w:rPr>
        <w:t xml:space="preserve"> DALLAS </w:t>
      </w:r>
      <w:r w:rsidRPr="00DE6560">
        <w:rPr>
          <w:rFonts w:hint="eastAsia"/>
          <w:sz w:val="24"/>
          <w:szCs w:val="24"/>
        </w:rPr>
        <w:t>公司生产的</w:t>
      </w:r>
      <w:r w:rsidRPr="00DE6560">
        <w:rPr>
          <w:rFonts w:hint="eastAsia"/>
          <w:sz w:val="24"/>
          <w:szCs w:val="24"/>
        </w:rPr>
        <w:t xml:space="preserve"> 1</w:t>
      </w:r>
      <w:r w:rsidRPr="00DE6560">
        <w:rPr>
          <w:rFonts w:hint="eastAsia"/>
          <w:sz w:val="24"/>
          <w:szCs w:val="24"/>
        </w:rPr>
        <w:t>－</w:t>
      </w:r>
      <w:r w:rsidRPr="00DE6560">
        <w:rPr>
          <w:rFonts w:hint="eastAsia"/>
          <w:sz w:val="24"/>
          <w:szCs w:val="24"/>
        </w:rPr>
        <w:t>Wire</w:t>
      </w:r>
      <w:r w:rsidRPr="00DE6560">
        <w:rPr>
          <w:rFonts w:hint="eastAsia"/>
          <w:sz w:val="24"/>
          <w:szCs w:val="24"/>
        </w:rPr>
        <w:t>，即单总线器件，具有</w:t>
      </w:r>
      <w:r w:rsidRPr="00DE6560">
        <w:rPr>
          <w:rFonts w:hint="eastAsia"/>
          <w:sz w:val="24"/>
          <w:szCs w:val="24"/>
        </w:rPr>
        <w:t xml:space="preserve"> </w:t>
      </w:r>
      <w:r w:rsidRPr="00DE6560">
        <w:rPr>
          <w:rFonts w:hint="eastAsia"/>
          <w:sz w:val="24"/>
          <w:szCs w:val="24"/>
        </w:rPr>
        <w:t>线路简单，体积小的特点。因此用它来组成一个测温系统，具有线路简单，在一根通</w:t>
      </w:r>
      <w:r w:rsidRPr="00DE6560">
        <w:rPr>
          <w:rFonts w:hint="eastAsia"/>
          <w:sz w:val="24"/>
          <w:szCs w:val="24"/>
        </w:rPr>
        <w:t xml:space="preserve"> </w:t>
      </w:r>
      <w:r w:rsidRPr="00DE6560">
        <w:rPr>
          <w:rFonts w:hint="eastAsia"/>
          <w:sz w:val="24"/>
          <w:szCs w:val="24"/>
        </w:rPr>
        <w:t>信线，可以</w:t>
      </w:r>
      <w:proofErr w:type="gramStart"/>
      <w:r w:rsidRPr="00DE6560">
        <w:rPr>
          <w:rFonts w:hint="eastAsia"/>
          <w:sz w:val="24"/>
          <w:szCs w:val="24"/>
        </w:rPr>
        <w:t>挂很多</w:t>
      </w:r>
      <w:proofErr w:type="gramEnd"/>
      <w:r w:rsidRPr="00DE6560">
        <w:rPr>
          <w:rFonts w:hint="eastAsia"/>
          <w:sz w:val="24"/>
          <w:szCs w:val="24"/>
        </w:rPr>
        <w:t>这样的数字温度计，十分方便。</w:t>
      </w:r>
    </w:p>
    <w:p w:rsidR="00DE6560" w:rsidRPr="00DE6560" w:rsidRDefault="00DE6560" w:rsidP="00DE6560">
      <w:pPr>
        <w:ind w:firstLine="480"/>
        <w:rPr>
          <w:sz w:val="24"/>
          <w:szCs w:val="24"/>
        </w:rPr>
      </w:pPr>
      <w:r w:rsidRPr="00DE6560">
        <w:rPr>
          <w:rFonts w:hint="eastAsia"/>
          <w:sz w:val="24"/>
          <w:szCs w:val="24"/>
        </w:rPr>
        <w:t>一、</w:t>
      </w:r>
      <w:r w:rsidRPr="00DE6560">
        <w:rPr>
          <w:rFonts w:hint="eastAsia"/>
          <w:sz w:val="24"/>
          <w:szCs w:val="24"/>
        </w:rPr>
        <w:t xml:space="preserve"> DS18B20 </w:t>
      </w:r>
      <w:r w:rsidRPr="00DE6560">
        <w:rPr>
          <w:rFonts w:hint="eastAsia"/>
          <w:sz w:val="24"/>
          <w:szCs w:val="24"/>
        </w:rPr>
        <w:t>产品的特点</w:t>
      </w:r>
      <w:r w:rsidRPr="00DE6560">
        <w:rPr>
          <w:rFonts w:hint="eastAsia"/>
          <w:sz w:val="24"/>
          <w:szCs w:val="24"/>
        </w:rPr>
        <w:t xml:space="preserve"> </w:t>
      </w:r>
    </w:p>
    <w:p w:rsidR="00DE6560" w:rsidRPr="00DE6560" w:rsidRDefault="00DE6560" w:rsidP="00DE6560">
      <w:pPr>
        <w:ind w:firstLine="480"/>
        <w:rPr>
          <w:sz w:val="24"/>
          <w:szCs w:val="24"/>
        </w:rPr>
      </w:pPr>
      <w:r w:rsidRPr="00DE6560">
        <w:rPr>
          <w:rFonts w:hint="eastAsia"/>
          <w:sz w:val="24"/>
          <w:szCs w:val="24"/>
        </w:rPr>
        <w:t>1</w:t>
      </w:r>
      <w:r w:rsidRPr="00DE6560">
        <w:rPr>
          <w:rFonts w:hint="eastAsia"/>
          <w:sz w:val="24"/>
          <w:szCs w:val="24"/>
        </w:rPr>
        <w:t>、只要求一个端口即可实现通信。</w:t>
      </w:r>
    </w:p>
    <w:p w:rsidR="00DE6560" w:rsidRPr="00DE6560" w:rsidRDefault="00DE6560" w:rsidP="00DE6560">
      <w:pPr>
        <w:ind w:firstLine="480"/>
        <w:rPr>
          <w:sz w:val="24"/>
          <w:szCs w:val="24"/>
        </w:rPr>
      </w:pPr>
      <w:r w:rsidRPr="00DE6560">
        <w:rPr>
          <w:rFonts w:hint="eastAsia"/>
          <w:sz w:val="24"/>
          <w:szCs w:val="24"/>
        </w:rPr>
        <w:t>2</w:t>
      </w:r>
      <w:r w:rsidRPr="00DE6560">
        <w:rPr>
          <w:rFonts w:hint="eastAsia"/>
          <w:sz w:val="24"/>
          <w:szCs w:val="24"/>
        </w:rPr>
        <w:t>、在</w:t>
      </w:r>
      <w:r w:rsidRPr="00DE6560">
        <w:rPr>
          <w:rFonts w:hint="eastAsia"/>
          <w:sz w:val="24"/>
          <w:szCs w:val="24"/>
        </w:rPr>
        <w:t xml:space="preserve"> DS18B20 </w:t>
      </w:r>
      <w:r w:rsidRPr="00DE6560">
        <w:rPr>
          <w:rFonts w:hint="eastAsia"/>
          <w:sz w:val="24"/>
          <w:szCs w:val="24"/>
        </w:rPr>
        <w:t>中的每个件上都有独一无二的序列号。</w:t>
      </w:r>
    </w:p>
    <w:p w:rsidR="00DE6560" w:rsidRPr="00DE6560" w:rsidRDefault="00DE6560" w:rsidP="00DE6560">
      <w:pPr>
        <w:ind w:firstLine="480"/>
        <w:rPr>
          <w:sz w:val="24"/>
          <w:szCs w:val="24"/>
        </w:rPr>
      </w:pPr>
      <w:r w:rsidRPr="00DE6560">
        <w:rPr>
          <w:rFonts w:hint="eastAsia"/>
          <w:sz w:val="24"/>
          <w:szCs w:val="24"/>
        </w:rPr>
        <w:t>3</w:t>
      </w:r>
      <w:r w:rsidRPr="00DE6560">
        <w:rPr>
          <w:rFonts w:hint="eastAsia"/>
          <w:sz w:val="24"/>
          <w:szCs w:val="24"/>
        </w:rPr>
        <w:t>、实际应用中不需要外部任何元器件即可实现测温。</w:t>
      </w:r>
      <w:r w:rsidRPr="00DE6560">
        <w:rPr>
          <w:rFonts w:hint="eastAsia"/>
          <w:sz w:val="24"/>
          <w:szCs w:val="24"/>
        </w:rPr>
        <w:t xml:space="preserve"> </w:t>
      </w:r>
    </w:p>
    <w:p w:rsidR="00DE6560" w:rsidRPr="00DE6560" w:rsidRDefault="00DE6560" w:rsidP="00DE6560">
      <w:pPr>
        <w:ind w:firstLine="480"/>
        <w:rPr>
          <w:sz w:val="24"/>
          <w:szCs w:val="24"/>
        </w:rPr>
      </w:pPr>
      <w:r w:rsidRPr="00DE6560">
        <w:rPr>
          <w:rFonts w:hint="eastAsia"/>
          <w:sz w:val="24"/>
          <w:szCs w:val="24"/>
        </w:rPr>
        <w:t>4</w:t>
      </w:r>
      <w:r w:rsidRPr="00DE6560">
        <w:rPr>
          <w:rFonts w:hint="eastAsia"/>
          <w:sz w:val="24"/>
          <w:szCs w:val="24"/>
        </w:rPr>
        <w:t>、测量温度范围在－</w:t>
      </w:r>
      <w:r w:rsidRPr="00DE6560">
        <w:rPr>
          <w:rFonts w:hint="eastAsia"/>
          <w:sz w:val="24"/>
          <w:szCs w:val="24"/>
        </w:rPr>
        <w:t xml:space="preserve">55.C </w:t>
      </w:r>
      <w:r w:rsidRPr="00DE6560">
        <w:rPr>
          <w:rFonts w:hint="eastAsia"/>
          <w:sz w:val="24"/>
          <w:szCs w:val="24"/>
        </w:rPr>
        <w:t>到＋</w:t>
      </w:r>
      <w:r w:rsidRPr="00DE6560">
        <w:rPr>
          <w:rFonts w:hint="eastAsia"/>
          <w:sz w:val="24"/>
          <w:szCs w:val="24"/>
        </w:rPr>
        <w:t xml:space="preserve">125.C </w:t>
      </w:r>
      <w:r w:rsidRPr="00DE6560">
        <w:rPr>
          <w:rFonts w:hint="eastAsia"/>
          <w:sz w:val="24"/>
          <w:szCs w:val="24"/>
        </w:rPr>
        <w:t>之间。</w:t>
      </w:r>
      <w:r w:rsidRPr="00DE6560">
        <w:rPr>
          <w:rFonts w:hint="eastAsia"/>
          <w:sz w:val="24"/>
          <w:szCs w:val="24"/>
        </w:rPr>
        <w:t xml:space="preserve"> </w:t>
      </w:r>
    </w:p>
    <w:p w:rsidR="00DE6560" w:rsidRPr="00DE6560" w:rsidRDefault="00DE6560" w:rsidP="00DE6560">
      <w:pPr>
        <w:ind w:firstLine="480"/>
        <w:rPr>
          <w:sz w:val="24"/>
          <w:szCs w:val="24"/>
        </w:rPr>
      </w:pPr>
      <w:r w:rsidRPr="00DE6560">
        <w:rPr>
          <w:rFonts w:hint="eastAsia"/>
          <w:sz w:val="24"/>
          <w:szCs w:val="24"/>
        </w:rPr>
        <w:t>5</w:t>
      </w:r>
      <w:r w:rsidRPr="00DE6560">
        <w:rPr>
          <w:rFonts w:hint="eastAsia"/>
          <w:sz w:val="24"/>
          <w:szCs w:val="24"/>
        </w:rPr>
        <w:t>、数字温度计的分辨率用户可以从</w:t>
      </w:r>
      <w:r w:rsidRPr="00DE6560">
        <w:rPr>
          <w:rFonts w:hint="eastAsia"/>
          <w:sz w:val="24"/>
          <w:szCs w:val="24"/>
        </w:rPr>
        <w:t xml:space="preserve"> 9 </w:t>
      </w:r>
      <w:r w:rsidRPr="00DE6560">
        <w:rPr>
          <w:rFonts w:hint="eastAsia"/>
          <w:sz w:val="24"/>
          <w:szCs w:val="24"/>
        </w:rPr>
        <w:t>位到</w:t>
      </w:r>
      <w:r w:rsidRPr="00DE6560">
        <w:rPr>
          <w:rFonts w:hint="eastAsia"/>
          <w:sz w:val="24"/>
          <w:szCs w:val="24"/>
        </w:rPr>
        <w:t xml:space="preserve"> 12 </w:t>
      </w:r>
      <w:r w:rsidRPr="00DE6560">
        <w:rPr>
          <w:rFonts w:hint="eastAsia"/>
          <w:sz w:val="24"/>
          <w:szCs w:val="24"/>
        </w:rPr>
        <w:t>位选择。</w:t>
      </w:r>
      <w:r w:rsidRPr="00DE6560">
        <w:rPr>
          <w:rFonts w:hint="eastAsia"/>
          <w:sz w:val="24"/>
          <w:szCs w:val="24"/>
        </w:rPr>
        <w:t xml:space="preserve"> </w:t>
      </w:r>
    </w:p>
    <w:p w:rsidR="00DE6560" w:rsidRPr="00DE6560" w:rsidRDefault="00DE6560" w:rsidP="00DE6560">
      <w:pPr>
        <w:ind w:firstLine="480"/>
        <w:rPr>
          <w:sz w:val="24"/>
          <w:szCs w:val="24"/>
        </w:rPr>
      </w:pPr>
      <w:r w:rsidRPr="00DE6560">
        <w:rPr>
          <w:rFonts w:hint="eastAsia"/>
          <w:sz w:val="24"/>
          <w:szCs w:val="24"/>
        </w:rPr>
        <w:t>6</w:t>
      </w:r>
      <w:r w:rsidRPr="00DE6560">
        <w:rPr>
          <w:rFonts w:hint="eastAsia"/>
          <w:sz w:val="24"/>
          <w:szCs w:val="24"/>
        </w:rPr>
        <w:t>、内部有温度上、下限告警设置。</w:t>
      </w:r>
    </w:p>
    <w:p w:rsidR="00DE6560" w:rsidRPr="00DE6560" w:rsidRDefault="00DE6560" w:rsidP="00DE6560">
      <w:pPr>
        <w:ind w:firstLine="480"/>
        <w:rPr>
          <w:sz w:val="24"/>
          <w:szCs w:val="24"/>
        </w:rPr>
      </w:pPr>
      <w:r w:rsidRPr="00DE6560">
        <w:rPr>
          <w:rFonts w:hint="eastAsia"/>
          <w:sz w:val="24"/>
          <w:szCs w:val="24"/>
        </w:rPr>
        <w:t>7</w:t>
      </w:r>
      <w:r w:rsidRPr="00DE6560">
        <w:rPr>
          <w:rFonts w:hint="eastAsia"/>
          <w:sz w:val="24"/>
          <w:szCs w:val="24"/>
        </w:rPr>
        <w:t>、三个管脚，</w:t>
      </w:r>
      <w:r w:rsidRPr="00DE6560">
        <w:rPr>
          <w:rFonts w:hint="eastAsia"/>
          <w:sz w:val="24"/>
          <w:szCs w:val="24"/>
        </w:rPr>
        <w:t>1</w:t>
      </w:r>
      <w:r w:rsidRPr="00DE6560">
        <w:rPr>
          <w:rFonts w:hint="eastAsia"/>
          <w:sz w:val="24"/>
          <w:szCs w:val="24"/>
        </w:rPr>
        <w:t>脚是接地脚，</w:t>
      </w:r>
      <w:r w:rsidRPr="00DE6560">
        <w:rPr>
          <w:rFonts w:hint="eastAsia"/>
          <w:sz w:val="24"/>
          <w:szCs w:val="24"/>
        </w:rPr>
        <w:t>2</w:t>
      </w:r>
      <w:r w:rsidRPr="00DE6560">
        <w:rPr>
          <w:rFonts w:hint="eastAsia"/>
          <w:sz w:val="24"/>
          <w:szCs w:val="24"/>
        </w:rPr>
        <w:t>脚是单总线、可向电源提供电源</w:t>
      </w:r>
      <w:r w:rsidRPr="00DE6560">
        <w:rPr>
          <w:rFonts w:hint="eastAsia"/>
          <w:sz w:val="24"/>
          <w:szCs w:val="24"/>
        </w:rPr>
        <w:t xml:space="preserve"> </w:t>
      </w:r>
      <w:r w:rsidRPr="00DE6560">
        <w:rPr>
          <w:rFonts w:hint="eastAsia"/>
          <w:sz w:val="24"/>
          <w:szCs w:val="24"/>
        </w:rPr>
        <w:t>、</w:t>
      </w:r>
      <w:r w:rsidRPr="00DE6560">
        <w:rPr>
          <w:rFonts w:hint="eastAsia"/>
          <w:sz w:val="24"/>
          <w:szCs w:val="24"/>
        </w:rPr>
        <w:t>3</w:t>
      </w:r>
      <w:r w:rsidRPr="00DE6560">
        <w:rPr>
          <w:rFonts w:hint="eastAsia"/>
          <w:sz w:val="24"/>
          <w:szCs w:val="24"/>
        </w:rPr>
        <w:t>脚是电源脚。</w:t>
      </w:r>
    </w:p>
    <w:p w:rsidR="00DE6560" w:rsidRPr="00DE6560" w:rsidRDefault="00DE6560" w:rsidP="00DE6560">
      <w:pPr>
        <w:ind w:firstLine="480"/>
        <w:rPr>
          <w:sz w:val="24"/>
          <w:szCs w:val="24"/>
        </w:rPr>
      </w:pPr>
      <w:r w:rsidRPr="00DE6560">
        <w:rPr>
          <w:rFonts w:hint="eastAsia"/>
          <w:sz w:val="24"/>
          <w:szCs w:val="24"/>
        </w:rPr>
        <w:t>8</w:t>
      </w:r>
      <w:r w:rsidRPr="00DE6560">
        <w:rPr>
          <w:rFonts w:hint="eastAsia"/>
          <w:sz w:val="24"/>
          <w:szCs w:val="24"/>
        </w:rPr>
        <w:t>、数据线和时钟线共用一根线传输信息即单总线。</w:t>
      </w:r>
    </w:p>
    <w:p w:rsidR="00DE6560" w:rsidRPr="00DE6560" w:rsidRDefault="00DE6560" w:rsidP="00DE6560">
      <w:pPr>
        <w:ind w:firstLine="480"/>
        <w:rPr>
          <w:sz w:val="24"/>
          <w:szCs w:val="24"/>
        </w:rPr>
      </w:pPr>
      <w:r w:rsidRPr="00DE6560">
        <w:rPr>
          <w:rFonts w:hint="eastAsia"/>
          <w:sz w:val="24"/>
          <w:szCs w:val="24"/>
        </w:rPr>
        <w:t>二、</w:t>
      </w:r>
      <w:r w:rsidRPr="00DE6560">
        <w:rPr>
          <w:rFonts w:hint="eastAsia"/>
          <w:sz w:val="24"/>
          <w:szCs w:val="24"/>
        </w:rPr>
        <w:t xml:space="preserve"> DS18B20 </w:t>
      </w:r>
      <w:r w:rsidRPr="00DE6560">
        <w:rPr>
          <w:rFonts w:hint="eastAsia"/>
          <w:sz w:val="24"/>
          <w:szCs w:val="24"/>
        </w:rPr>
        <w:t>的内部结构</w:t>
      </w:r>
      <w:r w:rsidRPr="00DE6560">
        <w:rPr>
          <w:rFonts w:hint="eastAsia"/>
          <w:sz w:val="24"/>
          <w:szCs w:val="24"/>
        </w:rPr>
        <w:t xml:space="preserve">  </w:t>
      </w:r>
    </w:p>
    <w:p w:rsidR="00DE6560" w:rsidRPr="00DE6560" w:rsidRDefault="00DE6560" w:rsidP="00DE6560">
      <w:pPr>
        <w:ind w:firstLine="480"/>
        <w:rPr>
          <w:sz w:val="24"/>
          <w:szCs w:val="24"/>
        </w:rPr>
      </w:pPr>
      <w:r w:rsidRPr="00DE6560">
        <w:rPr>
          <w:rFonts w:hint="eastAsia"/>
          <w:sz w:val="24"/>
          <w:szCs w:val="24"/>
        </w:rPr>
        <w:t xml:space="preserve">DS18B20 </w:t>
      </w:r>
      <w:r w:rsidRPr="00DE6560">
        <w:rPr>
          <w:rFonts w:hint="eastAsia"/>
          <w:sz w:val="24"/>
          <w:szCs w:val="24"/>
        </w:rPr>
        <w:t>的内部框图如下图所示。</w:t>
      </w:r>
      <w:r w:rsidRPr="00DE6560">
        <w:rPr>
          <w:rFonts w:hint="eastAsia"/>
          <w:sz w:val="24"/>
          <w:szCs w:val="24"/>
        </w:rPr>
        <w:t>64</w:t>
      </w:r>
      <w:r w:rsidRPr="00DE6560">
        <w:rPr>
          <w:rFonts w:hint="eastAsia"/>
          <w:sz w:val="24"/>
          <w:szCs w:val="24"/>
        </w:rPr>
        <w:t>位</w:t>
      </w:r>
      <w:r w:rsidRPr="00DE6560">
        <w:rPr>
          <w:rFonts w:hint="eastAsia"/>
          <w:sz w:val="24"/>
          <w:szCs w:val="24"/>
        </w:rPr>
        <w:t xml:space="preserve">RO </w:t>
      </w:r>
      <w:r w:rsidRPr="00DE6560">
        <w:rPr>
          <w:rFonts w:hint="eastAsia"/>
          <w:sz w:val="24"/>
          <w:szCs w:val="24"/>
        </w:rPr>
        <w:t>存储器件独一无二的序列号。暂存器包含两字节（</w:t>
      </w:r>
      <w:r w:rsidRPr="00DE6560">
        <w:rPr>
          <w:rFonts w:hint="eastAsia"/>
          <w:sz w:val="24"/>
          <w:szCs w:val="24"/>
        </w:rPr>
        <w:t>0</w:t>
      </w:r>
      <w:r w:rsidRPr="00DE6560">
        <w:rPr>
          <w:rFonts w:hint="eastAsia"/>
          <w:sz w:val="24"/>
          <w:szCs w:val="24"/>
        </w:rPr>
        <w:t>和</w:t>
      </w:r>
      <w:r w:rsidRPr="00DE6560">
        <w:rPr>
          <w:rFonts w:hint="eastAsia"/>
          <w:sz w:val="24"/>
          <w:szCs w:val="24"/>
        </w:rPr>
        <w:t>1</w:t>
      </w:r>
      <w:r w:rsidRPr="00DE6560">
        <w:rPr>
          <w:rFonts w:hint="eastAsia"/>
          <w:sz w:val="24"/>
          <w:szCs w:val="24"/>
        </w:rPr>
        <w:t>字节）的温度寄存器，用于存储温度传感器的数字输出。暂存器还提供</w:t>
      </w:r>
      <w:proofErr w:type="gramStart"/>
      <w:r w:rsidRPr="00DE6560">
        <w:rPr>
          <w:rFonts w:hint="eastAsia"/>
          <w:sz w:val="24"/>
          <w:szCs w:val="24"/>
        </w:rPr>
        <w:t>一</w:t>
      </w:r>
      <w:proofErr w:type="gramEnd"/>
      <w:r w:rsidRPr="00DE6560">
        <w:rPr>
          <w:rFonts w:hint="eastAsia"/>
          <w:sz w:val="24"/>
          <w:szCs w:val="24"/>
        </w:rPr>
        <w:t>字节的上线警报触发（</w:t>
      </w:r>
      <w:r w:rsidRPr="00DE6560">
        <w:rPr>
          <w:rFonts w:hint="eastAsia"/>
          <w:sz w:val="24"/>
          <w:szCs w:val="24"/>
        </w:rPr>
        <w:t>TH</w:t>
      </w:r>
      <w:r w:rsidRPr="00DE6560">
        <w:rPr>
          <w:rFonts w:hint="eastAsia"/>
          <w:sz w:val="24"/>
          <w:szCs w:val="24"/>
        </w:rPr>
        <w:t>）和下线警报触发（</w:t>
      </w:r>
      <w:r w:rsidRPr="00DE6560">
        <w:rPr>
          <w:rFonts w:hint="eastAsia"/>
          <w:sz w:val="24"/>
          <w:szCs w:val="24"/>
        </w:rPr>
        <w:t>TL</w:t>
      </w:r>
      <w:r w:rsidRPr="00DE6560">
        <w:rPr>
          <w:rFonts w:hint="eastAsia"/>
          <w:sz w:val="24"/>
          <w:szCs w:val="24"/>
        </w:rPr>
        <w:t>）寄存器（</w:t>
      </w:r>
      <w:r w:rsidRPr="00DE6560">
        <w:rPr>
          <w:rFonts w:hint="eastAsia"/>
          <w:sz w:val="24"/>
          <w:szCs w:val="24"/>
        </w:rPr>
        <w:t xml:space="preserve">2 </w:t>
      </w:r>
      <w:r w:rsidRPr="00DE6560">
        <w:rPr>
          <w:rFonts w:hint="eastAsia"/>
          <w:sz w:val="24"/>
          <w:szCs w:val="24"/>
        </w:rPr>
        <w:t>和</w:t>
      </w:r>
      <w:r w:rsidRPr="00DE6560">
        <w:rPr>
          <w:rFonts w:hint="eastAsia"/>
          <w:sz w:val="24"/>
          <w:szCs w:val="24"/>
        </w:rPr>
        <w:t xml:space="preserve"> 3</w:t>
      </w:r>
      <w:r w:rsidRPr="00DE6560">
        <w:rPr>
          <w:rFonts w:hint="eastAsia"/>
          <w:sz w:val="24"/>
          <w:szCs w:val="24"/>
        </w:rPr>
        <w:t>字节），</w:t>
      </w:r>
      <w:r w:rsidRPr="00DE6560">
        <w:rPr>
          <w:rFonts w:hint="eastAsia"/>
          <w:sz w:val="24"/>
          <w:szCs w:val="24"/>
        </w:rPr>
        <w:t xml:space="preserve"> </w:t>
      </w:r>
      <w:r w:rsidRPr="00DE6560">
        <w:rPr>
          <w:rFonts w:hint="eastAsia"/>
          <w:sz w:val="24"/>
          <w:szCs w:val="24"/>
        </w:rPr>
        <w:t>和</w:t>
      </w:r>
      <w:proofErr w:type="gramStart"/>
      <w:r w:rsidRPr="00DE6560">
        <w:rPr>
          <w:rFonts w:hint="eastAsia"/>
          <w:sz w:val="24"/>
          <w:szCs w:val="24"/>
        </w:rPr>
        <w:t>一</w:t>
      </w:r>
      <w:proofErr w:type="gramEnd"/>
      <w:r w:rsidRPr="00DE6560">
        <w:rPr>
          <w:rFonts w:hint="eastAsia"/>
          <w:sz w:val="24"/>
          <w:szCs w:val="24"/>
        </w:rPr>
        <w:t>字节的配置寄存器</w:t>
      </w:r>
      <w:r w:rsidRPr="00DE6560">
        <w:rPr>
          <w:rFonts w:hint="eastAsia"/>
          <w:sz w:val="24"/>
          <w:szCs w:val="24"/>
        </w:rPr>
        <w:t xml:space="preserve"> </w:t>
      </w:r>
      <w:r w:rsidRPr="00DE6560">
        <w:rPr>
          <w:rFonts w:hint="eastAsia"/>
          <w:sz w:val="24"/>
          <w:szCs w:val="24"/>
        </w:rPr>
        <w:t>字节）使用者可以通过配置寄存器来设置温度转换的精度。</w:t>
      </w:r>
      <w:r w:rsidRPr="00DE6560">
        <w:rPr>
          <w:rFonts w:hint="eastAsia"/>
          <w:sz w:val="24"/>
          <w:szCs w:val="24"/>
        </w:rPr>
        <w:t xml:space="preserve"> </w:t>
      </w:r>
      <w:r w:rsidRPr="00DE6560">
        <w:rPr>
          <w:rFonts w:hint="eastAsia"/>
          <w:sz w:val="24"/>
          <w:szCs w:val="24"/>
        </w:rPr>
        <w:t>（</w:t>
      </w:r>
      <w:r w:rsidRPr="00DE6560">
        <w:rPr>
          <w:rFonts w:hint="eastAsia"/>
          <w:sz w:val="24"/>
          <w:szCs w:val="24"/>
        </w:rPr>
        <w:t xml:space="preserve">4 </w:t>
      </w:r>
      <w:r w:rsidRPr="00DE6560">
        <w:rPr>
          <w:rFonts w:hint="eastAsia"/>
          <w:sz w:val="24"/>
          <w:szCs w:val="24"/>
        </w:rPr>
        <w:t>，</w:t>
      </w:r>
      <w:r w:rsidRPr="00DE6560">
        <w:rPr>
          <w:rFonts w:hint="eastAsia"/>
          <w:sz w:val="24"/>
          <w:szCs w:val="24"/>
        </w:rPr>
        <w:t xml:space="preserve"> </w:t>
      </w:r>
      <w:r w:rsidRPr="00DE6560">
        <w:rPr>
          <w:rFonts w:hint="eastAsia"/>
          <w:sz w:val="24"/>
          <w:szCs w:val="24"/>
        </w:rPr>
        <w:t>暂存器的</w:t>
      </w:r>
      <w:r w:rsidRPr="00DE6560">
        <w:rPr>
          <w:rFonts w:hint="eastAsia"/>
          <w:sz w:val="24"/>
          <w:szCs w:val="24"/>
        </w:rPr>
        <w:t xml:space="preserve"> 5</w:t>
      </w:r>
      <w:r w:rsidRPr="00DE6560">
        <w:rPr>
          <w:rFonts w:hint="eastAsia"/>
          <w:sz w:val="24"/>
          <w:szCs w:val="24"/>
        </w:rPr>
        <w:t>、</w:t>
      </w:r>
      <w:r w:rsidRPr="00DE6560">
        <w:rPr>
          <w:rFonts w:hint="eastAsia"/>
          <w:sz w:val="24"/>
          <w:szCs w:val="24"/>
        </w:rPr>
        <w:t xml:space="preserve">6 </w:t>
      </w:r>
      <w:r w:rsidRPr="00DE6560">
        <w:rPr>
          <w:rFonts w:hint="eastAsia"/>
          <w:sz w:val="24"/>
          <w:szCs w:val="24"/>
        </w:rPr>
        <w:t>和</w:t>
      </w:r>
      <w:r w:rsidRPr="00DE6560">
        <w:rPr>
          <w:rFonts w:hint="eastAsia"/>
          <w:sz w:val="24"/>
          <w:szCs w:val="24"/>
        </w:rPr>
        <w:t xml:space="preserve"> 7 </w:t>
      </w:r>
      <w:r w:rsidRPr="00DE6560">
        <w:rPr>
          <w:rFonts w:hint="eastAsia"/>
          <w:sz w:val="24"/>
          <w:szCs w:val="24"/>
        </w:rPr>
        <w:t>字节器件内部保留使用。第八字节含有循环冗余码（</w:t>
      </w:r>
      <w:r w:rsidRPr="00DE6560">
        <w:rPr>
          <w:rFonts w:hint="eastAsia"/>
          <w:sz w:val="24"/>
          <w:szCs w:val="24"/>
        </w:rPr>
        <w:t xml:space="preserve">CRC </w:t>
      </w:r>
      <w:r w:rsidRPr="00DE6560">
        <w:rPr>
          <w:rFonts w:hint="eastAsia"/>
          <w:sz w:val="24"/>
          <w:szCs w:val="24"/>
        </w:rPr>
        <w:t>）</w:t>
      </w:r>
      <w:r w:rsidRPr="00DE6560">
        <w:rPr>
          <w:rFonts w:hint="eastAsia"/>
          <w:sz w:val="24"/>
          <w:szCs w:val="24"/>
        </w:rPr>
        <w:t xml:space="preserve"> </w:t>
      </w:r>
      <w:r w:rsidRPr="00DE6560">
        <w:rPr>
          <w:rFonts w:hint="eastAsia"/>
          <w:sz w:val="24"/>
          <w:szCs w:val="24"/>
        </w:rPr>
        <w:t>。使用</w:t>
      </w:r>
      <w:r w:rsidRPr="00DE6560">
        <w:rPr>
          <w:rFonts w:hint="eastAsia"/>
          <w:sz w:val="24"/>
          <w:szCs w:val="24"/>
        </w:rPr>
        <w:t xml:space="preserve"> </w:t>
      </w:r>
      <w:r w:rsidRPr="00DE6560">
        <w:rPr>
          <w:rFonts w:hint="eastAsia"/>
          <w:sz w:val="24"/>
          <w:szCs w:val="24"/>
        </w:rPr>
        <w:t>寄生电源时，</w:t>
      </w:r>
      <w:r w:rsidRPr="00DE6560">
        <w:rPr>
          <w:rFonts w:hint="eastAsia"/>
          <w:sz w:val="24"/>
          <w:szCs w:val="24"/>
        </w:rPr>
        <w:t xml:space="preserve">DS18B20 </w:t>
      </w:r>
      <w:r w:rsidRPr="00DE6560">
        <w:rPr>
          <w:rFonts w:hint="eastAsia"/>
          <w:sz w:val="24"/>
          <w:szCs w:val="24"/>
        </w:rPr>
        <w:t>不需额外的供电电源；当总线为高电平时，功率由单总线上的</w:t>
      </w:r>
      <w:r w:rsidRPr="00DE6560">
        <w:rPr>
          <w:rFonts w:hint="eastAsia"/>
          <w:sz w:val="24"/>
          <w:szCs w:val="24"/>
        </w:rPr>
        <w:t xml:space="preserve"> </w:t>
      </w:r>
      <w:r w:rsidRPr="00DE6560">
        <w:rPr>
          <w:rFonts w:hint="eastAsia"/>
          <w:sz w:val="24"/>
          <w:szCs w:val="24"/>
        </w:rPr>
        <w:t>上拉电阻通过</w:t>
      </w:r>
      <w:r w:rsidRPr="00DE6560">
        <w:rPr>
          <w:rFonts w:hint="eastAsia"/>
          <w:sz w:val="24"/>
          <w:szCs w:val="24"/>
        </w:rPr>
        <w:t xml:space="preserve"> DQ </w:t>
      </w:r>
      <w:r w:rsidRPr="00DE6560">
        <w:rPr>
          <w:rFonts w:hint="eastAsia"/>
          <w:sz w:val="24"/>
          <w:szCs w:val="24"/>
        </w:rPr>
        <w:t>引脚提供；高</w:t>
      </w:r>
      <w:r w:rsidRPr="00DE6560">
        <w:rPr>
          <w:rFonts w:hint="eastAsia"/>
          <w:sz w:val="24"/>
          <w:szCs w:val="24"/>
        </w:rPr>
        <w:lastRenderedPageBreak/>
        <w:t>电平总线信号同时也向内部电容</w:t>
      </w:r>
      <w:r w:rsidRPr="00DE6560">
        <w:rPr>
          <w:rFonts w:hint="eastAsia"/>
          <w:sz w:val="24"/>
          <w:szCs w:val="24"/>
        </w:rPr>
        <w:t xml:space="preserve"> CPP </w:t>
      </w:r>
      <w:r w:rsidRPr="00DE6560">
        <w:rPr>
          <w:rFonts w:hint="eastAsia"/>
          <w:sz w:val="24"/>
          <w:szCs w:val="24"/>
        </w:rPr>
        <w:t>充电，</w:t>
      </w:r>
      <w:r w:rsidRPr="00DE6560">
        <w:rPr>
          <w:rFonts w:hint="eastAsia"/>
          <w:sz w:val="24"/>
          <w:szCs w:val="24"/>
        </w:rPr>
        <w:t xml:space="preserve">CPP </w:t>
      </w:r>
      <w:r w:rsidRPr="00DE6560">
        <w:rPr>
          <w:rFonts w:hint="eastAsia"/>
          <w:sz w:val="24"/>
          <w:szCs w:val="24"/>
        </w:rPr>
        <w:t>在总线低电平时为器件供电。其中</w:t>
      </w:r>
      <w:r w:rsidRPr="00DE6560">
        <w:rPr>
          <w:rFonts w:hint="eastAsia"/>
          <w:sz w:val="24"/>
          <w:szCs w:val="24"/>
        </w:rPr>
        <w:t>INTERNAL VDD-</w:t>
      </w:r>
      <w:r w:rsidRPr="00DE6560">
        <w:rPr>
          <w:rFonts w:hint="eastAsia"/>
          <w:sz w:val="24"/>
          <w:szCs w:val="24"/>
        </w:rPr>
        <w:t>内部</w:t>
      </w:r>
      <w:r w:rsidRPr="00DE6560">
        <w:rPr>
          <w:rFonts w:hint="eastAsia"/>
          <w:sz w:val="24"/>
          <w:szCs w:val="24"/>
        </w:rPr>
        <w:t xml:space="preserve"> VDD 64-BIT ROM AND 1-wire PROT-64 </w:t>
      </w:r>
      <w:r w:rsidRPr="00DE6560">
        <w:rPr>
          <w:rFonts w:hint="eastAsia"/>
          <w:sz w:val="24"/>
          <w:szCs w:val="24"/>
        </w:rPr>
        <w:t>位</w:t>
      </w:r>
      <w:r w:rsidRPr="00DE6560">
        <w:rPr>
          <w:rFonts w:hint="eastAsia"/>
          <w:sz w:val="24"/>
          <w:szCs w:val="24"/>
        </w:rPr>
        <w:t>ROM</w:t>
      </w:r>
      <w:r w:rsidRPr="00DE6560">
        <w:rPr>
          <w:rFonts w:hint="eastAsia"/>
          <w:sz w:val="24"/>
          <w:szCs w:val="24"/>
        </w:rPr>
        <w:t>和单线端</w:t>
      </w:r>
      <w:r w:rsidRPr="00DE6560">
        <w:rPr>
          <w:rFonts w:hint="eastAsia"/>
          <w:sz w:val="24"/>
          <w:szCs w:val="24"/>
        </w:rPr>
        <w:t xml:space="preserve"> MEMORY CONTROL LOGIC- </w:t>
      </w:r>
      <w:r w:rsidRPr="00DE6560">
        <w:rPr>
          <w:rFonts w:hint="eastAsia"/>
          <w:sz w:val="24"/>
          <w:szCs w:val="24"/>
        </w:rPr>
        <w:t>存</w:t>
      </w:r>
      <w:r w:rsidRPr="00DE6560">
        <w:rPr>
          <w:rFonts w:hint="eastAsia"/>
          <w:sz w:val="24"/>
          <w:szCs w:val="24"/>
        </w:rPr>
        <w:t xml:space="preserve"> </w:t>
      </w:r>
      <w:r w:rsidRPr="00DE6560">
        <w:rPr>
          <w:rFonts w:hint="eastAsia"/>
          <w:sz w:val="24"/>
          <w:szCs w:val="24"/>
        </w:rPr>
        <w:t>储</w:t>
      </w:r>
      <w:r w:rsidRPr="00DE6560">
        <w:rPr>
          <w:rFonts w:hint="eastAsia"/>
          <w:sz w:val="24"/>
          <w:szCs w:val="24"/>
        </w:rPr>
        <w:t xml:space="preserve"> </w:t>
      </w:r>
      <w:r w:rsidRPr="00DE6560">
        <w:rPr>
          <w:rFonts w:hint="eastAsia"/>
          <w:sz w:val="24"/>
          <w:szCs w:val="24"/>
        </w:rPr>
        <w:t>器</w:t>
      </w:r>
      <w:r w:rsidRPr="00DE6560">
        <w:rPr>
          <w:rFonts w:hint="eastAsia"/>
          <w:sz w:val="24"/>
          <w:szCs w:val="24"/>
        </w:rPr>
        <w:t xml:space="preserve"> </w:t>
      </w:r>
      <w:r w:rsidRPr="00DE6560">
        <w:rPr>
          <w:rFonts w:hint="eastAsia"/>
          <w:sz w:val="24"/>
          <w:szCs w:val="24"/>
        </w:rPr>
        <w:t>控</w:t>
      </w:r>
      <w:r w:rsidRPr="00DE6560">
        <w:rPr>
          <w:rFonts w:hint="eastAsia"/>
          <w:sz w:val="24"/>
          <w:szCs w:val="24"/>
        </w:rPr>
        <w:t xml:space="preserve"> </w:t>
      </w:r>
      <w:r w:rsidRPr="00DE6560">
        <w:rPr>
          <w:rFonts w:hint="eastAsia"/>
          <w:sz w:val="24"/>
          <w:szCs w:val="24"/>
        </w:rPr>
        <w:t>制</w:t>
      </w:r>
      <w:r w:rsidRPr="00DE6560">
        <w:rPr>
          <w:rFonts w:hint="eastAsia"/>
          <w:sz w:val="24"/>
          <w:szCs w:val="24"/>
        </w:rPr>
        <w:t xml:space="preserve"> </w:t>
      </w:r>
      <w:proofErr w:type="gramStart"/>
      <w:r w:rsidRPr="00DE6560">
        <w:rPr>
          <w:rFonts w:hint="eastAsia"/>
          <w:sz w:val="24"/>
          <w:szCs w:val="24"/>
        </w:rPr>
        <w:t>逻</w:t>
      </w:r>
      <w:proofErr w:type="gramEnd"/>
      <w:r w:rsidRPr="00DE6560">
        <w:rPr>
          <w:rFonts w:hint="eastAsia"/>
          <w:sz w:val="24"/>
          <w:szCs w:val="24"/>
        </w:rPr>
        <w:t xml:space="preserve"> </w:t>
      </w:r>
      <w:r w:rsidRPr="00DE6560">
        <w:rPr>
          <w:rFonts w:hint="eastAsia"/>
          <w:sz w:val="24"/>
          <w:szCs w:val="24"/>
        </w:rPr>
        <w:t>辑</w:t>
      </w:r>
      <w:r w:rsidRPr="00DE6560">
        <w:rPr>
          <w:rFonts w:hint="eastAsia"/>
          <w:sz w:val="24"/>
          <w:szCs w:val="24"/>
        </w:rPr>
        <w:t xml:space="preserve"> SCRATCHPAD </w:t>
      </w:r>
      <w:r w:rsidRPr="00DE6560">
        <w:rPr>
          <w:rFonts w:hint="eastAsia"/>
          <w:sz w:val="24"/>
          <w:szCs w:val="24"/>
        </w:rPr>
        <w:t>暂</w:t>
      </w:r>
      <w:r w:rsidRPr="00DE6560">
        <w:rPr>
          <w:rFonts w:hint="eastAsia"/>
          <w:sz w:val="24"/>
          <w:szCs w:val="24"/>
        </w:rPr>
        <w:t xml:space="preserve"> </w:t>
      </w:r>
      <w:r w:rsidRPr="00DE6560">
        <w:rPr>
          <w:rFonts w:hint="eastAsia"/>
          <w:sz w:val="24"/>
          <w:szCs w:val="24"/>
        </w:rPr>
        <w:t>存</w:t>
      </w:r>
      <w:r w:rsidRPr="00DE6560">
        <w:rPr>
          <w:rFonts w:hint="eastAsia"/>
          <w:sz w:val="24"/>
          <w:szCs w:val="24"/>
        </w:rPr>
        <w:t xml:space="preserve"> </w:t>
      </w:r>
      <w:r w:rsidRPr="00DE6560">
        <w:rPr>
          <w:rFonts w:hint="eastAsia"/>
          <w:sz w:val="24"/>
          <w:szCs w:val="24"/>
        </w:rPr>
        <w:t>器</w:t>
      </w:r>
      <w:r w:rsidRPr="00DE6560">
        <w:rPr>
          <w:rFonts w:hint="eastAsia"/>
          <w:sz w:val="24"/>
          <w:szCs w:val="24"/>
        </w:rPr>
        <w:t xml:space="preserve"> TEMPERATURE SENSOR </w:t>
      </w:r>
      <w:r w:rsidRPr="00DE6560">
        <w:rPr>
          <w:rFonts w:hint="eastAsia"/>
          <w:sz w:val="24"/>
          <w:szCs w:val="24"/>
        </w:rPr>
        <w:t>温度传感器</w:t>
      </w:r>
      <w:r w:rsidRPr="00DE6560">
        <w:rPr>
          <w:rFonts w:hint="eastAsia"/>
          <w:sz w:val="24"/>
          <w:szCs w:val="24"/>
        </w:rPr>
        <w:t xml:space="preserve"> ALARM HIGH TRIGGER( TH </w:t>
      </w:r>
      <w:r w:rsidRPr="00DE6560">
        <w:rPr>
          <w:rFonts w:hint="eastAsia"/>
          <w:sz w:val="24"/>
          <w:szCs w:val="24"/>
        </w:rPr>
        <w:t>）</w:t>
      </w:r>
      <w:r w:rsidRPr="00DE6560">
        <w:rPr>
          <w:rFonts w:hint="eastAsia"/>
          <w:sz w:val="24"/>
          <w:szCs w:val="24"/>
        </w:rPr>
        <w:t xml:space="preserve"> REGISTER </w:t>
      </w:r>
      <w:r w:rsidRPr="00DE6560">
        <w:rPr>
          <w:rFonts w:hint="eastAsia"/>
          <w:sz w:val="24"/>
          <w:szCs w:val="24"/>
        </w:rPr>
        <w:t>上限温度触发</w:t>
      </w:r>
      <w:r w:rsidRPr="00DE6560">
        <w:rPr>
          <w:rFonts w:hint="eastAsia"/>
          <w:sz w:val="24"/>
          <w:szCs w:val="24"/>
        </w:rPr>
        <w:t xml:space="preserve"> ALARM LOW TRIGGER( TL </w:t>
      </w:r>
      <w:r w:rsidRPr="00DE6560">
        <w:rPr>
          <w:rFonts w:hint="eastAsia"/>
          <w:sz w:val="24"/>
          <w:szCs w:val="24"/>
        </w:rPr>
        <w:t>）</w:t>
      </w:r>
      <w:r w:rsidRPr="00DE6560">
        <w:rPr>
          <w:rFonts w:hint="eastAsia"/>
          <w:sz w:val="24"/>
          <w:szCs w:val="24"/>
        </w:rPr>
        <w:t xml:space="preserve"> REGISTER </w:t>
      </w:r>
      <w:r w:rsidRPr="00DE6560">
        <w:rPr>
          <w:rFonts w:hint="eastAsia"/>
          <w:sz w:val="24"/>
          <w:szCs w:val="24"/>
        </w:rPr>
        <w:t>下</w:t>
      </w:r>
      <w:r w:rsidRPr="00DE6560">
        <w:rPr>
          <w:rFonts w:hint="eastAsia"/>
          <w:sz w:val="24"/>
          <w:szCs w:val="24"/>
        </w:rPr>
        <w:t xml:space="preserve"> </w:t>
      </w:r>
      <w:r w:rsidRPr="00DE6560">
        <w:rPr>
          <w:rFonts w:hint="eastAsia"/>
          <w:sz w:val="24"/>
          <w:szCs w:val="24"/>
        </w:rPr>
        <w:t>限温度触发</w:t>
      </w:r>
      <w:r w:rsidRPr="00DE6560">
        <w:rPr>
          <w:rFonts w:hint="eastAsia"/>
          <w:sz w:val="24"/>
          <w:szCs w:val="24"/>
        </w:rPr>
        <w:t xml:space="preserve"> 8-BIT CRC GENERTOR 8 </w:t>
      </w:r>
      <w:r w:rsidRPr="00DE6560">
        <w:rPr>
          <w:rFonts w:hint="eastAsia"/>
          <w:sz w:val="24"/>
          <w:szCs w:val="24"/>
        </w:rPr>
        <w:t>位</w:t>
      </w:r>
      <w:r w:rsidRPr="00DE6560">
        <w:rPr>
          <w:rFonts w:hint="eastAsia"/>
          <w:sz w:val="24"/>
          <w:szCs w:val="24"/>
        </w:rPr>
        <w:t xml:space="preserve"> CRC </w:t>
      </w:r>
      <w:r w:rsidRPr="00DE6560">
        <w:rPr>
          <w:rFonts w:hint="eastAsia"/>
          <w:sz w:val="24"/>
          <w:szCs w:val="24"/>
        </w:rPr>
        <w:t>产生器</w:t>
      </w:r>
      <w:r w:rsidRPr="00DE6560">
        <w:rPr>
          <w:rFonts w:hint="eastAsia"/>
          <w:sz w:val="24"/>
          <w:szCs w:val="24"/>
        </w:rPr>
        <w:t xml:space="preserve"> POWER SUPPLLY SENSE </w:t>
      </w:r>
      <w:r w:rsidRPr="00DE6560">
        <w:rPr>
          <w:rFonts w:hint="eastAsia"/>
          <w:sz w:val="24"/>
          <w:szCs w:val="24"/>
        </w:rPr>
        <w:t>电源探测</w:t>
      </w:r>
      <w:r w:rsidRPr="00DE6560">
        <w:rPr>
          <w:rFonts w:hint="eastAsia"/>
          <w:sz w:val="24"/>
          <w:szCs w:val="24"/>
        </w:rPr>
        <w:t xml:space="preserve"> PARASITE POWER CIRCUIT </w:t>
      </w:r>
      <w:r w:rsidRPr="00DE6560">
        <w:rPr>
          <w:rFonts w:hint="eastAsia"/>
          <w:sz w:val="24"/>
          <w:szCs w:val="24"/>
        </w:rPr>
        <w:t>寄生电源电路。</w:t>
      </w:r>
    </w:p>
    <w:p w:rsidR="00DE6560" w:rsidRDefault="00DE6560" w:rsidP="00DE6560">
      <w:pPr>
        <w:ind w:firstLineChars="200" w:firstLine="480"/>
        <w:rPr>
          <w:rFonts w:ascii="宋体" w:eastAsia="宋体" w:hAnsi="宋体"/>
          <w:color w:val="000000"/>
          <w:sz w:val="24"/>
        </w:rPr>
      </w:pPr>
      <w:r>
        <w:rPr>
          <w:rFonts w:ascii="宋体" w:eastAsia="宋体" w:hAnsi="宋体" w:hint="eastAsia"/>
          <w:noProof/>
          <w:color w:val="000000"/>
          <w:sz w:val="24"/>
        </w:rPr>
        <w:drawing>
          <wp:inline distT="0" distB="0" distL="0" distR="0" wp14:anchorId="3B4BC61B" wp14:editId="64FBC1E3">
            <wp:extent cx="5272405" cy="2432050"/>
            <wp:effectExtent l="0" t="0" r="4445" b="6350"/>
            <wp:docPr id="14" name="图片 1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图片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2405" cy="2432050"/>
                    </a:xfrm>
                    <a:prstGeom prst="rect">
                      <a:avLst/>
                    </a:prstGeom>
                    <a:noFill/>
                    <a:ln>
                      <a:noFill/>
                    </a:ln>
                  </pic:spPr>
                </pic:pic>
              </a:graphicData>
            </a:graphic>
          </wp:inline>
        </w:drawing>
      </w:r>
    </w:p>
    <w:p w:rsidR="00DE6560" w:rsidRDefault="00DE6560" w:rsidP="00DE6560">
      <w:pPr>
        <w:jc w:val="center"/>
      </w:pPr>
    </w:p>
    <w:p w:rsidR="00DE6560" w:rsidRDefault="00DE6560" w:rsidP="00DE6560">
      <w:pPr>
        <w:spacing w:beforeLines="50" w:before="156" w:afterLines="50" w:after="156"/>
        <w:jc w:val="center"/>
        <w:rPr>
          <w:rFonts w:ascii="宋体" w:hAnsi="宋体"/>
          <w:color w:val="000000"/>
        </w:rPr>
      </w:pPr>
      <w:r>
        <w:rPr>
          <w:rFonts w:ascii="宋体" w:hAnsi="宋体" w:hint="eastAsia"/>
          <w:color w:val="000000"/>
        </w:rPr>
        <w:t>图 2.10 DS18B20 的内部框图</w:t>
      </w:r>
    </w:p>
    <w:p w:rsidR="00DE6560" w:rsidRPr="00DE6560" w:rsidRDefault="00DE6560" w:rsidP="00DE6560">
      <w:pPr>
        <w:ind w:firstLine="480"/>
        <w:rPr>
          <w:sz w:val="24"/>
          <w:szCs w:val="24"/>
        </w:rPr>
      </w:pPr>
      <w:r>
        <w:rPr>
          <w:rFonts w:hint="eastAsia"/>
        </w:rPr>
        <w:t>三、</w:t>
      </w:r>
      <w:r w:rsidRPr="00DE6560">
        <w:rPr>
          <w:rFonts w:hint="eastAsia"/>
          <w:sz w:val="24"/>
          <w:szCs w:val="24"/>
        </w:rPr>
        <w:t xml:space="preserve"> DS18B20 </w:t>
      </w:r>
      <w:r w:rsidRPr="00DE6560">
        <w:rPr>
          <w:rFonts w:hint="eastAsia"/>
          <w:sz w:val="24"/>
          <w:szCs w:val="24"/>
        </w:rPr>
        <w:t>的</w:t>
      </w:r>
      <w:r w:rsidRPr="00DE6560">
        <w:rPr>
          <w:rFonts w:hint="eastAsia"/>
          <w:sz w:val="24"/>
          <w:szCs w:val="24"/>
        </w:rPr>
        <w:t xml:space="preserve"> 4 </w:t>
      </w:r>
      <w:proofErr w:type="gramStart"/>
      <w:r w:rsidRPr="00DE6560">
        <w:rPr>
          <w:rFonts w:hint="eastAsia"/>
          <w:sz w:val="24"/>
          <w:szCs w:val="24"/>
        </w:rPr>
        <w:t>个</w:t>
      </w:r>
      <w:proofErr w:type="gramEnd"/>
      <w:r w:rsidRPr="00DE6560">
        <w:rPr>
          <w:rFonts w:hint="eastAsia"/>
          <w:sz w:val="24"/>
          <w:szCs w:val="24"/>
        </w:rPr>
        <w:t>主要数据部件</w:t>
      </w:r>
      <w:r w:rsidRPr="00DE6560">
        <w:rPr>
          <w:rFonts w:hint="eastAsia"/>
          <w:sz w:val="24"/>
          <w:szCs w:val="24"/>
        </w:rPr>
        <w:t xml:space="preserve"> </w:t>
      </w:r>
    </w:p>
    <w:p w:rsidR="00DE6560" w:rsidRPr="00DE6560" w:rsidRDefault="00DE6560" w:rsidP="00DE6560">
      <w:pPr>
        <w:ind w:firstLine="480"/>
        <w:rPr>
          <w:sz w:val="24"/>
          <w:szCs w:val="24"/>
        </w:rPr>
      </w:pPr>
      <w:r w:rsidRPr="00DE6560">
        <w:rPr>
          <w:rFonts w:hint="eastAsia"/>
          <w:sz w:val="24"/>
          <w:szCs w:val="24"/>
        </w:rPr>
        <w:t>光刻</w:t>
      </w:r>
      <w:r w:rsidRPr="00DE6560">
        <w:rPr>
          <w:rFonts w:hint="eastAsia"/>
          <w:sz w:val="24"/>
          <w:szCs w:val="24"/>
        </w:rPr>
        <w:t xml:space="preserve"> ROM </w:t>
      </w:r>
      <w:r w:rsidRPr="00DE6560">
        <w:rPr>
          <w:rFonts w:hint="eastAsia"/>
          <w:sz w:val="24"/>
          <w:szCs w:val="24"/>
        </w:rPr>
        <w:t>中的</w:t>
      </w:r>
      <w:r w:rsidRPr="00DE6560">
        <w:rPr>
          <w:rFonts w:hint="eastAsia"/>
          <w:sz w:val="24"/>
          <w:szCs w:val="24"/>
        </w:rPr>
        <w:t xml:space="preserve"> 64 </w:t>
      </w:r>
      <w:r w:rsidRPr="00DE6560">
        <w:rPr>
          <w:rFonts w:hint="eastAsia"/>
          <w:sz w:val="24"/>
          <w:szCs w:val="24"/>
        </w:rPr>
        <w:t>位序列号是出厂前被光刻好的，它可以看作是该</w:t>
      </w:r>
      <w:r w:rsidRPr="00DE6560">
        <w:rPr>
          <w:rFonts w:hint="eastAsia"/>
          <w:sz w:val="24"/>
          <w:szCs w:val="24"/>
        </w:rPr>
        <w:t xml:space="preserve"> DS18B20 </w:t>
      </w:r>
      <w:r w:rsidRPr="00DE6560">
        <w:rPr>
          <w:rFonts w:hint="eastAsia"/>
          <w:sz w:val="24"/>
          <w:szCs w:val="24"/>
        </w:rPr>
        <w:t>的地址序列码。</w:t>
      </w:r>
      <w:r w:rsidRPr="00DE6560">
        <w:rPr>
          <w:rFonts w:hint="eastAsia"/>
          <w:sz w:val="24"/>
          <w:szCs w:val="24"/>
        </w:rPr>
        <w:t xml:space="preserve">64 </w:t>
      </w:r>
      <w:r w:rsidRPr="00DE6560">
        <w:rPr>
          <w:rFonts w:hint="eastAsia"/>
          <w:sz w:val="24"/>
          <w:szCs w:val="24"/>
        </w:rPr>
        <w:t>位光刻</w:t>
      </w:r>
      <w:r w:rsidRPr="00DE6560">
        <w:rPr>
          <w:rFonts w:hint="eastAsia"/>
          <w:sz w:val="24"/>
          <w:szCs w:val="24"/>
        </w:rPr>
        <w:t xml:space="preserve"> ROM </w:t>
      </w:r>
      <w:r w:rsidRPr="00DE6560">
        <w:rPr>
          <w:rFonts w:hint="eastAsia"/>
          <w:sz w:val="24"/>
          <w:szCs w:val="24"/>
        </w:rPr>
        <w:t>的排列是：开始</w:t>
      </w:r>
      <w:r w:rsidRPr="00DE6560">
        <w:rPr>
          <w:rFonts w:hint="eastAsia"/>
          <w:sz w:val="24"/>
          <w:szCs w:val="24"/>
        </w:rPr>
        <w:t xml:space="preserve"> 8 </w:t>
      </w:r>
      <w:r w:rsidRPr="00DE6560">
        <w:rPr>
          <w:rFonts w:hint="eastAsia"/>
          <w:sz w:val="24"/>
          <w:szCs w:val="24"/>
        </w:rPr>
        <w:t>位（</w:t>
      </w:r>
      <w:r w:rsidRPr="00DE6560">
        <w:rPr>
          <w:rFonts w:hint="eastAsia"/>
          <w:sz w:val="24"/>
          <w:szCs w:val="24"/>
        </w:rPr>
        <w:t>28H</w:t>
      </w:r>
      <w:r w:rsidRPr="00DE6560">
        <w:rPr>
          <w:rFonts w:hint="eastAsia"/>
          <w:sz w:val="24"/>
          <w:szCs w:val="24"/>
        </w:rPr>
        <w:t>）是产品类型标号，接着</w:t>
      </w:r>
      <w:r w:rsidRPr="00DE6560">
        <w:rPr>
          <w:rFonts w:hint="eastAsia"/>
          <w:sz w:val="24"/>
          <w:szCs w:val="24"/>
        </w:rPr>
        <w:t xml:space="preserve"> </w:t>
      </w:r>
      <w:r w:rsidRPr="00DE6560">
        <w:rPr>
          <w:rFonts w:hint="eastAsia"/>
          <w:sz w:val="24"/>
          <w:szCs w:val="24"/>
        </w:rPr>
        <w:t>的</w:t>
      </w:r>
      <w:r w:rsidRPr="00DE6560">
        <w:rPr>
          <w:rFonts w:hint="eastAsia"/>
          <w:sz w:val="24"/>
          <w:szCs w:val="24"/>
        </w:rPr>
        <w:t xml:space="preserve"> 48 </w:t>
      </w:r>
      <w:r w:rsidRPr="00DE6560">
        <w:rPr>
          <w:rFonts w:hint="eastAsia"/>
          <w:sz w:val="24"/>
          <w:szCs w:val="24"/>
        </w:rPr>
        <w:t>位是该</w:t>
      </w:r>
      <w:r w:rsidRPr="00DE6560">
        <w:rPr>
          <w:rFonts w:hint="eastAsia"/>
          <w:sz w:val="24"/>
          <w:szCs w:val="24"/>
        </w:rPr>
        <w:t xml:space="preserve"> DS18B20 </w:t>
      </w:r>
      <w:r w:rsidRPr="00DE6560">
        <w:rPr>
          <w:rFonts w:hint="eastAsia"/>
          <w:sz w:val="24"/>
          <w:szCs w:val="24"/>
        </w:rPr>
        <w:t>自身的序列号，</w:t>
      </w:r>
      <w:r w:rsidRPr="00DE6560">
        <w:rPr>
          <w:rFonts w:hint="eastAsia"/>
          <w:sz w:val="24"/>
          <w:szCs w:val="24"/>
        </w:rPr>
        <w:t xml:space="preserve"> </w:t>
      </w:r>
      <w:r w:rsidRPr="00DE6560">
        <w:rPr>
          <w:rFonts w:hint="eastAsia"/>
          <w:sz w:val="24"/>
          <w:szCs w:val="24"/>
        </w:rPr>
        <w:t>最后</w:t>
      </w:r>
      <w:r w:rsidRPr="00DE6560">
        <w:rPr>
          <w:rFonts w:hint="eastAsia"/>
          <w:sz w:val="24"/>
          <w:szCs w:val="24"/>
        </w:rPr>
        <w:t xml:space="preserve"> 8 </w:t>
      </w:r>
      <w:r w:rsidRPr="00DE6560">
        <w:rPr>
          <w:rFonts w:hint="eastAsia"/>
          <w:sz w:val="24"/>
          <w:szCs w:val="24"/>
        </w:rPr>
        <w:t>位是前面</w:t>
      </w:r>
      <w:r w:rsidRPr="00DE6560">
        <w:rPr>
          <w:rFonts w:hint="eastAsia"/>
          <w:sz w:val="24"/>
          <w:szCs w:val="24"/>
        </w:rPr>
        <w:t xml:space="preserve"> 56 </w:t>
      </w:r>
      <w:r w:rsidRPr="00DE6560">
        <w:rPr>
          <w:rFonts w:hint="eastAsia"/>
          <w:sz w:val="24"/>
          <w:szCs w:val="24"/>
        </w:rPr>
        <w:t>位的循环冗余校验码。</w:t>
      </w:r>
      <w:r w:rsidRPr="00DE6560">
        <w:rPr>
          <w:rFonts w:hint="eastAsia"/>
          <w:sz w:val="24"/>
          <w:szCs w:val="24"/>
        </w:rPr>
        <w:t xml:space="preserve"> </w:t>
      </w:r>
      <w:r w:rsidRPr="00DE6560">
        <w:rPr>
          <w:rFonts w:hint="eastAsia"/>
          <w:sz w:val="24"/>
          <w:szCs w:val="24"/>
        </w:rPr>
        <w:t>光刻</w:t>
      </w:r>
      <w:r w:rsidRPr="00DE6560">
        <w:rPr>
          <w:rFonts w:hint="eastAsia"/>
          <w:sz w:val="24"/>
          <w:szCs w:val="24"/>
        </w:rPr>
        <w:t xml:space="preserve"> ROM </w:t>
      </w:r>
      <w:r w:rsidRPr="00DE6560">
        <w:rPr>
          <w:rFonts w:hint="eastAsia"/>
          <w:sz w:val="24"/>
          <w:szCs w:val="24"/>
        </w:rPr>
        <w:t>的作用是使每一个</w:t>
      </w:r>
      <w:r w:rsidRPr="00DE6560">
        <w:rPr>
          <w:rFonts w:hint="eastAsia"/>
          <w:sz w:val="24"/>
          <w:szCs w:val="24"/>
        </w:rPr>
        <w:t xml:space="preserve"> DS18B20 </w:t>
      </w:r>
      <w:r w:rsidRPr="00DE6560">
        <w:rPr>
          <w:rFonts w:hint="eastAsia"/>
          <w:sz w:val="24"/>
          <w:szCs w:val="24"/>
        </w:rPr>
        <w:t>都各不相同，这样就可以实现一根总线上挂接多个</w:t>
      </w:r>
      <w:r w:rsidRPr="00DE6560">
        <w:rPr>
          <w:rFonts w:hint="eastAsia"/>
          <w:sz w:val="24"/>
          <w:szCs w:val="24"/>
        </w:rPr>
        <w:t xml:space="preserve"> DS18B20 </w:t>
      </w:r>
      <w:r w:rsidRPr="00DE6560">
        <w:rPr>
          <w:rFonts w:hint="eastAsia"/>
          <w:sz w:val="24"/>
          <w:szCs w:val="24"/>
        </w:rPr>
        <w:t>的目的。</w:t>
      </w:r>
      <w:r w:rsidRPr="00DE6560">
        <w:rPr>
          <w:rFonts w:hint="eastAsia"/>
          <w:sz w:val="24"/>
          <w:szCs w:val="24"/>
        </w:rPr>
        <w:t xml:space="preserve"> </w:t>
      </w:r>
    </w:p>
    <w:p w:rsidR="00DE6560" w:rsidRPr="00DE6560" w:rsidRDefault="00DE6560" w:rsidP="00DE6560">
      <w:pPr>
        <w:ind w:firstLine="480"/>
        <w:rPr>
          <w:sz w:val="24"/>
          <w:szCs w:val="24"/>
        </w:rPr>
      </w:pPr>
      <w:r w:rsidRPr="00DE6560">
        <w:rPr>
          <w:rFonts w:hint="eastAsia"/>
          <w:sz w:val="24"/>
          <w:szCs w:val="24"/>
        </w:rPr>
        <w:t xml:space="preserve">DS18B20 </w:t>
      </w:r>
      <w:r w:rsidRPr="00DE6560">
        <w:rPr>
          <w:rFonts w:hint="eastAsia"/>
          <w:sz w:val="24"/>
          <w:szCs w:val="24"/>
        </w:rPr>
        <w:t>中的温度传感器可完成对温度的测量，以</w:t>
      </w:r>
      <w:r w:rsidRPr="00DE6560">
        <w:rPr>
          <w:rFonts w:hint="eastAsia"/>
          <w:sz w:val="24"/>
          <w:szCs w:val="24"/>
        </w:rPr>
        <w:t>12</w:t>
      </w:r>
      <w:r w:rsidRPr="00DE6560">
        <w:rPr>
          <w:rFonts w:hint="eastAsia"/>
          <w:sz w:val="24"/>
          <w:szCs w:val="24"/>
        </w:rPr>
        <w:t>位转化为例：用</w:t>
      </w:r>
      <w:r w:rsidRPr="00DE6560">
        <w:rPr>
          <w:rFonts w:hint="eastAsia"/>
          <w:sz w:val="24"/>
          <w:szCs w:val="24"/>
        </w:rPr>
        <w:t>16</w:t>
      </w:r>
      <w:r w:rsidRPr="00DE6560">
        <w:rPr>
          <w:rFonts w:hint="eastAsia"/>
          <w:sz w:val="24"/>
          <w:szCs w:val="24"/>
        </w:rPr>
        <w:t>位符</w:t>
      </w:r>
      <w:r w:rsidRPr="00DE6560">
        <w:rPr>
          <w:rFonts w:hint="eastAsia"/>
          <w:sz w:val="24"/>
          <w:szCs w:val="24"/>
        </w:rPr>
        <w:t xml:space="preserve"> </w:t>
      </w:r>
      <w:r w:rsidRPr="00DE6560">
        <w:rPr>
          <w:rFonts w:hint="eastAsia"/>
          <w:sz w:val="24"/>
          <w:szCs w:val="24"/>
        </w:rPr>
        <w:t>号扩展的二进制补码读数形式提供，以</w:t>
      </w:r>
      <w:r w:rsidRPr="00DE6560">
        <w:rPr>
          <w:rFonts w:hint="eastAsia"/>
          <w:sz w:val="24"/>
          <w:szCs w:val="24"/>
        </w:rPr>
        <w:t xml:space="preserve"> 0.0625</w:t>
      </w:r>
      <w:r w:rsidRPr="00DE6560">
        <w:rPr>
          <w:rFonts w:hint="eastAsia"/>
          <w:sz w:val="24"/>
          <w:szCs w:val="24"/>
        </w:rPr>
        <w:t>℃</w:t>
      </w:r>
      <w:r w:rsidRPr="00DE6560">
        <w:rPr>
          <w:rFonts w:hint="eastAsia"/>
          <w:sz w:val="24"/>
          <w:szCs w:val="24"/>
        </w:rPr>
        <w:t xml:space="preserve">/LSB </w:t>
      </w:r>
      <w:r w:rsidRPr="00DE6560">
        <w:rPr>
          <w:rFonts w:hint="eastAsia"/>
          <w:sz w:val="24"/>
          <w:szCs w:val="24"/>
        </w:rPr>
        <w:t>形式表达，其中</w:t>
      </w:r>
      <w:r w:rsidRPr="00DE6560">
        <w:rPr>
          <w:rFonts w:hint="eastAsia"/>
          <w:sz w:val="24"/>
          <w:szCs w:val="24"/>
        </w:rPr>
        <w:t xml:space="preserve"> S </w:t>
      </w:r>
      <w:r w:rsidRPr="00DE6560">
        <w:rPr>
          <w:rFonts w:hint="eastAsia"/>
          <w:sz w:val="24"/>
          <w:szCs w:val="24"/>
        </w:rPr>
        <w:t>为符号位这是</w:t>
      </w:r>
      <w:r w:rsidRPr="00DE6560">
        <w:rPr>
          <w:rFonts w:hint="eastAsia"/>
          <w:sz w:val="24"/>
          <w:szCs w:val="24"/>
        </w:rPr>
        <w:t xml:space="preserve"> 12 </w:t>
      </w:r>
      <w:r w:rsidRPr="00DE6560">
        <w:rPr>
          <w:rFonts w:hint="eastAsia"/>
          <w:sz w:val="24"/>
          <w:szCs w:val="24"/>
        </w:rPr>
        <w:t>位转化后得到的</w:t>
      </w:r>
      <w:r w:rsidRPr="00DE6560">
        <w:rPr>
          <w:rFonts w:hint="eastAsia"/>
          <w:sz w:val="24"/>
          <w:szCs w:val="24"/>
        </w:rPr>
        <w:t xml:space="preserve"> 12 </w:t>
      </w:r>
      <w:r w:rsidRPr="00DE6560">
        <w:rPr>
          <w:rFonts w:hint="eastAsia"/>
          <w:sz w:val="24"/>
          <w:szCs w:val="24"/>
        </w:rPr>
        <w:t>位数据，存储在</w:t>
      </w:r>
      <w:r w:rsidRPr="00DE6560">
        <w:rPr>
          <w:rFonts w:hint="eastAsia"/>
          <w:sz w:val="24"/>
          <w:szCs w:val="24"/>
        </w:rPr>
        <w:t>18B20</w:t>
      </w:r>
      <w:r w:rsidRPr="00DE6560">
        <w:rPr>
          <w:rFonts w:hint="eastAsia"/>
          <w:sz w:val="24"/>
          <w:szCs w:val="24"/>
        </w:rPr>
        <w:t>的两个</w:t>
      </w:r>
      <w:r w:rsidRPr="00DE6560">
        <w:rPr>
          <w:rFonts w:hint="eastAsia"/>
          <w:sz w:val="24"/>
          <w:szCs w:val="24"/>
        </w:rPr>
        <w:t>8</w:t>
      </w:r>
      <w:r w:rsidRPr="00DE6560">
        <w:rPr>
          <w:rFonts w:hint="eastAsia"/>
          <w:sz w:val="24"/>
          <w:szCs w:val="24"/>
        </w:rPr>
        <w:t>比特的</w:t>
      </w:r>
      <w:r w:rsidRPr="00DE6560">
        <w:rPr>
          <w:rFonts w:hint="eastAsia"/>
          <w:sz w:val="24"/>
          <w:szCs w:val="24"/>
        </w:rPr>
        <w:t xml:space="preserve"> RAM </w:t>
      </w:r>
      <w:r w:rsidRPr="00DE6560">
        <w:rPr>
          <w:rFonts w:hint="eastAsia"/>
          <w:sz w:val="24"/>
          <w:szCs w:val="24"/>
        </w:rPr>
        <w:t>中，二进制中的前面</w:t>
      </w:r>
      <w:r w:rsidRPr="00DE6560">
        <w:rPr>
          <w:rFonts w:hint="eastAsia"/>
          <w:sz w:val="24"/>
          <w:szCs w:val="24"/>
        </w:rPr>
        <w:t xml:space="preserve"> 5 </w:t>
      </w:r>
      <w:r w:rsidRPr="00DE6560">
        <w:rPr>
          <w:rFonts w:hint="eastAsia"/>
          <w:sz w:val="24"/>
          <w:szCs w:val="24"/>
        </w:rPr>
        <w:t>位是符号位，如果测得的温度大于</w:t>
      </w:r>
      <w:r w:rsidRPr="00DE6560">
        <w:rPr>
          <w:rFonts w:hint="eastAsia"/>
          <w:sz w:val="24"/>
          <w:szCs w:val="24"/>
        </w:rPr>
        <w:t>0</w:t>
      </w:r>
      <w:r w:rsidRPr="00DE6560">
        <w:rPr>
          <w:rFonts w:hint="eastAsia"/>
          <w:sz w:val="24"/>
          <w:szCs w:val="24"/>
        </w:rPr>
        <w:t>，这</w:t>
      </w:r>
      <w:r w:rsidRPr="00DE6560">
        <w:rPr>
          <w:rFonts w:hint="eastAsia"/>
          <w:sz w:val="24"/>
          <w:szCs w:val="24"/>
        </w:rPr>
        <w:t xml:space="preserve"> 5 </w:t>
      </w:r>
      <w:r w:rsidRPr="00DE6560">
        <w:rPr>
          <w:rFonts w:hint="eastAsia"/>
          <w:sz w:val="24"/>
          <w:szCs w:val="24"/>
        </w:rPr>
        <w:t>位为</w:t>
      </w:r>
      <w:r w:rsidRPr="00DE6560">
        <w:rPr>
          <w:rFonts w:hint="eastAsia"/>
          <w:sz w:val="24"/>
          <w:szCs w:val="24"/>
        </w:rPr>
        <w:t xml:space="preserve"> 0</w:t>
      </w:r>
      <w:r w:rsidRPr="00DE6560">
        <w:rPr>
          <w:rFonts w:hint="eastAsia"/>
          <w:sz w:val="24"/>
          <w:szCs w:val="24"/>
        </w:rPr>
        <w:t>，只要将测到的数值乘于</w:t>
      </w:r>
      <w:r w:rsidRPr="00DE6560">
        <w:rPr>
          <w:rFonts w:hint="eastAsia"/>
          <w:sz w:val="24"/>
          <w:szCs w:val="24"/>
        </w:rPr>
        <w:t>0.0625</w:t>
      </w:r>
      <w:r w:rsidRPr="00DE6560">
        <w:rPr>
          <w:rFonts w:hint="eastAsia"/>
          <w:sz w:val="24"/>
          <w:szCs w:val="24"/>
        </w:rPr>
        <w:t>即可得到实际温度；如果温度小于</w:t>
      </w:r>
      <w:r w:rsidRPr="00DE6560">
        <w:rPr>
          <w:rFonts w:hint="eastAsia"/>
          <w:sz w:val="24"/>
          <w:szCs w:val="24"/>
        </w:rPr>
        <w:t xml:space="preserve"> 0</w:t>
      </w:r>
      <w:r w:rsidRPr="00DE6560">
        <w:rPr>
          <w:rFonts w:hint="eastAsia"/>
          <w:sz w:val="24"/>
          <w:szCs w:val="24"/>
        </w:rPr>
        <w:t>，这</w:t>
      </w:r>
      <w:r w:rsidRPr="00DE6560">
        <w:rPr>
          <w:rFonts w:hint="eastAsia"/>
          <w:sz w:val="24"/>
          <w:szCs w:val="24"/>
        </w:rPr>
        <w:t>5</w:t>
      </w:r>
      <w:r w:rsidRPr="00DE6560">
        <w:rPr>
          <w:rFonts w:hint="eastAsia"/>
          <w:sz w:val="24"/>
          <w:szCs w:val="24"/>
        </w:rPr>
        <w:t>位为</w:t>
      </w:r>
      <w:r w:rsidRPr="00DE6560">
        <w:rPr>
          <w:rFonts w:hint="eastAsia"/>
          <w:sz w:val="24"/>
          <w:szCs w:val="24"/>
        </w:rPr>
        <w:t xml:space="preserve"> 1</w:t>
      </w:r>
      <w:r w:rsidRPr="00DE6560">
        <w:rPr>
          <w:rFonts w:hint="eastAsia"/>
          <w:sz w:val="24"/>
          <w:szCs w:val="24"/>
        </w:rPr>
        <w:t>，测到的数值需要取反加</w:t>
      </w:r>
      <w:r w:rsidRPr="00DE6560">
        <w:rPr>
          <w:rFonts w:hint="eastAsia"/>
          <w:sz w:val="24"/>
          <w:szCs w:val="24"/>
        </w:rPr>
        <w:t>1</w:t>
      </w:r>
      <w:r w:rsidRPr="00DE6560">
        <w:rPr>
          <w:rFonts w:hint="eastAsia"/>
          <w:sz w:val="24"/>
          <w:szCs w:val="24"/>
        </w:rPr>
        <w:t>再乘于</w:t>
      </w:r>
      <w:r w:rsidRPr="00DE6560">
        <w:rPr>
          <w:rFonts w:hint="eastAsia"/>
          <w:sz w:val="24"/>
          <w:szCs w:val="24"/>
        </w:rPr>
        <w:t xml:space="preserve">0.0625 </w:t>
      </w:r>
      <w:r w:rsidRPr="00DE6560">
        <w:rPr>
          <w:rFonts w:hint="eastAsia"/>
          <w:sz w:val="24"/>
          <w:szCs w:val="24"/>
        </w:rPr>
        <w:t>即可得到实际温度，所以数字温度传感器不需要</w:t>
      </w:r>
      <w:r w:rsidRPr="00DE6560">
        <w:rPr>
          <w:rFonts w:hint="eastAsia"/>
          <w:sz w:val="24"/>
          <w:szCs w:val="24"/>
        </w:rPr>
        <w:t>A/D</w:t>
      </w:r>
      <w:r w:rsidRPr="00DE6560">
        <w:rPr>
          <w:rFonts w:hint="eastAsia"/>
          <w:sz w:val="24"/>
          <w:szCs w:val="24"/>
        </w:rPr>
        <w:t>转化器等外围器件就能获取温度值，集成度高，使用方便，测量精度高。</w:t>
      </w:r>
      <w:r w:rsidRPr="00DE6560">
        <w:rPr>
          <w:rFonts w:hint="eastAsia"/>
          <w:sz w:val="24"/>
          <w:szCs w:val="24"/>
        </w:rPr>
        <w:t xml:space="preserve"> </w:t>
      </w:r>
    </w:p>
    <w:p w:rsidR="00DE6560" w:rsidRPr="00DE6560" w:rsidRDefault="00DE6560" w:rsidP="00DE6560">
      <w:pPr>
        <w:ind w:firstLine="480"/>
        <w:rPr>
          <w:sz w:val="24"/>
          <w:szCs w:val="24"/>
        </w:rPr>
      </w:pPr>
      <w:r w:rsidRPr="00DE6560">
        <w:rPr>
          <w:rFonts w:hint="eastAsia"/>
          <w:sz w:val="24"/>
          <w:szCs w:val="24"/>
        </w:rPr>
        <w:t>DS18B20</w:t>
      </w:r>
      <w:r w:rsidRPr="00DE6560">
        <w:rPr>
          <w:rFonts w:hint="eastAsia"/>
          <w:sz w:val="24"/>
          <w:szCs w:val="24"/>
        </w:rPr>
        <w:t>温度传感器的存储器</w:t>
      </w:r>
      <w:r w:rsidRPr="00DE6560">
        <w:rPr>
          <w:rFonts w:hint="eastAsia"/>
          <w:sz w:val="24"/>
          <w:szCs w:val="24"/>
        </w:rPr>
        <w:t>DS18B20</w:t>
      </w:r>
      <w:r w:rsidRPr="00DE6560">
        <w:rPr>
          <w:rFonts w:hint="eastAsia"/>
          <w:sz w:val="24"/>
          <w:szCs w:val="24"/>
        </w:rPr>
        <w:t>温度传感器的内部存储器包括一个高速暂存</w:t>
      </w:r>
      <w:r w:rsidRPr="00DE6560">
        <w:rPr>
          <w:rFonts w:hint="eastAsia"/>
          <w:sz w:val="24"/>
          <w:szCs w:val="24"/>
        </w:rPr>
        <w:t xml:space="preserve"> RAM </w:t>
      </w:r>
      <w:r w:rsidRPr="00DE6560">
        <w:rPr>
          <w:rFonts w:hint="eastAsia"/>
          <w:sz w:val="24"/>
          <w:szCs w:val="24"/>
        </w:rPr>
        <w:t>和一个非易失性的</w:t>
      </w:r>
      <w:proofErr w:type="gramStart"/>
      <w:r w:rsidRPr="00DE6560">
        <w:rPr>
          <w:rFonts w:hint="eastAsia"/>
          <w:sz w:val="24"/>
          <w:szCs w:val="24"/>
        </w:rPr>
        <w:t>可电擦</w:t>
      </w:r>
      <w:proofErr w:type="gramEnd"/>
      <w:r w:rsidRPr="00DE6560">
        <w:rPr>
          <w:rFonts w:hint="eastAsia"/>
          <w:sz w:val="24"/>
          <w:szCs w:val="24"/>
        </w:rPr>
        <w:t>EEPROM,</w:t>
      </w:r>
      <w:r w:rsidRPr="00DE6560">
        <w:rPr>
          <w:rFonts w:hint="eastAsia"/>
          <w:sz w:val="24"/>
          <w:szCs w:val="24"/>
        </w:rPr>
        <w:t>后者存放高温度和低温度触发器</w:t>
      </w:r>
      <w:r w:rsidRPr="00DE6560">
        <w:rPr>
          <w:rFonts w:hint="eastAsia"/>
          <w:sz w:val="24"/>
          <w:szCs w:val="24"/>
        </w:rPr>
        <w:t>TH</w:t>
      </w:r>
      <w:r w:rsidRPr="00DE6560">
        <w:rPr>
          <w:rFonts w:hint="eastAsia"/>
          <w:sz w:val="24"/>
          <w:szCs w:val="24"/>
        </w:rPr>
        <w:t>、</w:t>
      </w:r>
      <w:r w:rsidRPr="00DE6560">
        <w:rPr>
          <w:rFonts w:hint="eastAsia"/>
          <w:sz w:val="24"/>
          <w:szCs w:val="24"/>
        </w:rPr>
        <w:t>TL</w:t>
      </w:r>
      <w:r w:rsidRPr="00DE6560">
        <w:rPr>
          <w:rFonts w:hint="eastAsia"/>
          <w:sz w:val="24"/>
          <w:szCs w:val="24"/>
        </w:rPr>
        <w:t>和结构寄存器。</w:t>
      </w:r>
      <w:r w:rsidRPr="00DE6560">
        <w:rPr>
          <w:rFonts w:hint="eastAsia"/>
          <w:sz w:val="24"/>
          <w:szCs w:val="24"/>
        </w:rPr>
        <w:t xml:space="preserve"> </w:t>
      </w:r>
    </w:p>
    <w:p w:rsidR="00DE6560" w:rsidRPr="00DE6560" w:rsidRDefault="00DE6560" w:rsidP="00DE6560">
      <w:pPr>
        <w:ind w:firstLine="480"/>
        <w:rPr>
          <w:sz w:val="24"/>
          <w:szCs w:val="24"/>
        </w:rPr>
      </w:pPr>
      <w:r w:rsidRPr="00DE6560">
        <w:rPr>
          <w:rFonts w:hint="eastAsia"/>
          <w:sz w:val="24"/>
          <w:szCs w:val="24"/>
        </w:rPr>
        <w:t>配置寄存器，五位一直都是</w:t>
      </w:r>
      <w:r w:rsidRPr="00DE6560">
        <w:rPr>
          <w:rFonts w:hint="eastAsia"/>
          <w:sz w:val="24"/>
          <w:szCs w:val="24"/>
        </w:rPr>
        <w:t>"1"</w:t>
      </w:r>
      <w:r w:rsidRPr="00DE6560">
        <w:rPr>
          <w:rFonts w:hint="eastAsia"/>
          <w:sz w:val="24"/>
          <w:szCs w:val="24"/>
        </w:rPr>
        <w:t>，</w:t>
      </w:r>
      <w:r w:rsidRPr="00DE6560">
        <w:rPr>
          <w:rFonts w:hint="eastAsia"/>
          <w:sz w:val="24"/>
          <w:szCs w:val="24"/>
        </w:rPr>
        <w:t xml:space="preserve">TM </w:t>
      </w:r>
      <w:r w:rsidRPr="00DE6560">
        <w:rPr>
          <w:rFonts w:hint="eastAsia"/>
          <w:sz w:val="24"/>
          <w:szCs w:val="24"/>
        </w:rPr>
        <w:t>是测试模式位，用于设置</w:t>
      </w:r>
      <w:r w:rsidRPr="00DE6560">
        <w:rPr>
          <w:rFonts w:hint="eastAsia"/>
          <w:sz w:val="24"/>
          <w:szCs w:val="24"/>
        </w:rPr>
        <w:t xml:space="preserve"> DS18B20 </w:t>
      </w:r>
      <w:r w:rsidRPr="00DE6560">
        <w:rPr>
          <w:rFonts w:hint="eastAsia"/>
          <w:sz w:val="24"/>
          <w:szCs w:val="24"/>
        </w:rPr>
        <w:t>在工作模式还是在</w:t>
      </w:r>
      <w:r w:rsidRPr="00DE6560">
        <w:rPr>
          <w:rFonts w:hint="eastAsia"/>
          <w:sz w:val="24"/>
          <w:szCs w:val="24"/>
        </w:rPr>
        <w:t xml:space="preserve"> </w:t>
      </w:r>
      <w:r w:rsidRPr="00DE6560">
        <w:rPr>
          <w:rFonts w:hint="eastAsia"/>
          <w:sz w:val="24"/>
          <w:szCs w:val="24"/>
        </w:rPr>
        <w:t>测试模式。在</w:t>
      </w:r>
      <w:r w:rsidRPr="00DE6560">
        <w:rPr>
          <w:rFonts w:hint="eastAsia"/>
          <w:sz w:val="24"/>
          <w:szCs w:val="24"/>
        </w:rPr>
        <w:t>DS18B20</w:t>
      </w:r>
      <w:r w:rsidRPr="00DE6560">
        <w:rPr>
          <w:rFonts w:hint="eastAsia"/>
          <w:sz w:val="24"/>
          <w:szCs w:val="24"/>
        </w:rPr>
        <w:t>出厂时该位被设置为</w:t>
      </w:r>
      <w:r w:rsidRPr="00DE6560">
        <w:rPr>
          <w:rFonts w:hint="eastAsia"/>
          <w:sz w:val="24"/>
          <w:szCs w:val="24"/>
        </w:rPr>
        <w:t>0</w:t>
      </w:r>
      <w:r w:rsidRPr="00DE6560">
        <w:rPr>
          <w:rFonts w:hint="eastAsia"/>
          <w:sz w:val="24"/>
          <w:szCs w:val="24"/>
        </w:rPr>
        <w:t>，用户不要去改动。</w:t>
      </w:r>
      <w:r w:rsidRPr="00DE6560">
        <w:rPr>
          <w:rFonts w:hint="eastAsia"/>
          <w:sz w:val="24"/>
          <w:szCs w:val="24"/>
        </w:rPr>
        <w:t>R1</w:t>
      </w:r>
      <w:r w:rsidRPr="00DE6560">
        <w:rPr>
          <w:rFonts w:hint="eastAsia"/>
          <w:sz w:val="24"/>
          <w:szCs w:val="24"/>
        </w:rPr>
        <w:t>和</w:t>
      </w:r>
      <w:r w:rsidRPr="00DE6560">
        <w:rPr>
          <w:rFonts w:hint="eastAsia"/>
          <w:sz w:val="24"/>
          <w:szCs w:val="24"/>
        </w:rPr>
        <w:t xml:space="preserve">R0 </w:t>
      </w:r>
      <w:r w:rsidRPr="00DE6560">
        <w:rPr>
          <w:rFonts w:hint="eastAsia"/>
          <w:sz w:val="24"/>
          <w:szCs w:val="24"/>
        </w:rPr>
        <w:t>用来设置</w:t>
      </w:r>
      <w:r w:rsidRPr="00DE6560">
        <w:rPr>
          <w:rFonts w:hint="eastAsia"/>
          <w:sz w:val="24"/>
          <w:szCs w:val="24"/>
        </w:rPr>
        <w:t xml:space="preserve"> </w:t>
      </w:r>
      <w:r w:rsidRPr="00DE6560">
        <w:rPr>
          <w:rFonts w:hint="eastAsia"/>
          <w:sz w:val="24"/>
          <w:szCs w:val="24"/>
        </w:rPr>
        <w:t>分辨率</w:t>
      </w:r>
    </w:p>
    <w:p w:rsidR="00DE6560" w:rsidRPr="00DE6560" w:rsidRDefault="00DE6560" w:rsidP="00DE6560">
      <w:pPr>
        <w:ind w:firstLine="480"/>
        <w:rPr>
          <w:sz w:val="24"/>
          <w:szCs w:val="24"/>
        </w:rPr>
      </w:pPr>
    </w:p>
    <w:p w:rsidR="00DE6560" w:rsidRPr="00DE6560" w:rsidRDefault="00DE6560" w:rsidP="00DE6560">
      <w:pPr>
        <w:rPr>
          <w:sz w:val="24"/>
          <w:szCs w:val="24"/>
        </w:rPr>
      </w:pPr>
      <w:r w:rsidRPr="00DE6560">
        <w:rPr>
          <w:rFonts w:hint="eastAsia"/>
          <w:sz w:val="24"/>
          <w:szCs w:val="24"/>
        </w:rPr>
        <w:lastRenderedPageBreak/>
        <w:t>四、</w:t>
      </w:r>
      <w:r w:rsidRPr="00DE6560">
        <w:rPr>
          <w:rFonts w:hint="eastAsia"/>
          <w:sz w:val="24"/>
          <w:szCs w:val="24"/>
        </w:rPr>
        <w:t xml:space="preserve"> DS18B20 </w:t>
      </w:r>
      <w:r w:rsidRPr="00DE6560">
        <w:rPr>
          <w:rFonts w:hint="eastAsia"/>
          <w:sz w:val="24"/>
          <w:szCs w:val="24"/>
        </w:rPr>
        <w:t>的工作过程</w:t>
      </w:r>
      <w:r w:rsidRPr="00DE6560">
        <w:rPr>
          <w:rFonts w:hint="eastAsia"/>
          <w:sz w:val="24"/>
          <w:szCs w:val="24"/>
        </w:rPr>
        <w:t xml:space="preserve"> </w:t>
      </w:r>
    </w:p>
    <w:p w:rsidR="00DE6560" w:rsidRPr="00DE6560" w:rsidRDefault="00DE6560" w:rsidP="00DE6560">
      <w:pPr>
        <w:ind w:firstLine="480"/>
        <w:rPr>
          <w:sz w:val="24"/>
          <w:szCs w:val="24"/>
        </w:rPr>
      </w:pPr>
      <w:r w:rsidRPr="00DE6560">
        <w:rPr>
          <w:rFonts w:hint="eastAsia"/>
          <w:sz w:val="24"/>
          <w:szCs w:val="24"/>
        </w:rPr>
        <w:t>（</w:t>
      </w:r>
      <w:r w:rsidRPr="00DE6560">
        <w:rPr>
          <w:rFonts w:hint="eastAsia"/>
          <w:sz w:val="24"/>
          <w:szCs w:val="24"/>
        </w:rPr>
        <w:t>1</w:t>
      </w:r>
      <w:r w:rsidRPr="00DE6560">
        <w:rPr>
          <w:rFonts w:hint="eastAsia"/>
          <w:sz w:val="24"/>
          <w:szCs w:val="24"/>
        </w:rPr>
        <w:t>）初始化</w:t>
      </w:r>
      <w:r w:rsidRPr="00DE6560">
        <w:rPr>
          <w:rFonts w:hint="eastAsia"/>
          <w:sz w:val="24"/>
          <w:szCs w:val="24"/>
        </w:rPr>
        <w:t xml:space="preserve"> </w:t>
      </w:r>
    </w:p>
    <w:p w:rsidR="00DE6560" w:rsidRPr="00DE6560" w:rsidRDefault="00DE6560" w:rsidP="00DE6560">
      <w:pPr>
        <w:ind w:firstLine="480"/>
        <w:rPr>
          <w:sz w:val="24"/>
          <w:szCs w:val="24"/>
        </w:rPr>
      </w:pPr>
      <w:r w:rsidRPr="00DE6560">
        <w:rPr>
          <w:rFonts w:hint="eastAsia"/>
          <w:sz w:val="24"/>
          <w:szCs w:val="24"/>
        </w:rPr>
        <w:t xml:space="preserve">DS18B20 </w:t>
      </w:r>
      <w:r w:rsidRPr="00DE6560">
        <w:rPr>
          <w:rFonts w:hint="eastAsia"/>
          <w:sz w:val="24"/>
          <w:szCs w:val="24"/>
        </w:rPr>
        <w:t>所有的数据交换都由一个初始化序列开始。由主机发出的复位脉冲和跟</w:t>
      </w:r>
      <w:r w:rsidRPr="00DE6560">
        <w:rPr>
          <w:rFonts w:hint="eastAsia"/>
          <w:sz w:val="24"/>
          <w:szCs w:val="24"/>
        </w:rPr>
        <w:t xml:space="preserve"> </w:t>
      </w:r>
      <w:r w:rsidRPr="00DE6560">
        <w:rPr>
          <w:rFonts w:hint="eastAsia"/>
          <w:sz w:val="24"/>
          <w:szCs w:val="24"/>
        </w:rPr>
        <w:t>在其后的由</w:t>
      </w:r>
      <w:r w:rsidRPr="00DE6560">
        <w:rPr>
          <w:rFonts w:hint="eastAsia"/>
          <w:sz w:val="24"/>
          <w:szCs w:val="24"/>
        </w:rPr>
        <w:t>DS18B20</w:t>
      </w:r>
      <w:r w:rsidRPr="00DE6560">
        <w:rPr>
          <w:rFonts w:hint="eastAsia"/>
          <w:sz w:val="24"/>
          <w:szCs w:val="24"/>
        </w:rPr>
        <w:t>发出的应答脉冲构成。</w:t>
      </w:r>
      <w:r w:rsidRPr="00DE6560">
        <w:rPr>
          <w:rFonts w:hint="eastAsia"/>
          <w:sz w:val="24"/>
          <w:szCs w:val="24"/>
        </w:rPr>
        <w:t>DS18B20</w:t>
      </w:r>
      <w:r w:rsidRPr="00DE6560">
        <w:rPr>
          <w:rFonts w:hint="eastAsia"/>
          <w:sz w:val="24"/>
          <w:szCs w:val="24"/>
        </w:rPr>
        <w:t>发出响应主机的应答脉冲时，</w:t>
      </w:r>
      <w:r w:rsidRPr="00DE6560">
        <w:rPr>
          <w:rFonts w:hint="eastAsia"/>
          <w:sz w:val="24"/>
          <w:szCs w:val="24"/>
        </w:rPr>
        <w:t xml:space="preserve"> </w:t>
      </w:r>
      <w:r w:rsidRPr="00DE6560">
        <w:rPr>
          <w:rFonts w:hint="eastAsia"/>
          <w:sz w:val="24"/>
          <w:szCs w:val="24"/>
        </w:rPr>
        <w:t>当</w:t>
      </w:r>
      <w:r w:rsidRPr="00DE6560">
        <w:rPr>
          <w:rFonts w:hint="eastAsia"/>
          <w:sz w:val="24"/>
          <w:szCs w:val="24"/>
        </w:rPr>
        <w:t xml:space="preserve"> </w:t>
      </w:r>
      <w:r w:rsidRPr="00DE6560">
        <w:rPr>
          <w:rFonts w:hint="eastAsia"/>
          <w:sz w:val="24"/>
          <w:szCs w:val="24"/>
        </w:rPr>
        <w:t>即向主机表明它已处在总线上并且准备工作。</w:t>
      </w:r>
    </w:p>
    <w:p w:rsidR="00DE6560" w:rsidRPr="00DE6560" w:rsidRDefault="00DE6560" w:rsidP="00DE6560">
      <w:pPr>
        <w:ind w:firstLine="480"/>
        <w:rPr>
          <w:sz w:val="24"/>
          <w:szCs w:val="24"/>
        </w:rPr>
      </w:pPr>
      <w:r w:rsidRPr="00DE6560">
        <w:rPr>
          <w:rFonts w:hint="eastAsia"/>
          <w:sz w:val="24"/>
          <w:szCs w:val="24"/>
        </w:rPr>
        <w:t>（</w:t>
      </w:r>
      <w:r w:rsidRPr="00DE6560">
        <w:rPr>
          <w:rFonts w:hint="eastAsia"/>
          <w:sz w:val="24"/>
          <w:szCs w:val="24"/>
        </w:rPr>
        <w:t>2</w:t>
      </w:r>
      <w:r w:rsidRPr="00DE6560">
        <w:rPr>
          <w:rFonts w:hint="eastAsia"/>
          <w:sz w:val="24"/>
          <w:szCs w:val="24"/>
        </w:rPr>
        <w:t>）</w:t>
      </w:r>
      <w:r w:rsidRPr="00DE6560">
        <w:rPr>
          <w:rFonts w:hint="eastAsia"/>
          <w:sz w:val="24"/>
          <w:szCs w:val="24"/>
        </w:rPr>
        <w:t xml:space="preserve"> ROM </w:t>
      </w:r>
      <w:r w:rsidRPr="00DE6560">
        <w:rPr>
          <w:rFonts w:hint="eastAsia"/>
          <w:sz w:val="24"/>
          <w:szCs w:val="24"/>
        </w:rPr>
        <w:t>命令</w:t>
      </w:r>
    </w:p>
    <w:p w:rsidR="00DE6560" w:rsidRPr="00DE6560" w:rsidRDefault="00DE6560" w:rsidP="00DE6560">
      <w:pPr>
        <w:ind w:firstLine="480"/>
        <w:rPr>
          <w:sz w:val="24"/>
          <w:szCs w:val="24"/>
        </w:rPr>
      </w:pPr>
      <w:r w:rsidRPr="00DE6560">
        <w:rPr>
          <w:rFonts w:ascii="宋体" w:hAnsi="宋体" w:hint="eastAsia"/>
          <w:color w:val="000000"/>
          <w:sz w:val="24"/>
          <w:szCs w:val="24"/>
        </w:rPr>
        <w:t xml:space="preserve"> </w:t>
      </w:r>
      <w:r w:rsidRPr="00DE6560">
        <w:rPr>
          <w:rFonts w:hint="eastAsia"/>
          <w:sz w:val="24"/>
          <w:szCs w:val="24"/>
        </w:rPr>
        <w:t>ROM</w:t>
      </w:r>
      <w:r w:rsidRPr="00DE6560">
        <w:rPr>
          <w:rFonts w:hint="eastAsia"/>
          <w:sz w:val="24"/>
          <w:szCs w:val="24"/>
        </w:rPr>
        <w:t>命令通过每个器件</w:t>
      </w:r>
      <w:r w:rsidRPr="00DE6560">
        <w:rPr>
          <w:rFonts w:hint="eastAsia"/>
          <w:sz w:val="24"/>
          <w:szCs w:val="24"/>
        </w:rPr>
        <w:t>64-bit</w:t>
      </w:r>
      <w:r w:rsidRPr="00DE6560">
        <w:rPr>
          <w:rFonts w:hint="eastAsia"/>
          <w:sz w:val="24"/>
          <w:szCs w:val="24"/>
        </w:rPr>
        <w:t>的</w:t>
      </w:r>
      <w:r w:rsidRPr="00DE6560">
        <w:rPr>
          <w:rFonts w:hint="eastAsia"/>
          <w:sz w:val="24"/>
          <w:szCs w:val="24"/>
        </w:rPr>
        <w:t>ROM</w:t>
      </w:r>
      <w:r w:rsidRPr="00DE6560">
        <w:rPr>
          <w:rFonts w:hint="eastAsia"/>
          <w:sz w:val="24"/>
          <w:szCs w:val="24"/>
        </w:rPr>
        <w:t>码，使主机指定某一特定器件（如果有多个器件挂在总线上）与之进行通信</w:t>
      </w:r>
      <w:r w:rsidRPr="00DE6560">
        <w:rPr>
          <w:rFonts w:hint="eastAsia"/>
          <w:sz w:val="24"/>
          <w:szCs w:val="24"/>
        </w:rPr>
        <w:t xml:space="preserve">DS18B20 </w:t>
      </w:r>
      <w:r w:rsidRPr="00DE6560">
        <w:rPr>
          <w:rFonts w:hint="eastAsia"/>
          <w:sz w:val="24"/>
          <w:szCs w:val="24"/>
        </w:rPr>
        <w:t>，每个</w:t>
      </w:r>
      <w:r w:rsidRPr="00DE6560">
        <w:rPr>
          <w:rFonts w:hint="eastAsia"/>
          <w:sz w:val="24"/>
          <w:szCs w:val="24"/>
        </w:rPr>
        <w:t xml:space="preserve"> ROM </w:t>
      </w:r>
      <w:r w:rsidRPr="00DE6560">
        <w:rPr>
          <w:rFonts w:hint="eastAsia"/>
          <w:sz w:val="24"/>
          <w:szCs w:val="24"/>
        </w:rPr>
        <w:t>命</w:t>
      </w:r>
      <w:r w:rsidRPr="00DE6560">
        <w:rPr>
          <w:rFonts w:hint="eastAsia"/>
          <w:sz w:val="24"/>
          <w:szCs w:val="24"/>
        </w:rPr>
        <w:t xml:space="preserve"> </w:t>
      </w:r>
      <w:proofErr w:type="gramStart"/>
      <w:r w:rsidRPr="00DE6560">
        <w:rPr>
          <w:rFonts w:hint="eastAsia"/>
          <w:sz w:val="24"/>
          <w:szCs w:val="24"/>
        </w:rPr>
        <w:t>令都是</w:t>
      </w:r>
      <w:proofErr w:type="gramEnd"/>
      <w:r w:rsidRPr="00DE6560">
        <w:rPr>
          <w:rFonts w:hint="eastAsia"/>
          <w:sz w:val="24"/>
          <w:szCs w:val="24"/>
        </w:rPr>
        <w:t xml:space="preserve"> 8 bit </w:t>
      </w:r>
      <w:r w:rsidRPr="00DE6560">
        <w:rPr>
          <w:rFonts w:hint="eastAsia"/>
          <w:sz w:val="24"/>
          <w:szCs w:val="24"/>
        </w:rPr>
        <w:t>长。</w:t>
      </w:r>
    </w:p>
    <w:p w:rsidR="00DE6560" w:rsidRPr="00DE6560" w:rsidRDefault="00DE6560" w:rsidP="00DE6560">
      <w:pPr>
        <w:ind w:firstLine="480"/>
        <w:rPr>
          <w:sz w:val="24"/>
          <w:szCs w:val="24"/>
        </w:rPr>
      </w:pPr>
      <w:r w:rsidRPr="00DE6560">
        <w:rPr>
          <w:rFonts w:hint="eastAsia"/>
          <w:sz w:val="24"/>
          <w:szCs w:val="24"/>
        </w:rPr>
        <w:t>（</w:t>
      </w:r>
      <w:r w:rsidRPr="00DE6560">
        <w:rPr>
          <w:rFonts w:hint="eastAsia"/>
          <w:sz w:val="24"/>
          <w:szCs w:val="24"/>
        </w:rPr>
        <w:t>3</w:t>
      </w:r>
      <w:r w:rsidRPr="00DE6560">
        <w:rPr>
          <w:rFonts w:hint="eastAsia"/>
          <w:sz w:val="24"/>
          <w:szCs w:val="24"/>
        </w:rPr>
        <w:t>）功能命令</w:t>
      </w:r>
    </w:p>
    <w:p w:rsidR="00DE6560" w:rsidRPr="00DE6560" w:rsidRDefault="00DE6560" w:rsidP="00DE6560">
      <w:pPr>
        <w:ind w:firstLine="480"/>
        <w:rPr>
          <w:sz w:val="24"/>
          <w:szCs w:val="24"/>
        </w:rPr>
      </w:pPr>
      <w:r w:rsidRPr="00DE6560">
        <w:rPr>
          <w:rFonts w:hint="eastAsia"/>
          <w:sz w:val="24"/>
          <w:szCs w:val="24"/>
        </w:rPr>
        <w:t>主机通过功能命令对</w:t>
      </w:r>
      <w:r w:rsidRPr="00DE6560">
        <w:rPr>
          <w:rFonts w:hint="eastAsia"/>
          <w:sz w:val="24"/>
          <w:szCs w:val="24"/>
        </w:rPr>
        <w:t>DS18B20</w:t>
      </w:r>
      <w:r w:rsidRPr="00DE6560">
        <w:rPr>
          <w:rFonts w:hint="eastAsia"/>
          <w:sz w:val="24"/>
          <w:szCs w:val="24"/>
        </w:rPr>
        <w:t>进行读</w:t>
      </w:r>
      <w:r w:rsidRPr="00DE6560">
        <w:rPr>
          <w:rFonts w:hint="eastAsia"/>
          <w:sz w:val="24"/>
          <w:szCs w:val="24"/>
        </w:rPr>
        <w:t>/</w:t>
      </w:r>
      <w:r w:rsidRPr="00DE6560">
        <w:rPr>
          <w:rFonts w:hint="eastAsia"/>
          <w:sz w:val="24"/>
          <w:szCs w:val="24"/>
        </w:rPr>
        <w:t>写</w:t>
      </w:r>
      <w:r w:rsidRPr="00DE6560">
        <w:rPr>
          <w:rFonts w:hint="eastAsia"/>
          <w:sz w:val="24"/>
          <w:szCs w:val="24"/>
        </w:rPr>
        <w:t xml:space="preserve"> Scratchpad</w:t>
      </w:r>
      <w:r w:rsidRPr="00DE6560">
        <w:rPr>
          <w:rFonts w:hint="eastAsia"/>
          <w:sz w:val="24"/>
          <w:szCs w:val="24"/>
        </w:rPr>
        <w:t>存储器，或者启动温度转换。</w:t>
      </w:r>
      <w:r w:rsidRPr="00DE6560">
        <w:rPr>
          <w:rFonts w:hint="eastAsia"/>
          <w:sz w:val="24"/>
          <w:szCs w:val="24"/>
        </w:rPr>
        <w:t xml:space="preserve"> </w:t>
      </w:r>
    </w:p>
    <w:p w:rsidR="00DE6560" w:rsidRPr="00DE6560" w:rsidRDefault="00DE6560" w:rsidP="00DE6560">
      <w:pPr>
        <w:ind w:firstLine="480"/>
        <w:rPr>
          <w:sz w:val="24"/>
          <w:szCs w:val="24"/>
        </w:rPr>
      </w:pPr>
      <w:r w:rsidRPr="00DE6560">
        <w:rPr>
          <w:rFonts w:hint="eastAsia"/>
          <w:sz w:val="24"/>
          <w:szCs w:val="24"/>
        </w:rPr>
        <w:t>五、</w:t>
      </w:r>
      <w:r w:rsidRPr="00DE6560">
        <w:rPr>
          <w:rFonts w:hint="eastAsia"/>
          <w:sz w:val="24"/>
          <w:szCs w:val="24"/>
        </w:rPr>
        <w:t xml:space="preserve">DS18B20 </w:t>
      </w:r>
      <w:r w:rsidRPr="00DE6560">
        <w:rPr>
          <w:rFonts w:hint="eastAsia"/>
          <w:sz w:val="24"/>
          <w:szCs w:val="24"/>
        </w:rPr>
        <w:t>的信号方式</w:t>
      </w:r>
      <w:r w:rsidRPr="00DE6560">
        <w:rPr>
          <w:rFonts w:hint="eastAsia"/>
          <w:sz w:val="24"/>
          <w:szCs w:val="24"/>
        </w:rPr>
        <w:t xml:space="preserve"> </w:t>
      </w:r>
    </w:p>
    <w:p w:rsidR="00DE6560" w:rsidRPr="00DE6560" w:rsidRDefault="00DE6560" w:rsidP="00DE6560">
      <w:pPr>
        <w:ind w:firstLine="480"/>
        <w:rPr>
          <w:sz w:val="24"/>
          <w:szCs w:val="24"/>
        </w:rPr>
      </w:pPr>
      <w:r w:rsidRPr="00DE6560">
        <w:rPr>
          <w:rFonts w:hint="eastAsia"/>
          <w:sz w:val="24"/>
          <w:szCs w:val="24"/>
        </w:rPr>
        <w:t xml:space="preserve">DS18B20 </w:t>
      </w:r>
      <w:r w:rsidRPr="00DE6560">
        <w:rPr>
          <w:rFonts w:hint="eastAsia"/>
          <w:sz w:val="24"/>
          <w:szCs w:val="24"/>
        </w:rPr>
        <w:t>采用严格的单总线通信协议，以保证数据的完整性。该协议定义了几种</w:t>
      </w:r>
      <w:r w:rsidRPr="00DE6560">
        <w:rPr>
          <w:rFonts w:hint="eastAsia"/>
          <w:sz w:val="24"/>
          <w:szCs w:val="24"/>
        </w:rPr>
        <w:t xml:space="preserve"> </w:t>
      </w:r>
      <w:r w:rsidRPr="00DE6560">
        <w:rPr>
          <w:rFonts w:hint="eastAsia"/>
          <w:sz w:val="24"/>
          <w:szCs w:val="24"/>
        </w:rPr>
        <w:t>信号类型：复位脉冲、应答脉冲、写</w:t>
      </w:r>
      <w:r w:rsidRPr="00DE6560">
        <w:rPr>
          <w:rFonts w:hint="eastAsia"/>
          <w:sz w:val="24"/>
          <w:szCs w:val="24"/>
        </w:rPr>
        <w:t>0</w:t>
      </w:r>
      <w:r w:rsidRPr="00DE6560">
        <w:rPr>
          <w:rFonts w:hint="eastAsia"/>
          <w:sz w:val="24"/>
          <w:szCs w:val="24"/>
        </w:rPr>
        <w:t>、写</w:t>
      </w:r>
      <w:r w:rsidRPr="00DE6560">
        <w:rPr>
          <w:rFonts w:hint="eastAsia"/>
          <w:sz w:val="24"/>
          <w:szCs w:val="24"/>
        </w:rPr>
        <w:t>1</w:t>
      </w:r>
      <w:r w:rsidRPr="00DE6560">
        <w:rPr>
          <w:rFonts w:hint="eastAsia"/>
          <w:sz w:val="24"/>
          <w:szCs w:val="24"/>
        </w:rPr>
        <w:t>、读</w:t>
      </w:r>
      <w:r w:rsidRPr="00DE6560">
        <w:rPr>
          <w:rFonts w:hint="eastAsia"/>
          <w:sz w:val="24"/>
          <w:szCs w:val="24"/>
        </w:rPr>
        <w:t xml:space="preserve">0 </w:t>
      </w:r>
      <w:r w:rsidRPr="00DE6560">
        <w:rPr>
          <w:rFonts w:hint="eastAsia"/>
          <w:sz w:val="24"/>
          <w:szCs w:val="24"/>
        </w:rPr>
        <w:t>和读</w:t>
      </w:r>
      <w:r w:rsidRPr="00DE6560">
        <w:rPr>
          <w:rFonts w:hint="eastAsia"/>
          <w:sz w:val="24"/>
          <w:szCs w:val="24"/>
        </w:rPr>
        <w:t>1</w:t>
      </w:r>
      <w:r w:rsidRPr="00DE6560">
        <w:rPr>
          <w:rFonts w:hint="eastAsia"/>
          <w:sz w:val="24"/>
          <w:szCs w:val="24"/>
        </w:rPr>
        <w:t>。除了应答脉冲所有这些信</w:t>
      </w:r>
      <w:r w:rsidRPr="00DE6560">
        <w:rPr>
          <w:rFonts w:hint="eastAsia"/>
          <w:sz w:val="24"/>
          <w:szCs w:val="24"/>
        </w:rPr>
        <w:t xml:space="preserve"> </w:t>
      </w:r>
      <w:r w:rsidRPr="00DE6560">
        <w:rPr>
          <w:rFonts w:hint="eastAsia"/>
          <w:sz w:val="24"/>
          <w:szCs w:val="24"/>
        </w:rPr>
        <w:t>号都由主机发出同步信号。总线上传输的所有数据和命令都是以字节的低位在前。</w:t>
      </w:r>
    </w:p>
    <w:p w:rsidR="00DE6560" w:rsidRPr="00DE6560" w:rsidRDefault="00DE6560" w:rsidP="00DE6560">
      <w:pPr>
        <w:ind w:firstLine="480"/>
        <w:rPr>
          <w:sz w:val="24"/>
          <w:szCs w:val="24"/>
        </w:rPr>
      </w:pPr>
      <w:r w:rsidRPr="00DE6560">
        <w:rPr>
          <w:rFonts w:hint="eastAsia"/>
          <w:sz w:val="24"/>
          <w:szCs w:val="24"/>
        </w:rPr>
        <w:t>（</w:t>
      </w:r>
      <w:r w:rsidRPr="00DE6560">
        <w:rPr>
          <w:rFonts w:hint="eastAsia"/>
          <w:sz w:val="24"/>
          <w:szCs w:val="24"/>
        </w:rPr>
        <w:t>1</w:t>
      </w:r>
      <w:r w:rsidRPr="00DE6560">
        <w:rPr>
          <w:rFonts w:hint="eastAsia"/>
          <w:sz w:val="24"/>
          <w:szCs w:val="24"/>
        </w:rPr>
        <w:t>）初始化序列：复位脉冲和应答脉冲</w:t>
      </w:r>
      <w:r w:rsidRPr="00DE6560">
        <w:rPr>
          <w:rFonts w:hint="eastAsia"/>
          <w:sz w:val="24"/>
          <w:szCs w:val="24"/>
        </w:rPr>
        <w:t xml:space="preserve"> </w:t>
      </w:r>
    </w:p>
    <w:p w:rsidR="00DE6560" w:rsidRPr="00DE6560" w:rsidRDefault="00DE6560" w:rsidP="00DE6560">
      <w:pPr>
        <w:ind w:firstLine="480"/>
        <w:rPr>
          <w:sz w:val="24"/>
          <w:szCs w:val="24"/>
        </w:rPr>
      </w:pPr>
      <w:r w:rsidRPr="00DE6560">
        <w:rPr>
          <w:rFonts w:hint="eastAsia"/>
          <w:sz w:val="24"/>
          <w:szCs w:val="24"/>
        </w:rPr>
        <w:t>在初始化过程中，主机通过拉低单总线至少</w:t>
      </w:r>
      <w:r w:rsidRPr="00DE6560">
        <w:rPr>
          <w:rFonts w:hint="eastAsia"/>
          <w:sz w:val="24"/>
          <w:szCs w:val="24"/>
        </w:rPr>
        <w:t>480µs</w:t>
      </w:r>
      <w:r w:rsidRPr="00DE6560">
        <w:rPr>
          <w:rFonts w:hint="eastAsia"/>
          <w:sz w:val="24"/>
          <w:szCs w:val="24"/>
        </w:rPr>
        <w:t>，以产生复位脉冲</w:t>
      </w:r>
      <w:r w:rsidRPr="00DE6560">
        <w:rPr>
          <w:rFonts w:hint="eastAsia"/>
          <w:sz w:val="24"/>
          <w:szCs w:val="24"/>
        </w:rPr>
        <w:t>(TX)</w:t>
      </w:r>
      <w:r w:rsidRPr="00DE6560">
        <w:rPr>
          <w:rFonts w:hint="eastAsia"/>
          <w:sz w:val="24"/>
          <w:szCs w:val="24"/>
        </w:rPr>
        <w:t>。然后主机</w:t>
      </w:r>
      <w:r w:rsidRPr="00DE6560">
        <w:rPr>
          <w:rFonts w:hint="eastAsia"/>
          <w:sz w:val="24"/>
          <w:szCs w:val="24"/>
        </w:rPr>
        <w:t xml:space="preserve"> </w:t>
      </w:r>
      <w:r w:rsidRPr="00DE6560">
        <w:rPr>
          <w:rFonts w:hint="eastAsia"/>
          <w:sz w:val="24"/>
          <w:szCs w:val="24"/>
        </w:rPr>
        <w:t>释放总线并进入接收</w:t>
      </w:r>
      <w:r w:rsidRPr="00DE6560">
        <w:rPr>
          <w:rFonts w:hint="eastAsia"/>
          <w:sz w:val="24"/>
          <w:szCs w:val="24"/>
        </w:rPr>
        <w:t>(RX)</w:t>
      </w:r>
      <w:r w:rsidRPr="00DE6560">
        <w:rPr>
          <w:rFonts w:hint="eastAsia"/>
          <w:sz w:val="24"/>
          <w:szCs w:val="24"/>
        </w:rPr>
        <w:t>模式。当总线被释放后，</w:t>
      </w:r>
      <w:r w:rsidRPr="00DE6560">
        <w:rPr>
          <w:rFonts w:hint="eastAsia"/>
          <w:sz w:val="24"/>
          <w:szCs w:val="24"/>
        </w:rPr>
        <w:t>4.7k</w:t>
      </w:r>
      <w:r w:rsidRPr="00DE6560">
        <w:rPr>
          <w:rFonts w:hint="eastAsia"/>
          <w:sz w:val="24"/>
          <w:szCs w:val="24"/>
        </w:rPr>
        <w:t>Ω的上拉电阻将单总线拉高。</w:t>
      </w:r>
      <w:r w:rsidRPr="00DE6560">
        <w:rPr>
          <w:rFonts w:hint="eastAsia"/>
          <w:sz w:val="24"/>
          <w:szCs w:val="24"/>
        </w:rPr>
        <w:t xml:space="preserve"> DS18B20</w:t>
      </w:r>
      <w:r w:rsidRPr="00DE6560">
        <w:rPr>
          <w:rFonts w:hint="eastAsia"/>
          <w:sz w:val="24"/>
          <w:szCs w:val="24"/>
        </w:rPr>
        <w:t>检测到这个上升沿后，延时</w:t>
      </w:r>
      <w:r w:rsidRPr="00DE6560">
        <w:rPr>
          <w:rFonts w:hint="eastAsia"/>
          <w:sz w:val="24"/>
          <w:szCs w:val="24"/>
        </w:rPr>
        <w:t>15µs~60µs</w:t>
      </w:r>
      <w:r w:rsidRPr="00DE6560">
        <w:rPr>
          <w:rFonts w:hint="eastAsia"/>
          <w:sz w:val="24"/>
          <w:szCs w:val="24"/>
        </w:rPr>
        <w:t>，通过拉低总线</w:t>
      </w:r>
      <w:r w:rsidRPr="00DE6560">
        <w:rPr>
          <w:rFonts w:hint="eastAsia"/>
          <w:sz w:val="24"/>
          <w:szCs w:val="24"/>
        </w:rPr>
        <w:t xml:space="preserve"> 60µs~240µs </w:t>
      </w:r>
      <w:r w:rsidRPr="00DE6560">
        <w:rPr>
          <w:rFonts w:hint="eastAsia"/>
          <w:sz w:val="24"/>
          <w:szCs w:val="24"/>
        </w:rPr>
        <w:t>产生应答</w:t>
      </w:r>
      <w:r w:rsidRPr="00DE6560">
        <w:rPr>
          <w:rFonts w:hint="eastAsia"/>
          <w:sz w:val="24"/>
          <w:szCs w:val="24"/>
        </w:rPr>
        <w:t xml:space="preserve"> </w:t>
      </w:r>
      <w:r w:rsidRPr="00DE6560">
        <w:rPr>
          <w:rFonts w:hint="eastAsia"/>
          <w:sz w:val="24"/>
          <w:szCs w:val="24"/>
        </w:rPr>
        <w:t>脉冲。初始化波形如图</w:t>
      </w:r>
      <w:r w:rsidRPr="00DE6560">
        <w:rPr>
          <w:rFonts w:hint="eastAsia"/>
          <w:sz w:val="24"/>
          <w:szCs w:val="24"/>
        </w:rPr>
        <w:t xml:space="preserve"> 3-3 </w:t>
      </w:r>
      <w:r w:rsidRPr="00DE6560">
        <w:rPr>
          <w:rFonts w:hint="eastAsia"/>
          <w:sz w:val="24"/>
          <w:szCs w:val="24"/>
        </w:rPr>
        <w:t>所示。</w:t>
      </w:r>
      <w:r w:rsidRPr="00DE6560">
        <w:rPr>
          <w:rFonts w:hint="eastAsia"/>
          <w:sz w:val="24"/>
          <w:szCs w:val="24"/>
        </w:rPr>
        <w:t xml:space="preserve"> </w:t>
      </w:r>
    </w:p>
    <w:p w:rsidR="00DE6560" w:rsidRDefault="00DE6560" w:rsidP="00DE6560">
      <w:pPr>
        <w:ind w:firstLine="480"/>
      </w:pPr>
    </w:p>
    <w:p w:rsidR="00DE6560" w:rsidRDefault="00DE6560" w:rsidP="00DE6560">
      <w:pPr>
        <w:jc w:val="center"/>
        <w:rPr>
          <w:rFonts w:ascii="宋体" w:eastAsia="宋体" w:hAnsi="宋体"/>
          <w:color w:val="000000"/>
          <w:sz w:val="24"/>
        </w:rPr>
      </w:pPr>
      <w:r>
        <w:rPr>
          <w:rFonts w:ascii="宋体" w:eastAsia="宋体" w:hAnsi="宋体" w:hint="eastAsia"/>
          <w:noProof/>
          <w:color w:val="000000"/>
          <w:sz w:val="24"/>
        </w:rPr>
        <w:drawing>
          <wp:inline distT="0" distB="0" distL="0" distR="0" wp14:anchorId="294A17A1" wp14:editId="1A794020">
            <wp:extent cx="5749290" cy="2256790"/>
            <wp:effectExtent l="0" t="0" r="3810" b="0"/>
            <wp:docPr id="13" name="图片 13" descr="QQ截图20120509024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QQ截图201205090248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49290" cy="2256790"/>
                    </a:xfrm>
                    <a:prstGeom prst="rect">
                      <a:avLst/>
                    </a:prstGeom>
                    <a:noFill/>
                    <a:ln>
                      <a:noFill/>
                    </a:ln>
                  </pic:spPr>
                </pic:pic>
              </a:graphicData>
            </a:graphic>
          </wp:inline>
        </w:drawing>
      </w:r>
    </w:p>
    <w:p w:rsidR="00DE6560" w:rsidRDefault="00DE6560" w:rsidP="00DE6560">
      <w:pPr>
        <w:spacing w:beforeLines="50" w:before="156" w:afterLines="50" w:after="156"/>
        <w:jc w:val="center"/>
        <w:rPr>
          <w:rFonts w:ascii="宋体" w:eastAsia="宋体" w:hAnsi="宋体"/>
          <w:color w:val="000000"/>
        </w:rPr>
      </w:pPr>
      <w:r>
        <w:rPr>
          <w:rFonts w:ascii="宋体" w:hAnsi="宋体" w:hint="eastAsia"/>
          <w:color w:val="000000"/>
        </w:rPr>
        <w:t xml:space="preserve">图 2.11 DS18B20初始化时序图 </w:t>
      </w:r>
    </w:p>
    <w:p w:rsidR="00DE6560" w:rsidRPr="00DE6560" w:rsidRDefault="00DE6560" w:rsidP="00DE6560">
      <w:pPr>
        <w:ind w:firstLine="480"/>
        <w:rPr>
          <w:sz w:val="24"/>
          <w:szCs w:val="24"/>
        </w:rPr>
      </w:pPr>
      <w:r w:rsidRPr="00DE6560">
        <w:rPr>
          <w:rFonts w:hint="eastAsia"/>
          <w:sz w:val="24"/>
          <w:szCs w:val="24"/>
        </w:rPr>
        <w:t>（</w:t>
      </w:r>
      <w:r w:rsidRPr="00DE6560">
        <w:rPr>
          <w:rFonts w:hint="eastAsia"/>
          <w:sz w:val="24"/>
          <w:szCs w:val="24"/>
        </w:rPr>
        <w:t>2</w:t>
      </w:r>
      <w:r w:rsidRPr="00DE6560">
        <w:rPr>
          <w:rFonts w:hint="eastAsia"/>
          <w:sz w:val="24"/>
          <w:szCs w:val="24"/>
        </w:rPr>
        <w:t>）读和写时序</w:t>
      </w:r>
      <w:r w:rsidRPr="00DE6560">
        <w:rPr>
          <w:rFonts w:hint="eastAsia"/>
          <w:sz w:val="24"/>
          <w:szCs w:val="24"/>
        </w:rPr>
        <w:t xml:space="preserve"> </w:t>
      </w:r>
    </w:p>
    <w:p w:rsidR="00DE6560" w:rsidRPr="00DE6560" w:rsidRDefault="00DE6560" w:rsidP="00DE6560">
      <w:pPr>
        <w:ind w:firstLine="480"/>
        <w:rPr>
          <w:sz w:val="24"/>
          <w:szCs w:val="24"/>
        </w:rPr>
      </w:pPr>
      <w:r w:rsidRPr="00DE6560">
        <w:rPr>
          <w:rFonts w:hint="eastAsia"/>
          <w:sz w:val="24"/>
          <w:szCs w:val="24"/>
        </w:rPr>
        <w:t>在写时序期间，主机向</w:t>
      </w:r>
      <w:r w:rsidRPr="00DE6560">
        <w:rPr>
          <w:rFonts w:hint="eastAsia"/>
          <w:sz w:val="24"/>
          <w:szCs w:val="24"/>
        </w:rPr>
        <w:t xml:space="preserve">DS18B20 </w:t>
      </w:r>
      <w:r w:rsidRPr="00DE6560">
        <w:rPr>
          <w:rFonts w:hint="eastAsia"/>
          <w:sz w:val="24"/>
          <w:szCs w:val="24"/>
        </w:rPr>
        <w:t>写入指令，而在读时序期间，主机读入来自</w:t>
      </w:r>
      <w:r w:rsidRPr="00DE6560">
        <w:rPr>
          <w:rFonts w:hint="eastAsia"/>
          <w:sz w:val="24"/>
          <w:szCs w:val="24"/>
        </w:rPr>
        <w:t xml:space="preserve"> DS18B20 </w:t>
      </w:r>
      <w:r w:rsidRPr="00DE6560">
        <w:rPr>
          <w:rFonts w:hint="eastAsia"/>
          <w:sz w:val="24"/>
          <w:szCs w:val="24"/>
        </w:rPr>
        <w:t>的指令。在每一个时序，总线只能传输一位数据。读</w:t>
      </w:r>
      <w:r w:rsidRPr="00DE6560">
        <w:rPr>
          <w:rFonts w:hint="eastAsia"/>
          <w:sz w:val="24"/>
          <w:szCs w:val="24"/>
        </w:rPr>
        <w:t>/</w:t>
      </w:r>
      <w:r w:rsidRPr="00DE6560">
        <w:rPr>
          <w:rFonts w:hint="eastAsia"/>
          <w:sz w:val="24"/>
          <w:szCs w:val="24"/>
        </w:rPr>
        <w:t>写时序如图</w:t>
      </w:r>
      <w:r w:rsidRPr="00DE6560">
        <w:rPr>
          <w:rFonts w:hint="eastAsia"/>
          <w:sz w:val="24"/>
          <w:szCs w:val="24"/>
        </w:rPr>
        <w:t xml:space="preserve"> 3-4 </w:t>
      </w:r>
      <w:r w:rsidRPr="00DE6560">
        <w:rPr>
          <w:rFonts w:hint="eastAsia"/>
          <w:sz w:val="24"/>
          <w:szCs w:val="24"/>
        </w:rPr>
        <w:t>所示。</w:t>
      </w:r>
      <w:r w:rsidRPr="00DE6560">
        <w:rPr>
          <w:rFonts w:hint="eastAsia"/>
          <w:sz w:val="24"/>
          <w:szCs w:val="24"/>
        </w:rPr>
        <w:t xml:space="preserve"> </w:t>
      </w:r>
    </w:p>
    <w:p w:rsidR="00DE6560" w:rsidRDefault="00DE6560" w:rsidP="00DE6560">
      <w:pPr>
        <w:jc w:val="center"/>
        <w:rPr>
          <w:rFonts w:eastAsia="宋体"/>
        </w:rPr>
      </w:pPr>
      <w:r>
        <w:rPr>
          <w:rFonts w:eastAsia="宋体" w:hint="eastAsia"/>
          <w:noProof/>
        </w:rPr>
        <w:lastRenderedPageBreak/>
        <w:drawing>
          <wp:inline distT="0" distB="0" distL="0" distR="0" wp14:anchorId="389DCDCA" wp14:editId="18EC80C6">
            <wp:extent cx="5272405" cy="2713990"/>
            <wp:effectExtent l="0" t="0" r="4445" b="0"/>
            <wp:docPr id="12" name="图片 1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图片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2405" cy="2713990"/>
                    </a:xfrm>
                    <a:prstGeom prst="rect">
                      <a:avLst/>
                    </a:prstGeom>
                    <a:noFill/>
                    <a:ln>
                      <a:noFill/>
                    </a:ln>
                  </pic:spPr>
                </pic:pic>
              </a:graphicData>
            </a:graphic>
          </wp:inline>
        </w:drawing>
      </w:r>
    </w:p>
    <w:p w:rsidR="00DE6560" w:rsidRDefault="00DE6560" w:rsidP="00DE6560">
      <w:pPr>
        <w:spacing w:beforeLines="50" w:before="156" w:afterLines="50" w:after="156" w:line="400" w:lineRule="exact"/>
        <w:jc w:val="center"/>
      </w:pPr>
      <w:r>
        <w:rPr>
          <w:rFonts w:ascii="宋体" w:hAnsi="宋体" w:hint="eastAsia"/>
          <w:color w:val="000000"/>
        </w:rPr>
        <w:t xml:space="preserve">图 2.12 DS18B20 读/写时序图 控制器采样 </w:t>
      </w:r>
    </w:p>
    <w:p w:rsidR="00DE6560" w:rsidRPr="00DE6560" w:rsidRDefault="00DE6560" w:rsidP="00DE6560">
      <w:pPr>
        <w:ind w:firstLine="480"/>
        <w:rPr>
          <w:sz w:val="24"/>
          <w:szCs w:val="24"/>
        </w:rPr>
      </w:pPr>
      <w:r w:rsidRPr="00DE6560">
        <w:rPr>
          <w:rFonts w:hint="eastAsia"/>
          <w:sz w:val="24"/>
          <w:szCs w:val="24"/>
        </w:rPr>
        <w:t>写时序：存在</w:t>
      </w:r>
      <w:proofErr w:type="gramStart"/>
      <w:r w:rsidRPr="00DE6560">
        <w:rPr>
          <w:rFonts w:hint="eastAsia"/>
          <w:sz w:val="24"/>
          <w:szCs w:val="24"/>
        </w:rPr>
        <w:t>两种写</w:t>
      </w:r>
      <w:proofErr w:type="gramEnd"/>
      <w:r w:rsidRPr="00DE6560">
        <w:rPr>
          <w:rFonts w:hint="eastAsia"/>
          <w:sz w:val="24"/>
          <w:szCs w:val="24"/>
        </w:rPr>
        <w:t>时序：“写</w:t>
      </w:r>
      <w:r w:rsidRPr="00DE6560">
        <w:rPr>
          <w:rFonts w:hint="eastAsia"/>
          <w:sz w:val="24"/>
          <w:szCs w:val="24"/>
        </w:rPr>
        <w:t xml:space="preserve"> 1</w:t>
      </w:r>
      <w:r w:rsidRPr="00DE6560">
        <w:rPr>
          <w:rFonts w:hint="eastAsia"/>
          <w:sz w:val="24"/>
          <w:szCs w:val="24"/>
        </w:rPr>
        <w:t>”和“写</w:t>
      </w:r>
      <w:r w:rsidRPr="00DE6560">
        <w:rPr>
          <w:rFonts w:hint="eastAsia"/>
          <w:sz w:val="24"/>
          <w:szCs w:val="24"/>
        </w:rPr>
        <w:t xml:space="preserve"> 0</w:t>
      </w:r>
      <w:r w:rsidRPr="00DE6560">
        <w:rPr>
          <w:rFonts w:hint="eastAsia"/>
          <w:sz w:val="24"/>
          <w:szCs w:val="24"/>
        </w:rPr>
        <w:t>”</w:t>
      </w:r>
      <w:r w:rsidRPr="00DE6560">
        <w:rPr>
          <w:rFonts w:hint="eastAsia"/>
          <w:sz w:val="24"/>
          <w:szCs w:val="24"/>
        </w:rPr>
        <w:t xml:space="preserve"> </w:t>
      </w:r>
      <w:r w:rsidRPr="00DE6560">
        <w:rPr>
          <w:rFonts w:hint="eastAsia"/>
          <w:sz w:val="24"/>
          <w:szCs w:val="24"/>
        </w:rPr>
        <w:t>。主机在写</w:t>
      </w:r>
      <w:r w:rsidRPr="00DE6560">
        <w:rPr>
          <w:rFonts w:hint="eastAsia"/>
          <w:sz w:val="24"/>
          <w:szCs w:val="24"/>
        </w:rPr>
        <w:t xml:space="preserve"> 1 </w:t>
      </w:r>
      <w:r w:rsidRPr="00DE6560">
        <w:rPr>
          <w:rFonts w:hint="eastAsia"/>
          <w:sz w:val="24"/>
          <w:szCs w:val="24"/>
        </w:rPr>
        <w:t>时序向</w:t>
      </w:r>
      <w:r w:rsidRPr="00DE6560">
        <w:rPr>
          <w:rFonts w:hint="eastAsia"/>
          <w:sz w:val="24"/>
          <w:szCs w:val="24"/>
        </w:rPr>
        <w:t>DS18B20</w:t>
      </w:r>
      <w:r w:rsidRPr="00DE6560">
        <w:rPr>
          <w:rFonts w:hint="eastAsia"/>
          <w:sz w:val="24"/>
          <w:szCs w:val="24"/>
        </w:rPr>
        <w:t>写入逻辑</w:t>
      </w:r>
      <w:r w:rsidRPr="00DE6560">
        <w:rPr>
          <w:rFonts w:hint="eastAsia"/>
          <w:sz w:val="24"/>
          <w:szCs w:val="24"/>
        </w:rPr>
        <w:t>1</w:t>
      </w:r>
      <w:r w:rsidRPr="00DE6560">
        <w:rPr>
          <w:rFonts w:hint="eastAsia"/>
          <w:sz w:val="24"/>
          <w:szCs w:val="24"/>
        </w:rPr>
        <w:t>，而在写</w:t>
      </w:r>
      <w:r w:rsidRPr="00DE6560">
        <w:rPr>
          <w:rFonts w:hint="eastAsia"/>
          <w:sz w:val="24"/>
          <w:szCs w:val="24"/>
        </w:rPr>
        <w:t>0</w:t>
      </w:r>
      <w:r w:rsidRPr="00DE6560">
        <w:rPr>
          <w:rFonts w:hint="eastAsia"/>
          <w:sz w:val="24"/>
          <w:szCs w:val="24"/>
        </w:rPr>
        <w:t>时序向</w:t>
      </w:r>
      <w:r w:rsidRPr="00DE6560">
        <w:rPr>
          <w:rFonts w:hint="eastAsia"/>
          <w:sz w:val="24"/>
          <w:szCs w:val="24"/>
        </w:rPr>
        <w:t>DS18B20</w:t>
      </w:r>
      <w:r w:rsidRPr="00DE6560">
        <w:rPr>
          <w:rFonts w:hint="eastAsia"/>
          <w:sz w:val="24"/>
          <w:szCs w:val="24"/>
        </w:rPr>
        <w:t>写入逻辑</w:t>
      </w:r>
      <w:r w:rsidRPr="00DE6560">
        <w:rPr>
          <w:rFonts w:hint="eastAsia"/>
          <w:sz w:val="24"/>
          <w:szCs w:val="24"/>
        </w:rPr>
        <w:t>0</w:t>
      </w:r>
      <w:r w:rsidRPr="00DE6560">
        <w:rPr>
          <w:rFonts w:hint="eastAsia"/>
          <w:sz w:val="24"/>
          <w:szCs w:val="24"/>
        </w:rPr>
        <w:t>。所有写时序至少需要</w:t>
      </w:r>
      <w:r w:rsidRPr="00DE6560">
        <w:rPr>
          <w:rFonts w:hint="eastAsia"/>
          <w:sz w:val="24"/>
          <w:szCs w:val="24"/>
        </w:rPr>
        <w:t>60µs</w:t>
      </w:r>
      <w:r w:rsidRPr="00DE6560">
        <w:rPr>
          <w:rFonts w:hint="eastAsia"/>
          <w:sz w:val="24"/>
          <w:szCs w:val="24"/>
        </w:rPr>
        <w:t>，且在两次写时序之</w:t>
      </w:r>
      <w:r w:rsidRPr="00DE6560">
        <w:rPr>
          <w:rFonts w:hint="eastAsia"/>
          <w:sz w:val="24"/>
          <w:szCs w:val="24"/>
        </w:rPr>
        <w:t xml:space="preserve"> </w:t>
      </w:r>
      <w:r w:rsidRPr="00DE6560">
        <w:rPr>
          <w:rFonts w:hint="eastAsia"/>
          <w:sz w:val="24"/>
          <w:szCs w:val="24"/>
        </w:rPr>
        <w:t>间至少需要</w:t>
      </w:r>
      <w:r w:rsidRPr="00DE6560">
        <w:rPr>
          <w:rFonts w:hint="eastAsia"/>
          <w:sz w:val="24"/>
          <w:szCs w:val="24"/>
        </w:rPr>
        <w:t xml:space="preserve"> 1µs </w:t>
      </w:r>
      <w:r w:rsidRPr="00DE6560">
        <w:rPr>
          <w:rFonts w:hint="eastAsia"/>
          <w:sz w:val="24"/>
          <w:szCs w:val="24"/>
        </w:rPr>
        <w:t>的恢复时间。</w:t>
      </w:r>
      <w:proofErr w:type="gramStart"/>
      <w:r w:rsidRPr="00DE6560">
        <w:rPr>
          <w:rFonts w:hint="eastAsia"/>
          <w:sz w:val="24"/>
          <w:szCs w:val="24"/>
        </w:rPr>
        <w:t>两种写</w:t>
      </w:r>
      <w:proofErr w:type="gramEnd"/>
      <w:r w:rsidRPr="00DE6560">
        <w:rPr>
          <w:rFonts w:hint="eastAsia"/>
          <w:sz w:val="24"/>
          <w:szCs w:val="24"/>
        </w:rPr>
        <w:t>时序均以主机拉低总线开始。产生写</w:t>
      </w:r>
      <w:r w:rsidRPr="00DE6560">
        <w:rPr>
          <w:rFonts w:hint="eastAsia"/>
          <w:sz w:val="24"/>
          <w:szCs w:val="24"/>
        </w:rPr>
        <w:t xml:space="preserve"> 1 </w:t>
      </w:r>
      <w:r w:rsidRPr="00DE6560">
        <w:rPr>
          <w:rFonts w:hint="eastAsia"/>
          <w:sz w:val="24"/>
          <w:szCs w:val="24"/>
        </w:rPr>
        <w:t>时序：主机拉低总线后，必须在</w:t>
      </w:r>
      <w:r w:rsidRPr="00DE6560">
        <w:rPr>
          <w:rFonts w:hint="eastAsia"/>
          <w:sz w:val="24"/>
          <w:szCs w:val="24"/>
        </w:rPr>
        <w:t xml:space="preserve"> 15µs </w:t>
      </w:r>
      <w:r w:rsidRPr="00DE6560">
        <w:rPr>
          <w:rFonts w:hint="eastAsia"/>
          <w:sz w:val="24"/>
          <w:szCs w:val="24"/>
        </w:rPr>
        <w:t>内释放总线，然后由上拉电阻将总</w:t>
      </w:r>
      <w:r w:rsidRPr="00DE6560">
        <w:rPr>
          <w:rFonts w:hint="eastAsia"/>
          <w:sz w:val="24"/>
          <w:szCs w:val="24"/>
        </w:rPr>
        <w:t xml:space="preserve"> </w:t>
      </w:r>
      <w:r w:rsidRPr="00DE6560">
        <w:rPr>
          <w:rFonts w:hint="eastAsia"/>
          <w:sz w:val="24"/>
          <w:szCs w:val="24"/>
        </w:rPr>
        <w:t>线拉至高电平。</w:t>
      </w:r>
      <w:r w:rsidRPr="00DE6560">
        <w:rPr>
          <w:rFonts w:hint="eastAsia"/>
          <w:sz w:val="24"/>
          <w:szCs w:val="24"/>
        </w:rPr>
        <w:t xml:space="preserve"> </w:t>
      </w:r>
      <w:r w:rsidRPr="00DE6560">
        <w:rPr>
          <w:rFonts w:hint="eastAsia"/>
          <w:sz w:val="24"/>
          <w:szCs w:val="24"/>
        </w:rPr>
        <w:t>产生写</w:t>
      </w:r>
      <w:r w:rsidRPr="00DE6560">
        <w:rPr>
          <w:rFonts w:hint="eastAsia"/>
          <w:sz w:val="24"/>
          <w:szCs w:val="24"/>
        </w:rPr>
        <w:t>"0"</w:t>
      </w:r>
      <w:r w:rsidRPr="00DE6560">
        <w:rPr>
          <w:rFonts w:hint="eastAsia"/>
          <w:sz w:val="24"/>
          <w:szCs w:val="24"/>
        </w:rPr>
        <w:t>时序：</w:t>
      </w:r>
      <w:r w:rsidRPr="00DE6560">
        <w:rPr>
          <w:rFonts w:hint="eastAsia"/>
          <w:sz w:val="24"/>
          <w:szCs w:val="24"/>
        </w:rPr>
        <w:t xml:space="preserve"> </w:t>
      </w:r>
      <w:r w:rsidRPr="00DE6560">
        <w:rPr>
          <w:rFonts w:hint="eastAsia"/>
          <w:sz w:val="24"/>
          <w:szCs w:val="24"/>
        </w:rPr>
        <w:t>主机拉低总线后，必须在整个时序期间保持低电平</w:t>
      </w:r>
      <w:r w:rsidRPr="00DE6560">
        <w:rPr>
          <w:rFonts w:hint="eastAsia"/>
          <w:sz w:val="24"/>
          <w:szCs w:val="24"/>
        </w:rPr>
        <w:t xml:space="preserve"> </w:t>
      </w:r>
      <w:r w:rsidRPr="00DE6560">
        <w:rPr>
          <w:rFonts w:hint="eastAsia"/>
          <w:sz w:val="24"/>
          <w:szCs w:val="24"/>
        </w:rPr>
        <w:t>（至</w:t>
      </w:r>
      <w:r w:rsidRPr="00DE6560">
        <w:rPr>
          <w:rFonts w:hint="eastAsia"/>
          <w:sz w:val="24"/>
          <w:szCs w:val="24"/>
        </w:rPr>
        <w:t xml:space="preserve"> </w:t>
      </w:r>
      <w:r w:rsidRPr="00DE6560">
        <w:rPr>
          <w:rFonts w:hint="eastAsia"/>
          <w:sz w:val="24"/>
          <w:szCs w:val="24"/>
        </w:rPr>
        <w:t>少</w:t>
      </w:r>
      <w:r w:rsidRPr="00DE6560">
        <w:rPr>
          <w:rFonts w:hint="eastAsia"/>
          <w:sz w:val="24"/>
          <w:szCs w:val="24"/>
        </w:rPr>
        <w:t>60µs</w:t>
      </w:r>
      <w:r w:rsidRPr="00DE6560">
        <w:rPr>
          <w:rFonts w:hint="eastAsia"/>
          <w:sz w:val="24"/>
          <w:szCs w:val="24"/>
        </w:rPr>
        <w:t>）。在写时序开始后的</w:t>
      </w:r>
      <w:r w:rsidRPr="00DE6560">
        <w:rPr>
          <w:rFonts w:hint="eastAsia"/>
          <w:sz w:val="24"/>
          <w:szCs w:val="24"/>
        </w:rPr>
        <w:t xml:space="preserve"> 15µs~60µs </w:t>
      </w:r>
      <w:r w:rsidRPr="00DE6560">
        <w:rPr>
          <w:rFonts w:hint="eastAsia"/>
          <w:sz w:val="24"/>
          <w:szCs w:val="24"/>
        </w:rPr>
        <w:t>期间，</w:t>
      </w:r>
      <w:r w:rsidRPr="00DE6560">
        <w:rPr>
          <w:rFonts w:hint="eastAsia"/>
          <w:sz w:val="24"/>
          <w:szCs w:val="24"/>
        </w:rPr>
        <w:t>DS18B20</w:t>
      </w:r>
      <w:r w:rsidRPr="00DE6560">
        <w:rPr>
          <w:rFonts w:hint="eastAsia"/>
          <w:sz w:val="24"/>
          <w:szCs w:val="24"/>
        </w:rPr>
        <w:t>采样总线的状态。</w:t>
      </w:r>
    </w:p>
    <w:p w:rsidR="00DE6560" w:rsidRDefault="00DE6560" w:rsidP="00DE6560">
      <w:pPr>
        <w:rPr>
          <w:sz w:val="24"/>
          <w:szCs w:val="24"/>
        </w:rPr>
      </w:pPr>
      <w:r w:rsidRPr="00DE6560">
        <w:rPr>
          <w:rFonts w:hint="eastAsia"/>
          <w:sz w:val="24"/>
          <w:szCs w:val="24"/>
        </w:rPr>
        <w:t>读时序</w:t>
      </w:r>
      <w:r w:rsidRPr="00DE6560">
        <w:rPr>
          <w:rFonts w:hint="eastAsia"/>
          <w:sz w:val="24"/>
          <w:szCs w:val="24"/>
        </w:rPr>
        <w:t xml:space="preserve"> </w:t>
      </w:r>
      <w:r w:rsidRPr="00DE6560">
        <w:rPr>
          <w:rFonts w:hint="eastAsia"/>
          <w:sz w:val="24"/>
          <w:szCs w:val="24"/>
        </w:rPr>
        <w:t>：</w:t>
      </w:r>
      <w:r w:rsidRPr="00DE6560">
        <w:rPr>
          <w:rFonts w:hint="eastAsia"/>
          <w:sz w:val="24"/>
          <w:szCs w:val="24"/>
        </w:rPr>
        <w:t xml:space="preserve">DS18B20 </w:t>
      </w:r>
      <w:r w:rsidRPr="00DE6560">
        <w:rPr>
          <w:rFonts w:hint="eastAsia"/>
          <w:sz w:val="24"/>
          <w:szCs w:val="24"/>
        </w:rPr>
        <w:t>只能在主机发出读时序时才能向主机传送数据。所以主机在发出读数据</w:t>
      </w:r>
      <w:r w:rsidRPr="00DE6560">
        <w:rPr>
          <w:rFonts w:hint="eastAsia"/>
          <w:sz w:val="24"/>
          <w:szCs w:val="24"/>
        </w:rPr>
        <w:t xml:space="preserve"> </w:t>
      </w:r>
      <w:r w:rsidRPr="00DE6560">
        <w:rPr>
          <w:rFonts w:hint="eastAsia"/>
          <w:sz w:val="24"/>
          <w:szCs w:val="24"/>
        </w:rPr>
        <w:t>命令后，必须马上产生读时序，以便</w:t>
      </w:r>
      <w:r w:rsidRPr="00DE6560">
        <w:rPr>
          <w:rFonts w:hint="eastAsia"/>
          <w:sz w:val="24"/>
          <w:szCs w:val="24"/>
        </w:rPr>
        <w:t xml:space="preserve"> DS18B20 </w:t>
      </w:r>
      <w:r w:rsidRPr="00DE6560">
        <w:rPr>
          <w:rFonts w:hint="eastAsia"/>
          <w:sz w:val="24"/>
          <w:szCs w:val="24"/>
        </w:rPr>
        <w:t>能够传送数据。所有读时序至少</w:t>
      </w:r>
      <w:r w:rsidRPr="00DE6560">
        <w:rPr>
          <w:rFonts w:hint="eastAsia"/>
          <w:sz w:val="24"/>
          <w:szCs w:val="24"/>
        </w:rPr>
        <w:t xml:space="preserve"> 60µs</w:t>
      </w:r>
      <w:r w:rsidRPr="00DE6560">
        <w:rPr>
          <w:rFonts w:hint="eastAsia"/>
          <w:sz w:val="24"/>
          <w:szCs w:val="24"/>
        </w:rPr>
        <w:t>，</w:t>
      </w:r>
      <w:r w:rsidRPr="00DE6560">
        <w:rPr>
          <w:rFonts w:hint="eastAsia"/>
          <w:sz w:val="24"/>
          <w:szCs w:val="24"/>
        </w:rPr>
        <w:t xml:space="preserve"> </w:t>
      </w:r>
      <w:r w:rsidRPr="00DE6560">
        <w:rPr>
          <w:rFonts w:hint="eastAsia"/>
          <w:sz w:val="24"/>
          <w:szCs w:val="24"/>
        </w:rPr>
        <w:t>且在两次独立的读时序之间至少需要</w:t>
      </w:r>
      <w:r w:rsidRPr="00DE6560">
        <w:rPr>
          <w:rFonts w:hint="eastAsia"/>
          <w:sz w:val="24"/>
          <w:szCs w:val="24"/>
        </w:rPr>
        <w:t xml:space="preserve"> 1µs </w:t>
      </w:r>
      <w:r w:rsidRPr="00DE6560">
        <w:rPr>
          <w:rFonts w:hint="eastAsia"/>
          <w:sz w:val="24"/>
          <w:szCs w:val="24"/>
        </w:rPr>
        <w:t>的恢复时间。</w:t>
      </w:r>
    </w:p>
    <w:p w:rsidR="00DE6560" w:rsidRDefault="00DE6560" w:rsidP="00DC4A1C">
      <w:pPr>
        <w:pStyle w:val="3"/>
      </w:pPr>
      <w:bookmarkStart w:id="50" w:name="_Toc19378"/>
      <w:bookmarkStart w:id="51" w:name="_Toc402077177"/>
      <w:r>
        <w:rPr>
          <w:rFonts w:hint="eastAsia"/>
        </w:rPr>
        <w:t xml:space="preserve">3.5 </w:t>
      </w:r>
      <w:r>
        <w:rPr>
          <w:rFonts w:hint="eastAsia"/>
        </w:rPr>
        <w:t>温度控制执行电路设计</w:t>
      </w:r>
      <w:bookmarkEnd w:id="50"/>
      <w:bookmarkEnd w:id="51"/>
    </w:p>
    <w:p w:rsidR="00DE6560" w:rsidRDefault="00DE6560" w:rsidP="00DE6560">
      <w:pPr>
        <w:autoSpaceDE w:val="0"/>
        <w:autoSpaceDN w:val="0"/>
        <w:spacing w:line="400" w:lineRule="exact"/>
        <w:ind w:firstLineChars="200" w:firstLine="480"/>
        <w:textAlignment w:val="baseline"/>
        <w:rPr>
          <w:rFonts w:ascii="宋体" w:hAnsi="宋体"/>
          <w:sz w:val="24"/>
        </w:rPr>
      </w:pPr>
      <w:r>
        <w:rPr>
          <w:rFonts w:ascii="宋体" w:hAnsi="宋体" w:hint="eastAsia"/>
          <w:sz w:val="24"/>
        </w:rPr>
        <w:t>由输出来控制电机工作，电机可以近似建立为具有滞后性的一阶惯性环节数学模型。其传递函数形式为：G(s)=K/（Ts+1）e-ts</w:t>
      </w:r>
    </w:p>
    <w:p w:rsidR="00DE6560" w:rsidRDefault="00DE6560" w:rsidP="00DE6560">
      <w:pPr>
        <w:autoSpaceDE w:val="0"/>
        <w:autoSpaceDN w:val="0"/>
        <w:spacing w:line="400" w:lineRule="exact"/>
        <w:ind w:firstLineChars="200" w:firstLine="480"/>
        <w:textAlignment w:val="baseline"/>
        <w:rPr>
          <w:rFonts w:ascii="宋体" w:hAnsi="宋体"/>
          <w:sz w:val="24"/>
        </w:rPr>
      </w:pPr>
      <w:r>
        <w:rPr>
          <w:rFonts w:ascii="宋体" w:hAnsi="宋体" w:hint="eastAsia"/>
          <w:sz w:val="24"/>
        </w:rPr>
        <w:t>电机可以认为是线形环节实现对被测物体温度的控制。为了实现强电和弱电的隔离，要选择光电耦合器，使输出信号要对继电器进行通断控制，以便使电机工作电路导通，此外，当实际温度不在设定的范围内，报警电路将实时报警并</w:t>
      </w:r>
      <w:proofErr w:type="gramStart"/>
      <w:r>
        <w:rPr>
          <w:rFonts w:ascii="宋体" w:hAnsi="宋体" w:hint="eastAsia"/>
          <w:sz w:val="24"/>
        </w:rPr>
        <w:t>作出相相应</w:t>
      </w:r>
      <w:proofErr w:type="gramEnd"/>
      <w:r>
        <w:rPr>
          <w:rFonts w:ascii="宋体" w:hAnsi="宋体" w:hint="eastAsia"/>
          <w:sz w:val="24"/>
        </w:rPr>
        <w:t>的处理如（报警信号传到单片机或人，单片机或人就会执行相应的操作），当实际温度低于设定的温度时相应黄色发光二极管点亮并且加热器启动低温的电机转动；高于设定的温度时对应红色二极管亮并且高温的电机转动。</w:t>
      </w:r>
    </w:p>
    <w:p w:rsidR="00DE6560" w:rsidRDefault="00DE6560" w:rsidP="00DE6560">
      <w:pPr>
        <w:autoSpaceDE w:val="0"/>
        <w:autoSpaceDN w:val="0"/>
        <w:spacing w:line="400" w:lineRule="exact"/>
        <w:ind w:firstLineChars="200" w:firstLine="480"/>
        <w:textAlignment w:val="baseline"/>
        <w:rPr>
          <w:rFonts w:ascii="宋体" w:hAnsi="宋体"/>
          <w:sz w:val="24"/>
        </w:rPr>
      </w:pPr>
      <w:r>
        <w:rPr>
          <w:rFonts w:ascii="宋体" w:hAnsi="宋体" w:hint="eastAsia"/>
          <w:sz w:val="24"/>
        </w:rPr>
        <w:t>如图2.5所示：继电器的通断通过单片机的I/O的输出控制，从而控制加热器、制冷器的启停，来控制被测物体的温度。</w:t>
      </w:r>
    </w:p>
    <w:p w:rsidR="00DE6560" w:rsidRDefault="00DE6560" w:rsidP="00DE6560">
      <w:pPr>
        <w:autoSpaceDE w:val="0"/>
        <w:autoSpaceDN w:val="0"/>
        <w:jc w:val="center"/>
        <w:textAlignment w:val="baseline"/>
        <w:rPr>
          <w:rFonts w:ascii="宋体" w:hAnsi="宋体"/>
          <w:sz w:val="24"/>
        </w:rPr>
      </w:pPr>
      <w:r>
        <w:rPr>
          <w:rFonts w:ascii="宋体" w:hAnsi="宋体" w:hint="eastAsia"/>
          <w:noProof/>
          <w:sz w:val="24"/>
        </w:rPr>
        <w:lastRenderedPageBreak/>
        <w:drawing>
          <wp:inline distT="0" distB="0" distL="0" distR="0" wp14:anchorId="4414DCDC" wp14:editId="6F69AED9">
            <wp:extent cx="5010150" cy="2895600"/>
            <wp:effectExtent l="0" t="0" r="0" b="0"/>
            <wp:docPr id="16" name="图片 16" descr="QQ截图20120508220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QQ截图201205082209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10150" cy="2895600"/>
                    </a:xfrm>
                    <a:prstGeom prst="rect">
                      <a:avLst/>
                    </a:prstGeom>
                    <a:noFill/>
                    <a:ln>
                      <a:noFill/>
                    </a:ln>
                  </pic:spPr>
                </pic:pic>
              </a:graphicData>
            </a:graphic>
          </wp:inline>
        </w:drawing>
      </w:r>
    </w:p>
    <w:p w:rsidR="00DE6560" w:rsidRDefault="00DE6560" w:rsidP="00DE6560">
      <w:pPr>
        <w:autoSpaceDE w:val="0"/>
        <w:autoSpaceDN w:val="0"/>
        <w:spacing w:beforeLines="50" w:before="156" w:afterLines="50" w:after="156"/>
        <w:ind w:left="2100" w:firstLine="420"/>
        <w:textAlignment w:val="baseline"/>
        <w:rPr>
          <w:rFonts w:ascii="宋体" w:hAnsi="宋体"/>
        </w:rPr>
      </w:pPr>
      <w:r>
        <w:rPr>
          <w:rFonts w:ascii="宋体" w:hAnsi="宋体" w:hint="eastAsia"/>
        </w:rPr>
        <w:t>图2.13    温度控制电路图</w:t>
      </w:r>
    </w:p>
    <w:p w:rsidR="00DE6560" w:rsidRDefault="00DE6560" w:rsidP="00DE6560">
      <w:pPr>
        <w:autoSpaceDE w:val="0"/>
        <w:autoSpaceDN w:val="0"/>
        <w:spacing w:line="400" w:lineRule="exact"/>
        <w:textAlignment w:val="baseline"/>
        <w:rPr>
          <w:rFonts w:ascii="宋体" w:hAnsi="宋体"/>
          <w:sz w:val="24"/>
        </w:rPr>
      </w:pPr>
    </w:p>
    <w:p w:rsidR="00DE6560" w:rsidRDefault="00DE6560" w:rsidP="00DE6560">
      <w:pPr>
        <w:autoSpaceDE w:val="0"/>
        <w:autoSpaceDN w:val="0"/>
        <w:spacing w:line="400" w:lineRule="exact"/>
        <w:ind w:firstLineChars="200" w:firstLine="480"/>
        <w:textAlignment w:val="baseline"/>
        <w:rPr>
          <w:rFonts w:ascii="宋体" w:hAnsi="宋体"/>
          <w:sz w:val="24"/>
        </w:rPr>
      </w:pPr>
      <w:r>
        <w:rPr>
          <w:rFonts w:ascii="宋体" w:hAnsi="宋体" w:hint="eastAsia"/>
          <w:sz w:val="24"/>
        </w:rPr>
        <w:t>如图2.6所示：报警电路也是由单片机的I/O控制，当实际温度不在设定的范围单片机就会执行相应的指令，进行实时报警，提示温度超过或低于设定的温度，以便及时</w:t>
      </w:r>
      <w:proofErr w:type="gramStart"/>
      <w:r>
        <w:rPr>
          <w:rFonts w:ascii="宋体" w:hAnsi="宋体" w:hint="eastAsia"/>
          <w:sz w:val="24"/>
        </w:rPr>
        <w:t>作出</w:t>
      </w:r>
      <w:proofErr w:type="gramEnd"/>
      <w:r>
        <w:rPr>
          <w:rFonts w:ascii="宋体" w:hAnsi="宋体" w:hint="eastAsia"/>
          <w:sz w:val="24"/>
        </w:rPr>
        <w:t>处理。</w:t>
      </w:r>
    </w:p>
    <w:p w:rsidR="00DE6560" w:rsidRDefault="00DE6560" w:rsidP="00DE6560">
      <w:pPr>
        <w:autoSpaceDE w:val="0"/>
        <w:autoSpaceDN w:val="0"/>
        <w:spacing w:line="400" w:lineRule="exact"/>
        <w:ind w:firstLineChars="200" w:firstLine="480"/>
        <w:textAlignment w:val="baseline"/>
        <w:rPr>
          <w:rFonts w:ascii="宋体" w:hAnsi="宋体"/>
          <w:sz w:val="24"/>
        </w:rPr>
      </w:pPr>
    </w:p>
    <w:p w:rsidR="00DE6560" w:rsidRDefault="00DE6560" w:rsidP="00DE6560">
      <w:pPr>
        <w:autoSpaceDE w:val="0"/>
        <w:autoSpaceDN w:val="0"/>
        <w:spacing w:beforeLines="50" w:before="156" w:afterLines="50" w:after="156"/>
        <w:jc w:val="center"/>
        <w:textAlignment w:val="baseline"/>
        <w:rPr>
          <w:rFonts w:ascii="宋体" w:hAnsi="宋体"/>
          <w:sz w:val="24"/>
        </w:rPr>
      </w:pPr>
      <w:r>
        <w:rPr>
          <w:rFonts w:ascii="宋体" w:hAnsi="宋体" w:hint="eastAsia"/>
          <w:noProof/>
          <w:sz w:val="24"/>
        </w:rPr>
        <w:drawing>
          <wp:inline distT="0" distB="0" distL="0" distR="0" wp14:anchorId="4465AD3F" wp14:editId="0BB431D1">
            <wp:extent cx="2333625" cy="1981200"/>
            <wp:effectExtent l="0" t="0" r="9525" b="0"/>
            <wp:docPr id="15" name="图片 15" descr="QQ截图20120508222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QQ截图2012050822240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33625" cy="1981200"/>
                    </a:xfrm>
                    <a:prstGeom prst="rect">
                      <a:avLst/>
                    </a:prstGeom>
                    <a:noFill/>
                    <a:ln>
                      <a:noFill/>
                    </a:ln>
                  </pic:spPr>
                </pic:pic>
              </a:graphicData>
            </a:graphic>
          </wp:inline>
        </w:drawing>
      </w:r>
    </w:p>
    <w:p w:rsidR="00DE6560" w:rsidRDefault="00DE6560" w:rsidP="00DE6560">
      <w:pPr>
        <w:autoSpaceDE w:val="0"/>
        <w:autoSpaceDN w:val="0"/>
        <w:spacing w:beforeLines="50" w:before="156" w:afterLines="50" w:after="156"/>
        <w:jc w:val="center"/>
        <w:textAlignment w:val="baseline"/>
        <w:rPr>
          <w:rFonts w:ascii="宋体" w:hAnsi="宋体"/>
        </w:rPr>
      </w:pPr>
      <w:r>
        <w:rPr>
          <w:rFonts w:ascii="宋体" w:hAnsi="宋体" w:hint="eastAsia"/>
        </w:rPr>
        <w:t>图2.13   报警电路图</w:t>
      </w:r>
    </w:p>
    <w:p w:rsidR="00DE6560" w:rsidRDefault="00DE6560" w:rsidP="00DC4A1C">
      <w:pPr>
        <w:pStyle w:val="3"/>
      </w:pPr>
      <w:bookmarkStart w:id="52" w:name="_Toc10409"/>
      <w:bookmarkStart w:id="53" w:name="_Toc30962"/>
      <w:bookmarkStart w:id="54" w:name="_Toc402077178"/>
      <w:r>
        <w:rPr>
          <w:rFonts w:hint="eastAsia"/>
        </w:rPr>
        <w:t xml:space="preserve">3.6  </w:t>
      </w:r>
      <w:r>
        <w:rPr>
          <w:rFonts w:hint="eastAsia"/>
        </w:rPr>
        <w:t>串行通信接口电路</w:t>
      </w:r>
      <w:bookmarkEnd w:id="52"/>
      <w:bookmarkEnd w:id="53"/>
      <w:bookmarkEnd w:id="54"/>
    </w:p>
    <w:p w:rsidR="00DE6560" w:rsidRPr="00DE6560" w:rsidRDefault="00DE6560" w:rsidP="00DE6560">
      <w:pPr>
        <w:ind w:firstLine="480"/>
        <w:rPr>
          <w:sz w:val="24"/>
          <w:szCs w:val="24"/>
        </w:rPr>
      </w:pPr>
      <w:r w:rsidRPr="00DE6560">
        <w:rPr>
          <w:rFonts w:hint="eastAsia"/>
          <w:sz w:val="24"/>
          <w:szCs w:val="24"/>
        </w:rPr>
        <w:t>目前，广泛使用的串行数据接口标准有一，</w:t>
      </w:r>
      <w:proofErr w:type="gramStart"/>
      <w:r w:rsidRPr="00DE6560">
        <w:rPr>
          <w:rFonts w:hint="eastAsia"/>
          <w:sz w:val="24"/>
          <w:szCs w:val="24"/>
        </w:rPr>
        <w:t>一</w:t>
      </w:r>
      <w:proofErr w:type="gramEnd"/>
      <w:r w:rsidRPr="00DE6560">
        <w:rPr>
          <w:rFonts w:hint="eastAsia"/>
          <w:sz w:val="24"/>
          <w:szCs w:val="24"/>
        </w:rPr>
        <w:t>与</w:t>
      </w:r>
      <w:proofErr w:type="gramStart"/>
      <w:r w:rsidRPr="00DE6560">
        <w:rPr>
          <w:rFonts w:hint="eastAsia"/>
          <w:sz w:val="24"/>
          <w:szCs w:val="24"/>
        </w:rPr>
        <w:t>一三</w:t>
      </w:r>
      <w:proofErr w:type="gramEnd"/>
      <w:r w:rsidRPr="00DE6560">
        <w:rPr>
          <w:rFonts w:hint="eastAsia"/>
          <w:sz w:val="24"/>
          <w:szCs w:val="24"/>
        </w:rPr>
        <w:t>种。其中一是美国电子工业协会正式公布的串口总线标准，也是目前最为常用的串行接口标准，用来实现计算机与计算机之间，计算机与外设之间的数据通讯。串行通信接口的基本任务是实现数据格式化。来自的是普通的并行数据，接口电路应具有实现不同串行</w:t>
      </w:r>
      <w:r w:rsidRPr="00DE6560">
        <w:rPr>
          <w:rFonts w:hint="eastAsia"/>
          <w:sz w:val="24"/>
          <w:szCs w:val="24"/>
        </w:rPr>
        <w:lastRenderedPageBreak/>
        <w:t>通信方式下的数据格式化的任务。具体任务是：</w:t>
      </w:r>
    </w:p>
    <w:p w:rsidR="00DE6560" w:rsidRPr="00DE6560" w:rsidRDefault="00DE6560" w:rsidP="00DE6560">
      <w:pPr>
        <w:ind w:firstLine="480"/>
        <w:rPr>
          <w:sz w:val="24"/>
          <w:szCs w:val="24"/>
        </w:rPr>
      </w:pPr>
    </w:p>
    <w:p w:rsidR="00DE6560" w:rsidRPr="00DE6560" w:rsidRDefault="00DE6560" w:rsidP="00DE6560">
      <w:pPr>
        <w:numPr>
          <w:ilvl w:val="0"/>
          <w:numId w:val="2"/>
        </w:numPr>
        <w:spacing w:line="400" w:lineRule="exact"/>
        <w:ind w:firstLineChars="200" w:firstLine="480"/>
        <w:textAlignment w:val="baseline"/>
        <w:rPr>
          <w:rFonts w:ascii="宋体" w:hAnsi="宋体"/>
          <w:sz w:val="24"/>
          <w:szCs w:val="24"/>
        </w:rPr>
      </w:pPr>
      <w:r w:rsidRPr="00DE6560">
        <w:rPr>
          <w:rFonts w:ascii="宋体" w:hAnsi="宋体" w:hint="eastAsia"/>
          <w:sz w:val="24"/>
          <w:szCs w:val="24"/>
        </w:rPr>
        <w:t>进行串-并转换；</w:t>
      </w:r>
    </w:p>
    <w:p w:rsidR="00DE6560" w:rsidRPr="00DE6560" w:rsidRDefault="00DE6560" w:rsidP="00DE6560">
      <w:pPr>
        <w:numPr>
          <w:ilvl w:val="0"/>
          <w:numId w:val="2"/>
        </w:numPr>
        <w:spacing w:line="400" w:lineRule="exact"/>
        <w:ind w:firstLineChars="200" w:firstLine="480"/>
        <w:textAlignment w:val="baseline"/>
        <w:rPr>
          <w:rFonts w:ascii="宋体" w:hAnsi="宋体"/>
          <w:sz w:val="24"/>
          <w:szCs w:val="24"/>
        </w:rPr>
      </w:pPr>
      <w:r w:rsidRPr="00DE6560">
        <w:rPr>
          <w:rFonts w:ascii="宋体" w:hAnsi="宋体" w:hint="eastAsia"/>
          <w:sz w:val="24"/>
          <w:szCs w:val="24"/>
        </w:rPr>
        <w:t>控制数据传输速率；</w:t>
      </w:r>
    </w:p>
    <w:p w:rsidR="00DE6560" w:rsidRPr="00DE6560" w:rsidRDefault="00DE6560" w:rsidP="00DE6560">
      <w:pPr>
        <w:numPr>
          <w:ilvl w:val="0"/>
          <w:numId w:val="2"/>
        </w:numPr>
        <w:spacing w:line="400" w:lineRule="exact"/>
        <w:ind w:firstLineChars="200" w:firstLine="480"/>
        <w:textAlignment w:val="baseline"/>
        <w:rPr>
          <w:rFonts w:ascii="宋体" w:hAnsi="宋体"/>
          <w:sz w:val="24"/>
          <w:szCs w:val="24"/>
        </w:rPr>
      </w:pPr>
      <w:r w:rsidRPr="00DE6560">
        <w:rPr>
          <w:rFonts w:ascii="宋体" w:hAnsi="宋体" w:hint="eastAsia"/>
          <w:sz w:val="24"/>
          <w:szCs w:val="24"/>
        </w:rPr>
        <w:t>进行错误检测；</w:t>
      </w:r>
    </w:p>
    <w:p w:rsidR="00DE6560" w:rsidRPr="00DE6560" w:rsidRDefault="00DE6560" w:rsidP="00DE6560">
      <w:pPr>
        <w:numPr>
          <w:ilvl w:val="0"/>
          <w:numId w:val="2"/>
        </w:numPr>
        <w:spacing w:line="400" w:lineRule="exact"/>
        <w:ind w:firstLineChars="200" w:firstLine="480"/>
        <w:textAlignment w:val="baseline"/>
        <w:rPr>
          <w:rFonts w:ascii="宋体" w:hAnsi="宋体"/>
          <w:sz w:val="24"/>
          <w:szCs w:val="24"/>
        </w:rPr>
      </w:pPr>
      <w:r w:rsidRPr="00DE6560">
        <w:rPr>
          <w:rFonts w:ascii="宋体" w:hAnsi="宋体" w:hint="eastAsia"/>
          <w:sz w:val="24"/>
          <w:szCs w:val="24"/>
        </w:rPr>
        <w:t>进行TTL与EIA电平转换；</w:t>
      </w:r>
    </w:p>
    <w:p w:rsidR="00DE6560" w:rsidRPr="00DE6560" w:rsidRDefault="00DE6560" w:rsidP="00DE6560">
      <w:pPr>
        <w:numPr>
          <w:ilvl w:val="0"/>
          <w:numId w:val="2"/>
        </w:numPr>
        <w:spacing w:line="400" w:lineRule="exact"/>
        <w:ind w:firstLineChars="200" w:firstLine="480"/>
        <w:textAlignment w:val="baseline"/>
        <w:rPr>
          <w:rFonts w:ascii="宋体" w:hAnsi="宋体"/>
          <w:sz w:val="24"/>
          <w:szCs w:val="24"/>
        </w:rPr>
      </w:pPr>
      <w:r w:rsidRPr="00DE6560">
        <w:rPr>
          <w:rFonts w:ascii="宋体" w:hAnsi="宋体" w:hint="eastAsia"/>
          <w:sz w:val="24"/>
          <w:szCs w:val="24"/>
        </w:rPr>
        <w:t>提供一一接口标准所要求的信号线。</w:t>
      </w:r>
    </w:p>
    <w:p w:rsidR="00DE6560" w:rsidRPr="00DE6560" w:rsidRDefault="00DE6560" w:rsidP="00DE6560">
      <w:pPr>
        <w:ind w:firstLine="480"/>
        <w:rPr>
          <w:sz w:val="24"/>
          <w:szCs w:val="24"/>
        </w:rPr>
      </w:pPr>
      <w:r w:rsidRPr="00DE6560">
        <w:rPr>
          <w:rFonts w:hint="eastAsia"/>
          <w:sz w:val="24"/>
          <w:szCs w:val="24"/>
        </w:rPr>
        <w:t>由于电平和</w:t>
      </w:r>
      <w:r w:rsidRPr="00DE6560">
        <w:rPr>
          <w:rFonts w:hint="eastAsia"/>
          <w:sz w:val="24"/>
          <w:szCs w:val="24"/>
        </w:rPr>
        <w:t>TTL</w:t>
      </w:r>
      <w:r w:rsidRPr="00DE6560">
        <w:rPr>
          <w:rFonts w:hint="eastAsia"/>
          <w:sz w:val="24"/>
          <w:szCs w:val="24"/>
        </w:rPr>
        <w:t>电平不匹配，因此要实现单片机和机之间的通信，必须在它们之间加接电平转换器。电平转换器有</w:t>
      </w:r>
      <w:r w:rsidRPr="00DE6560">
        <w:rPr>
          <w:rFonts w:hint="eastAsia"/>
          <w:sz w:val="24"/>
          <w:szCs w:val="24"/>
        </w:rPr>
        <w:t>232</w:t>
      </w:r>
      <w:r w:rsidRPr="00DE6560">
        <w:rPr>
          <w:rFonts w:hint="eastAsia"/>
          <w:sz w:val="24"/>
          <w:szCs w:val="24"/>
        </w:rPr>
        <w:t>电平转换和</w:t>
      </w:r>
      <w:r w:rsidRPr="00DE6560">
        <w:rPr>
          <w:rFonts w:hint="eastAsia"/>
          <w:sz w:val="24"/>
          <w:szCs w:val="24"/>
        </w:rPr>
        <w:t>485</w:t>
      </w:r>
      <w:r w:rsidRPr="00DE6560">
        <w:rPr>
          <w:rFonts w:hint="eastAsia"/>
          <w:sz w:val="24"/>
          <w:szCs w:val="24"/>
        </w:rPr>
        <w:t>电平转换，本设计采用</w:t>
      </w:r>
      <w:r w:rsidRPr="00DE6560">
        <w:rPr>
          <w:rFonts w:hint="eastAsia"/>
          <w:sz w:val="24"/>
          <w:szCs w:val="24"/>
        </w:rPr>
        <w:t>232</w:t>
      </w:r>
      <w:r w:rsidRPr="00DE6560">
        <w:rPr>
          <w:rFonts w:hint="eastAsia"/>
          <w:sz w:val="24"/>
          <w:szCs w:val="24"/>
        </w:rPr>
        <w:t>电平转换，系统设计采用公司的</w:t>
      </w:r>
      <w:proofErr w:type="gramStart"/>
      <w:r w:rsidRPr="00DE6560">
        <w:rPr>
          <w:rFonts w:hint="eastAsia"/>
          <w:sz w:val="24"/>
          <w:szCs w:val="24"/>
        </w:rPr>
        <w:t>一</w:t>
      </w:r>
      <w:proofErr w:type="gramEnd"/>
      <w:r w:rsidRPr="00DE6560">
        <w:rPr>
          <w:rFonts w:hint="eastAsia"/>
          <w:sz w:val="24"/>
          <w:szCs w:val="24"/>
        </w:rPr>
        <w:t>接口芯，这是一种标准的</w:t>
      </w:r>
      <w:proofErr w:type="gramStart"/>
      <w:r w:rsidRPr="00DE6560">
        <w:rPr>
          <w:rFonts w:hint="eastAsia"/>
          <w:sz w:val="24"/>
          <w:szCs w:val="24"/>
        </w:rPr>
        <w:t>一</w:t>
      </w:r>
      <w:proofErr w:type="gramEnd"/>
      <w:r w:rsidRPr="00DE6560">
        <w:rPr>
          <w:rFonts w:hint="eastAsia"/>
          <w:sz w:val="24"/>
          <w:szCs w:val="24"/>
        </w:rPr>
        <w:t>接口芯片。只需巧电源供电，其内部的电源变化成士电源用于通信。该芯片集成有两路收发器，可将单片机输入的电平转换为电平发送给从机，或将从机接收的电平转换为电平发送给单片机。通过这样的电平转换实现主机和从机的通信，本设计的</w:t>
      </w:r>
      <w:r w:rsidRPr="00DE6560">
        <w:rPr>
          <w:rFonts w:hint="eastAsia"/>
          <w:sz w:val="24"/>
          <w:szCs w:val="24"/>
        </w:rPr>
        <w:t>MAX232</w:t>
      </w:r>
      <w:r w:rsidRPr="00DE6560">
        <w:rPr>
          <w:rFonts w:hint="eastAsia"/>
          <w:sz w:val="24"/>
          <w:szCs w:val="24"/>
        </w:rPr>
        <w:t>为双列直插</w:t>
      </w:r>
      <w:r w:rsidRPr="00DE6560">
        <w:rPr>
          <w:rFonts w:hint="eastAsia"/>
          <w:sz w:val="24"/>
          <w:szCs w:val="24"/>
        </w:rPr>
        <w:t>16</w:t>
      </w:r>
      <w:r w:rsidRPr="00DE6560">
        <w:rPr>
          <w:rFonts w:hint="eastAsia"/>
          <w:sz w:val="24"/>
          <w:szCs w:val="24"/>
        </w:rPr>
        <w:t>脚封装。系统串口通信电路如下图所示。</w:t>
      </w:r>
    </w:p>
    <w:p w:rsidR="00DE6560" w:rsidRDefault="00DE6560" w:rsidP="00DE6560">
      <w:pPr>
        <w:ind w:firstLine="480"/>
        <w:rPr>
          <w:rFonts w:eastAsia="宋体"/>
        </w:rPr>
      </w:pPr>
      <w:r>
        <w:rPr>
          <w:rFonts w:eastAsia="宋体" w:hint="eastAsia"/>
          <w:noProof/>
        </w:rPr>
        <w:drawing>
          <wp:inline distT="0" distB="0" distL="0" distR="0" wp14:anchorId="1AE7CFEE" wp14:editId="4A20AF5B">
            <wp:extent cx="5267325" cy="1743075"/>
            <wp:effectExtent l="0" t="0" r="9525" b="9525"/>
            <wp:docPr id="17" name="图片 17"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图片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67325" cy="1743075"/>
                    </a:xfrm>
                    <a:prstGeom prst="rect">
                      <a:avLst/>
                    </a:prstGeom>
                    <a:noFill/>
                    <a:ln>
                      <a:noFill/>
                    </a:ln>
                  </pic:spPr>
                </pic:pic>
              </a:graphicData>
            </a:graphic>
          </wp:inline>
        </w:drawing>
      </w:r>
    </w:p>
    <w:p w:rsidR="00DE6560" w:rsidRDefault="00DE6560" w:rsidP="00DE6560">
      <w:pPr>
        <w:spacing w:beforeLines="50" w:before="156" w:afterLines="50" w:after="156" w:line="400" w:lineRule="exact"/>
        <w:jc w:val="center"/>
      </w:pPr>
      <w:r>
        <w:rPr>
          <w:rFonts w:hint="eastAsia"/>
          <w:szCs w:val="21"/>
        </w:rPr>
        <w:t>图</w:t>
      </w:r>
      <w:r>
        <w:rPr>
          <w:rFonts w:hint="eastAsia"/>
          <w:szCs w:val="21"/>
        </w:rPr>
        <w:t xml:space="preserve">2.15 </w:t>
      </w:r>
      <w:r>
        <w:rPr>
          <w:rFonts w:hint="eastAsia"/>
          <w:szCs w:val="21"/>
        </w:rPr>
        <w:t>串行通信接口电路</w:t>
      </w:r>
    </w:p>
    <w:p w:rsidR="00DE6560" w:rsidRDefault="00DE6560" w:rsidP="00DC4A1C">
      <w:pPr>
        <w:pStyle w:val="3"/>
      </w:pPr>
      <w:bookmarkStart w:id="55" w:name="_Toc2014"/>
      <w:bookmarkStart w:id="56" w:name="_Toc28332"/>
      <w:bookmarkStart w:id="57" w:name="_Toc402077179"/>
      <w:r>
        <w:rPr>
          <w:rFonts w:hint="eastAsia"/>
        </w:rPr>
        <w:t>3.</w:t>
      </w:r>
      <w:r w:rsidR="00DC4A1C">
        <w:rPr>
          <w:rFonts w:hint="eastAsia"/>
        </w:rPr>
        <w:t>7</w:t>
      </w:r>
      <w:r>
        <w:rPr>
          <w:rFonts w:hint="eastAsia"/>
        </w:rPr>
        <w:t xml:space="preserve">  </w:t>
      </w:r>
      <w:r>
        <w:rPr>
          <w:rFonts w:hint="eastAsia"/>
        </w:rPr>
        <w:t>电源电路的设计</w:t>
      </w:r>
      <w:bookmarkEnd w:id="55"/>
      <w:bookmarkEnd w:id="56"/>
      <w:bookmarkEnd w:id="57"/>
    </w:p>
    <w:p w:rsidR="00DE6560" w:rsidRPr="00DC4A1C" w:rsidRDefault="00DE6560" w:rsidP="00DE6560">
      <w:pPr>
        <w:ind w:firstLine="480"/>
        <w:rPr>
          <w:sz w:val="24"/>
          <w:szCs w:val="24"/>
        </w:rPr>
      </w:pPr>
      <w:r w:rsidRPr="00DC4A1C">
        <w:rPr>
          <w:rFonts w:hint="eastAsia"/>
          <w:sz w:val="24"/>
          <w:szCs w:val="24"/>
        </w:rPr>
        <w:t>系统所用直流电源由三端集成稳压器组成的串联型直流稳压电源提供。设计中选用了双</w:t>
      </w:r>
      <w:r w:rsidRPr="00DC4A1C">
        <w:rPr>
          <w:rFonts w:hint="eastAsia"/>
          <w:sz w:val="24"/>
          <w:szCs w:val="24"/>
        </w:rPr>
        <w:t>12V</w:t>
      </w:r>
      <w:r w:rsidRPr="00DC4A1C">
        <w:rPr>
          <w:rFonts w:hint="eastAsia"/>
          <w:sz w:val="24"/>
          <w:szCs w:val="24"/>
        </w:rPr>
        <w:t>的电源电压变压器和四个三端集成稳压器，分别提供</w:t>
      </w:r>
      <w:r w:rsidRPr="00DC4A1C">
        <w:rPr>
          <w:rFonts w:hint="eastAsia"/>
          <w:sz w:val="24"/>
          <w:szCs w:val="24"/>
        </w:rPr>
        <w:t>+5V</w:t>
      </w:r>
      <w:r w:rsidRPr="00DC4A1C">
        <w:rPr>
          <w:rFonts w:hint="eastAsia"/>
          <w:sz w:val="24"/>
          <w:szCs w:val="24"/>
        </w:rPr>
        <w:t>、</w:t>
      </w:r>
      <w:r w:rsidRPr="00DC4A1C">
        <w:rPr>
          <w:rFonts w:hint="eastAsia"/>
          <w:sz w:val="24"/>
          <w:szCs w:val="24"/>
        </w:rPr>
        <w:t>+8V</w:t>
      </w:r>
      <w:r w:rsidRPr="00DC4A1C">
        <w:rPr>
          <w:rFonts w:hint="eastAsia"/>
          <w:sz w:val="24"/>
          <w:szCs w:val="24"/>
        </w:rPr>
        <w:t>和一</w:t>
      </w:r>
      <w:proofErr w:type="gramStart"/>
      <w:r w:rsidRPr="00DC4A1C">
        <w:rPr>
          <w:rFonts w:hint="eastAsia"/>
          <w:sz w:val="24"/>
          <w:szCs w:val="24"/>
        </w:rPr>
        <w:t>5</w:t>
      </w:r>
      <w:proofErr w:type="gramEnd"/>
      <w:r w:rsidRPr="00DC4A1C">
        <w:rPr>
          <w:rFonts w:hint="eastAsia"/>
          <w:sz w:val="24"/>
          <w:szCs w:val="24"/>
        </w:rPr>
        <w:t>V</w:t>
      </w:r>
      <w:r w:rsidRPr="00DC4A1C">
        <w:rPr>
          <w:rFonts w:hint="eastAsia"/>
          <w:sz w:val="24"/>
          <w:szCs w:val="24"/>
        </w:rPr>
        <w:t>、</w:t>
      </w:r>
      <w:r w:rsidRPr="00DC4A1C">
        <w:rPr>
          <w:rFonts w:hint="eastAsia"/>
          <w:sz w:val="24"/>
          <w:szCs w:val="24"/>
        </w:rPr>
        <w:t>-8V</w:t>
      </w:r>
      <w:r w:rsidRPr="00DC4A1C">
        <w:rPr>
          <w:rFonts w:hint="eastAsia"/>
          <w:sz w:val="24"/>
          <w:szCs w:val="24"/>
        </w:rPr>
        <w:t>直流电压，输出电流均为</w:t>
      </w:r>
      <w:r w:rsidRPr="00DC4A1C">
        <w:rPr>
          <w:rFonts w:hint="eastAsia"/>
          <w:sz w:val="24"/>
          <w:szCs w:val="24"/>
        </w:rPr>
        <w:t>1A</w:t>
      </w:r>
      <w:r w:rsidRPr="00DC4A1C">
        <w:rPr>
          <w:rFonts w:hint="eastAsia"/>
          <w:sz w:val="24"/>
          <w:szCs w:val="24"/>
        </w:rPr>
        <w:t>。</w:t>
      </w:r>
      <w:r w:rsidRPr="00DC4A1C">
        <w:rPr>
          <w:rFonts w:hint="eastAsia"/>
          <w:sz w:val="24"/>
          <w:szCs w:val="24"/>
        </w:rPr>
        <w:t>LM7805</w:t>
      </w:r>
      <w:r w:rsidRPr="00DC4A1C">
        <w:rPr>
          <w:rFonts w:hint="eastAsia"/>
          <w:sz w:val="24"/>
          <w:szCs w:val="24"/>
        </w:rPr>
        <w:t>、</w:t>
      </w:r>
      <w:r w:rsidRPr="00DC4A1C">
        <w:rPr>
          <w:rFonts w:hint="eastAsia"/>
          <w:sz w:val="24"/>
          <w:szCs w:val="24"/>
        </w:rPr>
        <w:t>LM7808</w:t>
      </w:r>
      <w:r w:rsidRPr="00DC4A1C">
        <w:rPr>
          <w:rFonts w:hint="eastAsia"/>
          <w:sz w:val="24"/>
          <w:szCs w:val="24"/>
        </w:rPr>
        <w:t>和</w:t>
      </w:r>
      <w:r w:rsidRPr="00DC4A1C">
        <w:rPr>
          <w:rFonts w:hint="eastAsia"/>
          <w:sz w:val="24"/>
          <w:szCs w:val="24"/>
        </w:rPr>
        <w:t>LM7905</w:t>
      </w:r>
      <w:r w:rsidRPr="00DC4A1C">
        <w:rPr>
          <w:rFonts w:hint="eastAsia"/>
          <w:sz w:val="24"/>
          <w:szCs w:val="24"/>
        </w:rPr>
        <w:t>、</w:t>
      </w:r>
      <w:r w:rsidRPr="00DC4A1C">
        <w:rPr>
          <w:rFonts w:hint="eastAsia"/>
          <w:sz w:val="24"/>
          <w:szCs w:val="24"/>
        </w:rPr>
        <w:t>LM7908</w:t>
      </w:r>
      <w:r w:rsidRPr="00DC4A1C">
        <w:rPr>
          <w:rFonts w:hint="eastAsia"/>
          <w:sz w:val="24"/>
          <w:szCs w:val="24"/>
        </w:rPr>
        <w:t>的连接方法都一样。变压器将的市电降压后再通过整流桥整流之后采用了大容量的电解电容进行滤波，以减小输出电压纹波。由于电解电容器在高频下工作存在电感特性，对于来自电源侧的高频干扰不能抑制，导致电流纹波很大，因此在整流电路后加入高频电容改善纹波效果。给各器件提供电源，使其更好的工作。同时还采用了保护电路，在正、负电源两端分别串联了保险管起双重保险，当负载功率过大保险丝就会熔断，三端集成稳压管的输入、输出反接了二极管保护，避免反向电流过大击穿稳压管，起到了很好的保护作用，电源电路如图</w:t>
      </w:r>
      <w:r w:rsidRPr="00DC4A1C">
        <w:rPr>
          <w:rFonts w:hint="eastAsia"/>
          <w:sz w:val="24"/>
          <w:szCs w:val="24"/>
        </w:rPr>
        <w:t>2-17</w:t>
      </w:r>
      <w:r w:rsidRPr="00DC4A1C">
        <w:rPr>
          <w:rFonts w:hint="eastAsia"/>
          <w:sz w:val="24"/>
          <w:szCs w:val="24"/>
        </w:rPr>
        <w:t>和</w:t>
      </w:r>
      <w:r w:rsidRPr="00DC4A1C">
        <w:rPr>
          <w:rFonts w:hint="eastAsia"/>
          <w:sz w:val="24"/>
          <w:szCs w:val="24"/>
        </w:rPr>
        <w:t>2-18</w:t>
      </w:r>
      <w:r w:rsidRPr="00DC4A1C">
        <w:rPr>
          <w:rFonts w:hint="eastAsia"/>
          <w:sz w:val="24"/>
          <w:szCs w:val="24"/>
        </w:rPr>
        <w:t>所示。</w:t>
      </w:r>
    </w:p>
    <w:p w:rsidR="00DC4A1C" w:rsidRDefault="00DC4A1C" w:rsidP="00DC4A1C">
      <w:pPr>
        <w:jc w:val="center"/>
        <w:rPr>
          <w:rFonts w:eastAsia="宋体"/>
        </w:rPr>
      </w:pPr>
      <w:r>
        <w:rPr>
          <w:rFonts w:eastAsia="宋体" w:hint="eastAsia"/>
          <w:noProof/>
        </w:rPr>
        <w:lastRenderedPageBreak/>
        <w:drawing>
          <wp:inline distT="0" distB="0" distL="0" distR="0" wp14:anchorId="62F4245A" wp14:editId="4B2378EC">
            <wp:extent cx="5272405" cy="2266315"/>
            <wp:effectExtent l="0" t="0" r="4445" b="635"/>
            <wp:docPr id="19" name="图片 19"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图片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2405" cy="2266315"/>
                    </a:xfrm>
                    <a:prstGeom prst="rect">
                      <a:avLst/>
                    </a:prstGeom>
                    <a:noFill/>
                    <a:ln>
                      <a:noFill/>
                    </a:ln>
                  </pic:spPr>
                </pic:pic>
              </a:graphicData>
            </a:graphic>
          </wp:inline>
        </w:drawing>
      </w:r>
    </w:p>
    <w:p w:rsidR="00DC4A1C" w:rsidRDefault="00DC4A1C" w:rsidP="00DC4A1C">
      <w:pPr>
        <w:ind w:firstLine="480"/>
        <w:rPr>
          <w:rFonts w:eastAsia="宋体"/>
        </w:rPr>
      </w:pPr>
    </w:p>
    <w:p w:rsidR="00DC4A1C" w:rsidRDefault="00DC4A1C" w:rsidP="00DC4A1C">
      <w:pPr>
        <w:jc w:val="center"/>
        <w:rPr>
          <w:rFonts w:eastAsia="宋体"/>
        </w:rPr>
      </w:pPr>
      <w:r>
        <w:rPr>
          <w:rFonts w:eastAsia="宋体" w:hint="eastAsia"/>
          <w:noProof/>
        </w:rPr>
        <w:drawing>
          <wp:inline distT="0" distB="0" distL="0" distR="0" wp14:anchorId="2AE2C29D" wp14:editId="5850C272">
            <wp:extent cx="5019675" cy="2675255"/>
            <wp:effectExtent l="0" t="0" r="9525" b="0"/>
            <wp:docPr id="18" name="图片 1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图片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19675" cy="2675255"/>
                    </a:xfrm>
                    <a:prstGeom prst="rect">
                      <a:avLst/>
                    </a:prstGeom>
                    <a:noFill/>
                    <a:ln>
                      <a:noFill/>
                    </a:ln>
                  </pic:spPr>
                </pic:pic>
              </a:graphicData>
            </a:graphic>
          </wp:inline>
        </w:drawing>
      </w:r>
    </w:p>
    <w:p w:rsidR="00DC4A1C" w:rsidRDefault="00DC4A1C" w:rsidP="00DC4A1C">
      <w:pPr>
        <w:spacing w:beforeLines="50" w:before="156" w:afterLines="50" w:after="156"/>
        <w:jc w:val="center"/>
        <w:rPr>
          <w:szCs w:val="21"/>
        </w:rPr>
      </w:pPr>
      <w:r>
        <w:rPr>
          <w:rFonts w:hint="eastAsia"/>
          <w:szCs w:val="21"/>
        </w:rPr>
        <w:t>图</w:t>
      </w:r>
      <w:r>
        <w:rPr>
          <w:rFonts w:hint="eastAsia"/>
          <w:szCs w:val="21"/>
        </w:rPr>
        <w:t>2.16</w:t>
      </w:r>
      <w:r>
        <w:rPr>
          <w:rFonts w:hint="eastAsia"/>
          <w:szCs w:val="21"/>
        </w:rPr>
        <w:t>电源电路</w:t>
      </w:r>
    </w:p>
    <w:p w:rsidR="00DE6560" w:rsidRDefault="00DC4A1C" w:rsidP="00DC4A1C">
      <w:pPr>
        <w:pStyle w:val="3"/>
      </w:pPr>
      <w:bookmarkStart w:id="58" w:name="_Toc1276"/>
      <w:bookmarkStart w:id="59" w:name="_Toc402077180"/>
      <w:r>
        <w:rPr>
          <w:rFonts w:hint="eastAsia"/>
        </w:rPr>
        <w:t xml:space="preserve">3.8 </w:t>
      </w:r>
      <w:r>
        <w:rPr>
          <w:rFonts w:hint="eastAsia"/>
        </w:rPr>
        <w:t>温度报警系统电路</w:t>
      </w:r>
      <w:bookmarkEnd w:id="58"/>
      <w:bookmarkEnd w:id="59"/>
    </w:p>
    <w:p w:rsidR="00DC4A1C" w:rsidRDefault="00DC4A1C" w:rsidP="00DC4A1C">
      <w:pPr>
        <w:ind w:firstLine="420"/>
        <w:rPr>
          <w:sz w:val="24"/>
        </w:rPr>
      </w:pPr>
      <w:r>
        <w:rPr>
          <w:rFonts w:hint="eastAsia"/>
          <w:sz w:val="24"/>
        </w:rPr>
        <w:t>主机电路、数据采集电路、键盘显示电路、电源电路、控制执行电路以及掉电保护电路。各个模块电路通过主机电路控制，协调一致的进行工作。完成对被测物体的温度控制。</w:t>
      </w:r>
    </w:p>
    <w:p w:rsidR="00DC4A1C" w:rsidRDefault="00DC4A1C" w:rsidP="00DC4A1C">
      <w:pPr>
        <w:jc w:val="center"/>
      </w:pPr>
      <w:r>
        <w:rPr>
          <w:rFonts w:hint="eastAsia"/>
          <w:noProof/>
        </w:rPr>
        <w:lastRenderedPageBreak/>
        <w:drawing>
          <wp:inline distT="0" distB="0" distL="0" distR="0" wp14:anchorId="2D407F35" wp14:editId="1E5CEE65">
            <wp:extent cx="5272405" cy="3346450"/>
            <wp:effectExtent l="0" t="0" r="4445" b="6350"/>
            <wp:docPr id="20" name="图片 20" descr="QQ截图2013011421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QQ截图2013011421200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2405" cy="3346450"/>
                    </a:xfrm>
                    <a:prstGeom prst="rect">
                      <a:avLst/>
                    </a:prstGeom>
                    <a:noFill/>
                    <a:ln>
                      <a:noFill/>
                    </a:ln>
                  </pic:spPr>
                </pic:pic>
              </a:graphicData>
            </a:graphic>
          </wp:inline>
        </w:drawing>
      </w:r>
    </w:p>
    <w:p w:rsidR="00DC4A1C" w:rsidRDefault="00DC4A1C" w:rsidP="00DC4A1C">
      <w:pPr>
        <w:spacing w:beforeLines="50" w:before="156" w:afterLines="50" w:after="156"/>
        <w:jc w:val="center"/>
        <w:rPr>
          <w:rFonts w:ascii="宋体" w:eastAsia="宋体" w:hAnsi="宋体"/>
          <w:szCs w:val="21"/>
        </w:rPr>
      </w:pPr>
      <w:r>
        <w:rPr>
          <w:rFonts w:ascii="宋体" w:eastAsia="宋体" w:hAnsi="宋体" w:hint="eastAsia"/>
          <w:szCs w:val="21"/>
        </w:rPr>
        <w:t>图2.16 温度报警电路</w:t>
      </w:r>
    </w:p>
    <w:p w:rsidR="00DC4A1C" w:rsidRPr="00DC4A1C" w:rsidRDefault="00DC4A1C" w:rsidP="00DC4A1C">
      <w:pPr>
        <w:rPr>
          <w:sz w:val="24"/>
          <w:szCs w:val="24"/>
        </w:rPr>
      </w:pPr>
    </w:p>
    <w:p w:rsidR="000560ED" w:rsidRDefault="000560ED" w:rsidP="000560ED">
      <w:pPr>
        <w:pStyle w:val="2"/>
      </w:pPr>
      <w:bookmarkStart w:id="60" w:name="_Toc402077181"/>
      <w:r>
        <w:rPr>
          <w:rFonts w:hint="eastAsia"/>
        </w:rPr>
        <w:t xml:space="preserve">4 </w:t>
      </w:r>
      <w:r w:rsidR="00DC4A1C">
        <w:rPr>
          <w:rFonts w:hint="eastAsia"/>
        </w:rPr>
        <w:t>系统</w:t>
      </w:r>
      <w:r>
        <w:rPr>
          <w:rFonts w:hint="eastAsia"/>
        </w:rPr>
        <w:t>软件设计</w:t>
      </w:r>
      <w:bookmarkEnd w:id="60"/>
    </w:p>
    <w:p w:rsidR="00DC4A1C" w:rsidRPr="00DC4A1C" w:rsidRDefault="00DC4A1C" w:rsidP="00DC4A1C">
      <w:pPr>
        <w:autoSpaceDE w:val="0"/>
        <w:autoSpaceDN w:val="0"/>
        <w:spacing w:line="400" w:lineRule="exact"/>
        <w:ind w:firstLineChars="200" w:firstLine="480"/>
        <w:textAlignment w:val="baseline"/>
        <w:rPr>
          <w:rFonts w:ascii="宋体" w:hAnsi="宋体"/>
          <w:sz w:val="24"/>
          <w:szCs w:val="24"/>
        </w:rPr>
      </w:pPr>
      <w:r w:rsidRPr="00DC4A1C">
        <w:rPr>
          <w:rFonts w:ascii="宋体" w:hAnsi="宋体" w:hint="eastAsia"/>
          <w:sz w:val="24"/>
          <w:szCs w:val="24"/>
        </w:rPr>
        <w:t>在微机测控系统中，软件与硬件同样重要。硬件是系统的躯体，软件则是灵魂，当系统的硬件电路设计好之后，系统的主要功能还是要靠软件来实现，而且软件的设计在很大程度上决定了测控系统的性能。为了满足系统的要求，编制软件时一般要符合以下基本要求：</w:t>
      </w:r>
    </w:p>
    <w:p w:rsidR="00DC4A1C" w:rsidRPr="00DC4A1C" w:rsidRDefault="00DC4A1C" w:rsidP="00DC4A1C">
      <w:pPr>
        <w:ind w:firstLine="480"/>
        <w:rPr>
          <w:sz w:val="24"/>
          <w:szCs w:val="24"/>
        </w:rPr>
      </w:pPr>
      <w:r w:rsidRPr="00DC4A1C">
        <w:rPr>
          <w:rFonts w:hint="eastAsia"/>
          <w:sz w:val="24"/>
          <w:szCs w:val="24"/>
        </w:rPr>
        <w:t>（</w:t>
      </w:r>
      <w:r w:rsidRPr="00DC4A1C">
        <w:rPr>
          <w:rFonts w:hint="eastAsia"/>
          <w:sz w:val="24"/>
          <w:szCs w:val="24"/>
        </w:rPr>
        <w:t>1</w:t>
      </w:r>
      <w:r w:rsidRPr="00DC4A1C">
        <w:rPr>
          <w:rFonts w:hint="eastAsia"/>
          <w:sz w:val="24"/>
          <w:szCs w:val="24"/>
        </w:rPr>
        <w:t>）易理解性、易维护性</w:t>
      </w:r>
      <w:r w:rsidRPr="00DC4A1C">
        <w:rPr>
          <w:rFonts w:hint="eastAsia"/>
          <w:sz w:val="24"/>
          <w:szCs w:val="24"/>
        </w:rPr>
        <w:t xml:space="preserve">  </w:t>
      </w:r>
    </w:p>
    <w:p w:rsidR="00DC4A1C" w:rsidRPr="00DC4A1C" w:rsidRDefault="00DC4A1C" w:rsidP="00DC4A1C">
      <w:pPr>
        <w:ind w:firstLine="480"/>
        <w:rPr>
          <w:sz w:val="24"/>
          <w:szCs w:val="24"/>
        </w:rPr>
      </w:pPr>
      <w:r w:rsidRPr="00DC4A1C">
        <w:rPr>
          <w:rFonts w:hint="eastAsia"/>
          <w:sz w:val="24"/>
          <w:szCs w:val="24"/>
        </w:rPr>
        <w:t>在软件的设计方法中，结构化设计是最好的一种设计方法，这种设计方法是由整体到局部，然后再由局部到细节，先考虑整个系统所要实现的功能，确定整体目标，然后把这个目标分成一个个的任务，任务中可以分成若干个子任务，这样逐层细分，逐个实现；</w:t>
      </w:r>
    </w:p>
    <w:p w:rsidR="00DC4A1C" w:rsidRPr="00DC4A1C" w:rsidRDefault="00DC4A1C" w:rsidP="00DC4A1C">
      <w:pPr>
        <w:ind w:firstLine="480"/>
        <w:rPr>
          <w:sz w:val="24"/>
          <w:szCs w:val="24"/>
        </w:rPr>
      </w:pPr>
      <w:r w:rsidRPr="00DC4A1C">
        <w:rPr>
          <w:rFonts w:hint="eastAsia"/>
          <w:sz w:val="24"/>
          <w:szCs w:val="24"/>
        </w:rPr>
        <w:t>（</w:t>
      </w:r>
      <w:r w:rsidRPr="00DC4A1C">
        <w:rPr>
          <w:rFonts w:hint="eastAsia"/>
          <w:sz w:val="24"/>
          <w:szCs w:val="24"/>
        </w:rPr>
        <w:t>2</w:t>
      </w:r>
      <w:r w:rsidRPr="00DC4A1C">
        <w:rPr>
          <w:rFonts w:hint="eastAsia"/>
          <w:sz w:val="24"/>
          <w:szCs w:val="24"/>
        </w:rPr>
        <w:t>）实时性</w:t>
      </w:r>
      <w:r w:rsidRPr="00DC4A1C">
        <w:rPr>
          <w:rFonts w:hint="eastAsia"/>
          <w:sz w:val="24"/>
          <w:szCs w:val="24"/>
        </w:rPr>
        <w:t xml:space="preserve">  </w:t>
      </w:r>
      <w:r w:rsidRPr="00DC4A1C">
        <w:rPr>
          <w:rFonts w:hint="eastAsia"/>
          <w:sz w:val="24"/>
          <w:szCs w:val="24"/>
        </w:rPr>
        <w:t>实时性是电子测量系统的普遍要求</w:t>
      </w:r>
    </w:p>
    <w:p w:rsidR="00DC4A1C" w:rsidRPr="00DC4A1C" w:rsidRDefault="00DC4A1C" w:rsidP="00DC4A1C">
      <w:pPr>
        <w:ind w:firstLine="480"/>
        <w:rPr>
          <w:sz w:val="24"/>
          <w:szCs w:val="24"/>
        </w:rPr>
      </w:pPr>
      <w:r w:rsidRPr="00DC4A1C">
        <w:rPr>
          <w:rFonts w:hint="eastAsia"/>
          <w:sz w:val="24"/>
          <w:szCs w:val="24"/>
        </w:rPr>
        <w:t>即要求系统及时响应外部事件的发生，并及时给出处理结果。近年来，由于硬件的集成度与运算速度的提高，配合相应的软件，实时性比较容易满足设计要求；</w:t>
      </w:r>
    </w:p>
    <w:p w:rsidR="00DC4A1C" w:rsidRPr="00DC4A1C" w:rsidRDefault="00DC4A1C" w:rsidP="00DC4A1C">
      <w:pPr>
        <w:ind w:firstLine="480"/>
        <w:rPr>
          <w:sz w:val="24"/>
          <w:szCs w:val="24"/>
        </w:rPr>
      </w:pPr>
      <w:r w:rsidRPr="00DC4A1C">
        <w:rPr>
          <w:rFonts w:hint="eastAsia"/>
          <w:sz w:val="24"/>
          <w:szCs w:val="24"/>
        </w:rPr>
        <w:t>（</w:t>
      </w:r>
      <w:r w:rsidRPr="00DC4A1C">
        <w:rPr>
          <w:rFonts w:hint="eastAsia"/>
          <w:sz w:val="24"/>
          <w:szCs w:val="24"/>
        </w:rPr>
        <w:t>3</w:t>
      </w:r>
      <w:r w:rsidRPr="00DC4A1C">
        <w:rPr>
          <w:rFonts w:hint="eastAsia"/>
          <w:sz w:val="24"/>
          <w:szCs w:val="24"/>
        </w:rPr>
        <w:t>）准确性</w:t>
      </w:r>
      <w:r w:rsidRPr="00DC4A1C">
        <w:rPr>
          <w:rFonts w:hint="eastAsia"/>
          <w:sz w:val="24"/>
          <w:szCs w:val="24"/>
        </w:rPr>
        <w:t xml:space="preserve">  </w:t>
      </w:r>
    </w:p>
    <w:p w:rsidR="00DC4A1C" w:rsidRPr="00DC4A1C" w:rsidRDefault="00DC4A1C" w:rsidP="00DC4A1C">
      <w:pPr>
        <w:ind w:firstLine="480"/>
        <w:rPr>
          <w:sz w:val="24"/>
          <w:szCs w:val="24"/>
        </w:rPr>
      </w:pPr>
      <w:r w:rsidRPr="00DC4A1C">
        <w:rPr>
          <w:rFonts w:hint="eastAsia"/>
          <w:sz w:val="24"/>
          <w:szCs w:val="24"/>
        </w:rPr>
        <w:t>准确性</w:t>
      </w:r>
      <w:r w:rsidRPr="00DC4A1C">
        <w:rPr>
          <w:rFonts w:hint="eastAsia"/>
          <w:sz w:val="24"/>
          <w:szCs w:val="24"/>
        </w:rPr>
        <w:t xml:space="preserve">  </w:t>
      </w:r>
      <w:r w:rsidRPr="00DC4A1C">
        <w:rPr>
          <w:rFonts w:hint="eastAsia"/>
          <w:sz w:val="24"/>
          <w:szCs w:val="24"/>
        </w:rPr>
        <w:t>准确性对整个系统具有重要意义，尤其是测量系统，系统要进行一定量的运算，算法的正确性和准确性对结果有着直接的影响，因此在算法的选择、计算的精度等方面都要符合设计的要求。</w:t>
      </w:r>
    </w:p>
    <w:p w:rsidR="00DC4A1C" w:rsidRPr="00DC4A1C" w:rsidRDefault="00DC4A1C" w:rsidP="00DC4A1C">
      <w:pPr>
        <w:ind w:firstLine="480"/>
        <w:rPr>
          <w:sz w:val="24"/>
          <w:szCs w:val="24"/>
        </w:rPr>
      </w:pPr>
      <w:r w:rsidRPr="00DC4A1C">
        <w:rPr>
          <w:rFonts w:hint="eastAsia"/>
          <w:sz w:val="24"/>
          <w:szCs w:val="24"/>
        </w:rPr>
        <w:t>（</w:t>
      </w:r>
      <w:r w:rsidRPr="00DC4A1C">
        <w:rPr>
          <w:rFonts w:hint="eastAsia"/>
          <w:sz w:val="24"/>
          <w:szCs w:val="24"/>
        </w:rPr>
        <w:t>4</w:t>
      </w:r>
      <w:r w:rsidRPr="00DC4A1C">
        <w:rPr>
          <w:rFonts w:hint="eastAsia"/>
          <w:sz w:val="24"/>
          <w:szCs w:val="24"/>
        </w:rPr>
        <w:t>）可靠性</w:t>
      </w:r>
    </w:p>
    <w:p w:rsidR="00DC4A1C" w:rsidRPr="00DC4A1C" w:rsidRDefault="00DC4A1C" w:rsidP="00DC4A1C">
      <w:pPr>
        <w:ind w:firstLine="480"/>
        <w:rPr>
          <w:sz w:val="24"/>
          <w:szCs w:val="24"/>
        </w:rPr>
      </w:pPr>
      <w:r w:rsidRPr="00DC4A1C">
        <w:rPr>
          <w:rFonts w:hint="eastAsia"/>
          <w:sz w:val="24"/>
          <w:szCs w:val="24"/>
        </w:rPr>
        <w:t>可靠性是系统软件最重要的指标之一，作为能够稳定运行的系统，抗干扰技</w:t>
      </w:r>
      <w:r w:rsidRPr="00DC4A1C">
        <w:rPr>
          <w:rFonts w:hint="eastAsia"/>
          <w:sz w:val="24"/>
          <w:szCs w:val="24"/>
        </w:rPr>
        <w:lastRenderedPageBreak/>
        <w:t>术的应用是必不可少的，最起码的要求是在软件受到干扰出现异常时，系统还能恢复正常工作。</w:t>
      </w:r>
    </w:p>
    <w:p w:rsidR="00DC4A1C" w:rsidRDefault="00DC4A1C" w:rsidP="00DC4A1C">
      <w:pPr>
        <w:ind w:firstLine="420"/>
        <w:rPr>
          <w:sz w:val="24"/>
          <w:szCs w:val="24"/>
        </w:rPr>
      </w:pPr>
      <w:r w:rsidRPr="00DC4A1C">
        <w:rPr>
          <w:rFonts w:hint="eastAsia"/>
          <w:sz w:val="24"/>
          <w:szCs w:val="24"/>
        </w:rPr>
        <w:t>结合上述编制系统软件的基本要求，首先讨论软件的设计思想。</w:t>
      </w:r>
    </w:p>
    <w:p w:rsidR="00DC4A1C" w:rsidRDefault="00DC4A1C" w:rsidP="00DC4A1C">
      <w:pPr>
        <w:ind w:firstLine="420"/>
        <w:rPr>
          <w:sz w:val="24"/>
          <w:szCs w:val="24"/>
        </w:rPr>
      </w:pPr>
      <w:r w:rsidRPr="00DC4A1C">
        <w:rPr>
          <w:rFonts w:hint="eastAsia"/>
          <w:sz w:val="24"/>
          <w:szCs w:val="24"/>
        </w:rPr>
        <w:t>系统的软件由三大模块组成：主程序模块、功能实现模块和运算控制模</w:t>
      </w:r>
      <w:r>
        <w:rPr>
          <w:rFonts w:hint="eastAsia"/>
          <w:sz w:val="24"/>
          <w:szCs w:val="24"/>
        </w:rPr>
        <w:t>。</w:t>
      </w:r>
    </w:p>
    <w:p w:rsidR="00DC4A1C" w:rsidRDefault="00DC4A1C" w:rsidP="00DC4A1C">
      <w:pPr>
        <w:pStyle w:val="3"/>
        <w:rPr>
          <w:rStyle w:val="2Char"/>
        </w:rPr>
      </w:pPr>
      <w:bookmarkStart w:id="61" w:name="_Toc402077182"/>
      <w:r>
        <w:rPr>
          <w:rStyle w:val="2Char"/>
          <w:rFonts w:hint="eastAsia"/>
        </w:rPr>
        <w:t xml:space="preserve">4.1 </w:t>
      </w:r>
      <w:r w:rsidRPr="004E22D7">
        <w:rPr>
          <w:rFonts w:hint="eastAsia"/>
        </w:rPr>
        <w:t>软件模块</w:t>
      </w:r>
      <w:bookmarkEnd w:id="61"/>
    </w:p>
    <w:p w:rsidR="00DC4A1C" w:rsidRPr="00DC4A1C" w:rsidRDefault="00DC4A1C" w:rsidP="00DC4A1C">
      <w:pPr>
        <w:ind w:firstLine="480"/>
        <w:rPr>
          <w:sz w:val="24"/>
          <w:szCs w:val="24"/>
        </w:rPr>
      </w:pPr>
      <w:r>
        <w:rPr>
          <w:rFonts w:hint="eastAsia"/>
        </w:rPr>
        <w:tab/>
      </w:r>
      <w:r w:rsidRPr="00DC4A1C">
        <w:rPr>
          <w:rFonts w:hint="eastAsia"/>
          <w:sz w:val="24"/>
          <w:szCs w:val="24"/>
        </w:rPr>
        <w:t>由于整个系统软件相对比较庞大，为了便于编写、调试、修改和增删，系统软件的编制采用了模块化的设计。即整个控制软件由许多独立的小模块组成，它们之间通过软件接口连接，遵循模块内部数据关系紧凑，模块之间数据关系松散的原则，按功能形成模块化结构。系统的软件主要由主程序模块、温度数据采集模块、数据处理模块、控制算法模块等组成。主模块的功能是为其余几个模块构建整体框架及初始化工作数</w:t>
      </w:r>
    </w:p>
    <w:p w:rsidR="00DC4A1C" w:rsidRDefault="00DC4A1C" w:rsidP="00DC4A1C">
      <w:pPr>
        <w:ind w:firstLine="480"/>
        <w:rPr>
          <w:sz w:val="24"/>
          <w:szCs w:val="24"/>
        </w:rPr>
      </w:pPr>
      <w:r w:rsidRPr="00DC4A1C">
        <w:rPr>
          <w:rFonts w:hint="eastAsia"/>
          <w:sz w:val="24"/>
          <w:szCs w:val="24"/>
        </w:rPr>
        <w:t>据采集模块的作用是将转换的数字量采集并储存到存储器中数据处理模块是将采集到的数据进行一系列的处理，其中最重要的是数字滤波程序控制算法模块完成控制系统的运输出控制量。下面就介绍本系统几个主要的程序模块。</w:t>
      </w:r>
    </w:p>
    <w:p w:rsidR="00DC4A1C" w:rsidRDefault="00DC4A1C" w:rsidP="00DC4A1C">
      <w:pPr>
        <w:pStyle w:val="3"/>
      </w:pPr>
      <w:bookmarkStart w:id="62" w:name="_Toc18878"/>
      <w:bookmarkStart w:id="63" w:name="_Toc402077183"/>
      <w:r>
        <w:rPr>
          <w:rFonts w:hint="eastAsia"/>
        </w:rPr>
        <w:t>4.2</w:t>
      </w:r>
      <w:r>
        <w:rPr>
          <w:rFonts w:hint="eastAsia"/>
        </w:rPr>
        <w:t>主程序软件设计</w:t>
      </w:r>
      <w:bookmarkEnd w:id="62"/>
      <w:bookmarkEnd w:id="63"/>
    </w:p>
    <w:p w:rsidR="00DC4A1C" w:rsidRDefault="00DC4A1C" w:rsidP="00DC4A1C">
      <w:pPr>
        <w:ind w:firstLine="420"/>
        <w:rPr>
          <w:sz w:val="24"/>
          <w:szCs w:val="24"/>
        </w:rPr>
      </w:pPr>
      <w:r w:rsidRPr="00DC4A1C">
        <w:rPr>
          <w:rFonts w:hint="eastAsia"/>
          <w:sz w:val="24"/>
          <w:szCs w:val="24"/>
        </w:rPr>
        <w:t>主程序模块要做的主要工作是上电后对系统初始化和构建系统整体软件框架，其中初始化包括对单片机的初始化、芯片初始化和串口初始化等。然后显示当前温度或者温度设定，若温度已经设定好了，判断系统运行键是否按下，若系统运行，则依次调用各个相关模块，循环控制直到系统停止运行。主程序要协调各个模块的工作，要把温度采集、温度设置、温度显示、键盘扫描输入、中断处理等各个模块的子程序统一协调起来，避免混乱打架的现象，要使得温度控制各个模块正常的工作。主程序在整个程序中起着至关重要的作用，是各个子程序联系的枢纽。主程序模块的程序流程图如图</w:t>
      </w:r>
      <w:r w:rsidRPr="00DC4A1C">
        <w:rPr>
          <w:rFonts w:hint="eastAsia"/>
          <w:sz w:val="24"/>
          <w:szCs w:val="24"/>
        </w:rPr>
        <w:t>3.2</w:t>
      </w:r>
      <w:r w:rsidRPr="00DC4A1C">
        <w:rPr>
          <w:rFonts w:hint="eastAsia"/>
          <w:sz w:val="24"/>
          <w:szCs w:val="24"/>
        </w:rPr>
        <w:t>所示。在附录中给出了系统初始化源程序。</w:t>
      </w:r>
    </w:p>
    <w:p w:rsidR="00DC4A1C" w:rsidRDefault="00DC4A1C" w:rsidP="00DC4A1C">
      <w:pPr>
        <w:ind w:firstLine="480"/>
        <w:rPr>
          <w:rFonts w:eastAsia="宋体"/>
        </w:rPr>
      </w:pPr>
      <w:r>
        <w:rPr>
          <w:rFonts w:eastAsia="宋体" w:hint="eastAsia"/>
          <w:noProof/>
        </w:rPr>
        <w:lastRenderedPageBreak/>
        <w:drawing>
          <wp:inline distT="0" distB="0" distL="0" distR="0" wp14:anchorId="6E325FDF" wp14:editId="1D94DD48">
            <wp:extent cx="5058410" cy="5360035"/>
            <wp:effectExtent l="0" t="0" r="8890" b="0"/>
            <wp:docPr id="21" name="图片 21"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图片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58410" cy="5360035"/>
                    </a:xfrm>
                    <a:prstGeom prst="rect">
                      <a:avLst/>
                    </a:prstGeom>
                    <a:noFill/>
                    <a:ln>
                      <a:noFill/>
                    </a:ln>
                  </pic:spPr>
                </pic:pic>
              </a:graphicData>
            </a:graphic>
          </wp:inline>
        </w:drawing>
      </w:r>
    </w:p>
    <w:p w:rsidR="00DC4A1C" w:rsidRDefault="00DC4A1C" w:rsidP="00DC4A1C">
      <w:pPr>
        <w:autoSpaceDE w:val="0"/>
        <w:autoSpaceDN w:val="0"/>
        <w:spacing w:beforeLines="50" w:before="156" w:afterLines="50" w:after="156"/>
        <w:jc w:val="center"/>
        <w:textAlignment w:val="baseline"/>
        <w:rPr>
          <w:rFonts w:ascii="宋体" w:eastAsia="宋体" w:hAnsi="宋体"/>
          <w:szCs w:val="21"/>
        </w:rPr>
      </w:pPr>
      <w:r>
        <w:rPr>
          <w:rFonts w:ascii="宋体" w:eastAsia="宋体" w:hAnsi="宋体" w:hint="eastAsia"/>
        </w:rPr>
        <w:t xml:space="preserve"> </w:t>
      </w:r>
      <w:r>
        <w:rPr>
          <w:rFonts w:ascii="宋体" w:eastAsia="宋体" w:hAnsi="宋体" w:hint="eastAsia"/>
          <w:szCs w:val="21"/>
        </w:rPr>
        <w:t>图3.</w:t>
      </w:r>
      <w:r>
        <w:rPr>
          <w:rFonts w:ascii="宋体" w:hAnsi="宋体" w:hint="eastAsia"/>
          <w:szCs w:val="21"/>
        </w:rPr>
        <w:t>1</w:t>
      </w:r>
      <w:r>
        <w:rPr>
          <w:rFonts w:ascii="宋体" w:eastAsia="宋体" w:hAnsi="宋体" w:hint="eastAsia"/>
          <w:szCs w:val="21"/>
        </w:rPr>
        <w:t xml:space="preserve">  主程序流程图</w:t>
      </w:r>
    </w:p>
    <w:p w:rsidR="00DC4A1C" w:rsidRDefault="00DC4A1C" w:rsidP="00DC4A1C">
      <w:pPr>
        <w:pStyle w:val="3"/>
      </w:pPr>
      <w:bookmarkStart w:id="64" w:name="_Toc19082"/>
      <w:bookmarkStart w:id="65" w:name="_Toc402077184"/>
      <w:r>
        <w:rPr>
          <w:rFonts w:hint="eastAsia"/>
        </w:rPr>
        <w:t xml:space="preserve">4.3 </w:t>
      </w:r>
      <w:r>
        <w:rPr>
          <w:rFonts w:hint="eastAsia"/>
        </w:rPr>
        <w:t>数据采集软件设计</w:t>
      </w:r>
      <w:bookmarkEnd w:id="64"/>
      <w:bookmarkEnd w:id="65"/>
    </w:p>
    <w:p w:rsidR="00DC4A1C" w:rsidRPr="00DC4A1C" w:rsidRDefault="00DC4A1C" w:rsidP="00DC4A1C">
      <w:pPr>
        <w:ind w:firstLine="480"/>
        <w:rPr>
          <w:sz w:val="24"/>
          <w:szCs w:val="24"/>
        </w:rPr>
      </w:pPr>
      <w:r w:rsidRPr="00DC4A1C">
        <w:rPr>
          <w:rFonts w:hint="eastAsia"/>
          <w:sz w:val="24"/>
          <w:szCs w:val="24"/>
        </w:rPr>
        <w:t>据采集模块的任务是负责温度信号的采集以及将采集到的温度模拟量信号转化为相应的数字量信号提供给单片机。单片机再经过相应的数据处理，数据采集主要通过</w:t>
      </w:r>
      <w:r w:rsidRPr="00DC4A1C">
        <w:rPr>
          <w:rFonts w:hint="eastAsia"/>
          <w:sz w:val="24"/>
          <w:szCs w:val="24"/>
        </w:rPr>
        <w:t>DS18b20</w:t>
      </w:r>
      <w:r w:rsidRPr="00DC4A1C">
        <w:rPr>
          <w:rFonts w:hint="eastAsia"/>
          <w:sz w:val="24"/>
          <w:szCs w:val="24"/>
        </w:rPr>
        <w:t>温度传感器采集被测物体的温度。因为数字温度传感器</w:t>
      </w:r>
      <w:r w:rsidRPr="00DC4A1C">
        <w:rPr>
          <w:rFonts w:hint="eastAsia"/>
          <w:sz w:val="24"/>
          <w:szCs w:val="24"/>
        </w:rPr>
        <w:t>DS18B20</w:t>
      </w:r>
      <w:r w:rsidRPr="00DC4A1C">
        <w:rPr>
          <w:rFonts w:hint="eastAsia"/>
          <w:sz w:val="24"/>
          <w:szCs w:val="24"/>
        </w:rPr>
        <w:t>能将外界的温度直接转换成数字信号，直接送入单片机处理就行了，就不用在经过</w:t>
      </w:r>
      <w:r w:rsidRPr="00DC4A1C">
        <w:rPr>
          <w:rFonts w:hint="eastAsia"/>
          <w:sz w:val="24"/>
          <w:szCs w:val="24"/>
        </w:rPr>
        <w:t>A/D</w:t>
      </w:r>
      <w:r w:rsidRPr="00DC4A1C">
        <w:rPr>
          <w:rFonts w:hint="eastAsia"/>
          <w:sz w:val="24"/>
          <w:szCs w:val="24"/>
        </w:rPr>
        <w:t>转化器将其转化成数字信号，这样就方便了很多而且抗干扰能力强。软件程序也简化了很多，数据采集模块的程序流程：数据采集的程序初始化即</w:t>
      </w:r>
      <w:r w:rsidRPr="00DC4A1C">
        <w:rPr>
          <w:rFonts w:hint="eastAsia"/>
          <w:sz w:val="24"/>
          <w:szCs w:val="24"/>
        </w:rPr>
        <w:t>DS18b20</w:t>
      </w:r>
      <w:r w:rsidRPr="00DC4A1C">
        <w:rPr>
          <w:rFonts w:hint="eastAsia"/>
          <w:sz w:val="24"/>
          <w:szCs w:val="24"/>
        </w:rPr>
        <w:t>的程序初始化→采集温度→等待温度转换→读取温度送给单机处理，如图</w:t>
      </w:r>
      <w:r w:rsidRPr="00DC4A1C">
        <w:rPr>
          <w:rFonts w:hint="eastAsia"/>
          <w:sz w:val="24"/>
          <w:szCs w:val="24"/>
        </w:rPr>
        <w:t>3.4</w:t>
      </w:r>
      <w:r w:rsidRPr="00DC4A1C">
        <w:rPr>
          <w:rFonts w:hint="eastAsia"/>
          <w:sz w:val="24"/>
          <w:szCs w:val="24"/>
        </w:rPr>
        <w:t>所示：</w:t>
      </w:r>
    </w:p>
    <w:p w:rsidR="00DC4A1C" w:rsidRDefault="00DC4A1C" w:rsidP="00DC4A1C">
      <w:pPr>
        <w:jc w:val="center"/>
      </w:pPr>
      <w:r>
        <w:rPr>
          <w:rFonts w:hint="eastAsia"/>
          <w:noProof/>
        </w:rPr>
        <w:lastRenderedPageBreak/>
        <w:drawing>
          <wp:inline distT="0" distB="0" distL="0" distR="0" wp14:anchorId="72F9E2F4" wp14:editId="778495A3">
            <wp:extent cx="2480310" cy="3434080"/>
            <wp:effectExtent l="0" t="0" r="0" b="0"/>
            <wp:docPr id="22" name="图片 22"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图片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0310" cy="3434080"/>
                    </a:xfrm>
                    <a:prstGeom prst="rect">
                      <a:avLst/>
                    </a:prstGeom>
                    <a:noFill/>
                    <a:ln>
                      <a:noFill/>
                    </a:ln>
                  </pic:spPr>
                </pic:pic>
              </a:graphicData>
            </a:graphic>
          </wp:inline>
        </w:drawing>
      </w:r>
    </w:p>
    <w:p w:rsidR="00DC4A1C" w:rsidRDefault="00DC4A1C" w:rsidP="00DC4A1C">
      <w:pPr>
        <w:autoSpaceDE w:val="0"/>
        <w:autoSpaceDN w:val="0"/>
        <w:spacing w:beforeLines="50" w:before="156" w:afterLines="50" w:after="156"/>
        <w:jc w:val="center"/>
        <w:textAlignment w:val="baseline"/>
        <w:rPr>
          <w:rFonts w:ascii="宋体" w:eastAsia="宋体" w:hAnsi="宋体"/>
          <w:szCs w:val="21"/>
        </w:rPr>
      </w:pPr>
      <w:r>
        <w:rPr>
          <w:rFonts w:ascii="宋体" w:eastAsia="宋体" w:hAnsi="宋体" w:hint="eastAsia"/>
          <w:szCs w:val="21"/>
        </w:rPr>
        <w:t>图3.</w:t>
      </w:r>
      <w:r>
        <w:rPr>
          <w:rFonts w:ascii="宋体" w:hAnsi="宋体" w:hint="eastAsia"/>
          <w:szCs w:val="21"/>
        </w:rPr>
        <w:t xml:space="preserve">2 </w:t>
      </w:r>
      <w:r>
        <w:rPr>
          <w:rFonts w:ascii="宋体" w:eastAsia="宋体" w:hAnsi="宋体" w:hint="eastAsia"/>
          <w:szCs w:val="21"/>
        </w:rPr>
        <w:t>温度采集流程图</w:t>
      </w:r>
    </w:p>
    <w:p w:rsidR="00DC4A1C" w:rsidRDefault="00DC4A1C" w:rsidP="00DC4A1C">
      <w:pPr>
        <w:pStyle w:val="3"/>
      </w:pPr>
      <w:bookmarkStart w:id="66" w:name="_Toc17116"/>
      <w:bookmarkStart w:id="67" w:name="_Toc402077185"/>
      <w:r>
        <w:rPr>
          <w:rFonts w:hint="eastAsia"/>
        </w:rPr>
        <w:t xml:space="preserve">4.4 </w:t>
      </w:r>
      <w:r>
        <w:rPr>
          <w:rFonts w:hint="eastAsia"/>
        </w:rPr>
        <w:t>中断处理软件设计</w:t>
      </w:r>
      <w:bookmarkEnd w:id="66"/>
      <w:bookmarkEnd w:id="67"/>
    </w:p>
    <w:p w:rsidR="00DC4A1C" w:rsidRPr="00DC4A1C" w:rsidRDefault="00DC4A1C" w:rsidP="00DC4A1C">
      <w:pPr>
        <w:ind w:firstLine="480"/>
        <w:rPr>
          <w:sz w:val="24"/>
          <w:szCs w:val="24"/>
        </w:rPr>
      </w:pPr>
      <w:r w:rsidRPr="00DC4A1C">
        <w:rPr>
          <w:rFonts w:hint="eastAsia"/>
          <w:sz w:val="24"/>
          <w:szCs w:val="24"/>
        </w:rPr>
        <w:t>功能实现模块主要由中断处理子程序、键盘处理子程序、显示子程序等部分组成。中断系统在单片机应用系统中占有非常重要的角色，其中前后台的应用最为实用，中断系统能帮助我们及时处理重要事务，出现故障能进行实时处理，中断还能够节约大量的</w:t>
      </w:r>
      <w:r w:rsidRPr="00DC4A1C">
        <w:rPr>
          <w:rFonts w:hint="eastAsia"/>
          <w:sz w:val="24"/>
          <w:szCs w:val="24"/>
        </w:rPr>
        <w:t>CPU</w:t>
      </w:r>
      <w:r w:rsidRPr="00DC4A1C">
        <w:rPr>
          <w:rFonts w:hint="eastAsia"/>
          <w:sz w:val="24"/>
          <w:szCs w:val="24"/>
        </w:rPr>
        <w:t>资源，就比如查询方式来说中断查询方式要比软件查询方式要来得方便，可靠且节约内存等，中断系统对单片机来说是占有不可或缺的地位，限于篇幅，只介绍中断处理子程序。</w:t>
      </w:r>
    </w:p>
    <w:p w:rsidR="00DC4A1C" w:rsidRPr="00DC4A1C" w:rsidRDefault="00DC4A1C" w:rsidP="00DC4A1C">
      <w:pPr>
        <w:ind w:firstLine="480"/>
        <w:rPr>
          <w:sz w:val="24"/>
          <w:szCs w:val="24"/>
        </w:rPr>
      </w:pPr>
      <w:r w:rsidRPr="00DC4A1C">
        <w:rPr>
          <w:rFonts w:hint="eastAsia"/>
          <w:sz w:val="24"/>
          <w:szCs w:val="24"/>
        </w:rPr>
        <w:t>外部中断</w:t>
      </w:r>
      <w:r w:rsidRPr="00DC4A1C">
        <w:rPr>
          <w:rFonts w:hint="eastAsia"/>
          <w:sz w:val="24"/>
          <w:szCs w:val="24"/>
        </w:rPr>
        <w:t>INT0</w:t>
      </w:r>
      <w:r w:rsidRPr="00DC4A1C">
        <w:rPr>
          <w:rFonts w:hint="eastAsia"/>
          <w:sz w:val="24"/>
          <w:szCs w:val="24"/>
        </w:rPr>
        <w:t>是优先级最高，优先级高于其他的四个中断，外部中断</w:t>
      </w:r>
      <w:r w:rsidRPr="00DC4A1C">
        <w:rPr>
          <w:rFonts w:hint="eastAsia"/>
          <w:sz w:val="24"/>
          <w:szCs w:val="24"/>
        </w:rPr>
        <w:t>0</w:t>
      </w:r>
      <w:r w:rsidRPr="00DC4A1C">
        <w:rPr>
          <w:rFonts w:hint="eastAsia"/>
          <w:sz w:val="24"/>
          <w:szCs w:val="24"/>
        </w:rPr>
        <w:t>响应用于退出温度设置界面，恢复到当前温度采集界面，进行温度采集、显示以及判断是否</w:t>
      </w:r>
      <w:proofErr w:type="gramStart"/>
      <w:r w:rsidRPr="00DC4A1C">
        <w:rPr>
          <w:rFonts w:hint="eastAsia"/>
          <w:sz w:val="24"/>
          <w:szCs w:val="24"/>
        </w:rPr>
        <w:t>越限并</w:t>
      </w:r>
      <w:proofErr w:type="gramEnd"/>
      <w:r w:rsidRPr="00DC4A1C">
        <w:rPr>
          <w:rFonts w:hint="eastAsia"/>
          <w:sz w:val="24"/>
          <w:szCs w:val="24"/>
        </w:rPr>
        <w:t>是否输出报警等功能，其流程：开始→程序初始化→等待中断→跳出温度设置界面→执行相应的程序。流程图如</w:t>
      </w:r>
      <w:r w:rsidRPr="00DC4A1C">
        <w:rPr>
          <w:rFonts w:hint="eastAsia"/>
          <w:sz w:val="24"/>
          <w:szCs w:val="24"/>
        </w:rPr>
        <w:t>3.7</w:t>
      </w:r>
      <w:r w:rsidRPr="00DC4A1C">
        <w:rPr>
          <w:rFonts w:hint="eastAsia"/>
          <w:sz w:val="24"/>
          <w:szCs w:val="24"/>
        </w:rPr>
        <w:t>所示：</w:t>
      </w:r>
    </w:p>
    <w:p w:rsidR="00DC4A1C" w:rsidRDefault="00DC4A1C" w:rsidP="00DC4A1C">
      <w:pPr>
        <w:autoSpaceDE w:val="0"/>
        <w:autoSpaceDN w:val="0"/>
        <w:jc w:val="center"/>
        <w:textAlignment w:val="baseline"/>
        <w:rPr>
          <w:rFonts w:ascii="宋体" w:hAnsi="宋体"/>
          <w:sz w:val="24"/>
        </w:rPr>
      </w:pPr>
      <w:r>
        <w:rPr>
          <w:rFonts w:ascii="宋体" w:hAnsi="宋体" w:hint="eastAsia"/>
          <w:noProof/>
          <w:sz w:val="24"/>
        </w:rPr>
        <w:lastRenderedPageBreak/>
        <w:drawing>
          <wp:inline distT="0" distB="0" distL="0" distR="0" wp14:anchorId="346D76BE" wp14:editId="6671197C">
            <wp:extent cx="3074035" cy="3220085"/>
            <wp:effectExtent l="0" t="0" r="0" b="0"/>
            <wp:docPr id="23" name="图片 23" descr="QQ截图20120512122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QQ截图2012051212233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74035" cy="3220085"/>
                    </a:xfrm>
                    <a:prstGeom prst="rect">
                      <a:avLst/>
                    </a:prstGeom>
                    <a:noFill/>
                    <a:ln>
                      <a:noFill/>
                    </a:ln>
                  </pic:spPr>
                </pic:pic>
              </a:graphicData>
            </a:graphic>
          </wp:inline>
        </w:drawing>
      </w:r>
    </w:p>
    <w:p w:rsidR="00DC4A1C" w:rsidRDefault="00DC4A1C" w:rsidP="00DC4A1C">
      <w:pPr>
        <w:autoSpaceDE w:val="0"/>
        <w:autoSpaceDN w:val="0"/>
        <w:spacing w:beforeLines="50" w:before="156" w:afterLines="50" w:after="156"/>
        <w:jc w:val="center"/>
        <w:textAlignment w:val="baseline"/>
        <w:rPr>
          <w:rFonts w:ascii="宋体" w:hAnsi="宋体"/>
        </w:rPr>
      </w:pPr>
      <w:r>
        <w:rPr>
          <w:rFonts w:ascii="宋体" w:eastAsia="宋体" w:hAnsi="宋体" w:hint="eastAsia"/>
        </w:rPr>
        <w:t>图3.</w:t>
      </w:r>
      <w:r>
        <w:rPr>
          <w:rFonts w:ascii="宋体" w:hAnsi="宋体" w:hint="eastAsia"/>
        </w:rPr>
        <w:t>3</w:t>
      </w:r>
      <w:r>
        <w:rPr>
          <w:rFonts w:ascii="宋体" w:eastAsia="宋体" w:hAnsi="宋体" w:hint="eastAsia"/>
        </w:rPr>
        <w:t xml:space="preserve"> 外部中断INT0中断程序流程图</w:t>
      </w:r>
    </w:p>
    <w:p w:rsidR="00DA5488" w:rsidRDefault="00DA5488" w:rsidP="00DA5488">
      <w:pPr>
        <w:pStyle w:val="3"/>
      </w:pPr>
      <w:bookmarkStart w:id="68" w:name="_Toc26869"/>
      <w:bookmarkStart w:id="69" w:name="_Toc402077186"/>
      <w:r>
        <w:rPr>
          <w:rFonts w:hint="eastAsia"/>
        </w:rPr>
        <w:t>4.</w:t>
      </w:r>
      <w:r w:rsidR="00496E61">
        <w:rPr>
          <w:rFonts w:hint="eastAsia"/>
        </w:rPr>
        <w:t>5</w:t>
      </w:r>
      <w:r>
        <w:rPr>
          <w:rFonts w:hint="eastAsia"/>
        </w:rPr>
        <w:t>显示软件设计</w:t>
      </w:r>
      <w:bookmarkEnd w:id="68"/>
      <w:bookmarkEnd w:id="69"/>
    </w:p>
    <w:p w:rsidR="00DA5488" w:rsidRPr="00DA5488" w:rsidRDefault="00DA5488" w:rsidP="00DA5488">
      <w:pPr>
        <w:ind w:firstLine="480"/>
        <w:rPr>
          <w:sz w:val="24"/>
          <w:szCs w:val="24"/>
        </w:rPr>
      </w:pPr>
      <w:r w:rsidRPr="00DA5488">
        <w:rPr>
          <w:rFonts w:hint="eastAsia"/>
          <w:sz w:val="24"/>
          <w:szCs w:val="24"/>
        </w:rPr>
        <w:t>采用技术成熟，价格便宜的</w:t>
      </w:r>
      <w:r w:rsidRPr="00DA5488">
        <w:rPr>
          <w:rFonts w:hint="eastAsia"/>
          <w:sz w:val="24"/>
          <w:szCs w:val="24"/>
        </w:rPr>
        <w:t xml:space="preserve"> 1602 </w:t>
      </w:r>
      <w:r w:rsidRPr="00DA5488">
        <w:rPr>
          <w:rFonts w:hint="eastAsia"/>
          <w:sz w:val="24"/>
          <w:szCs w:val="24"/>
        </w:rPr>
        <w:t>液晶显示器</w:t>
      </w:r>
      <w:proofErr w:type="gramStart"/>
      <w:r w:rsidRPr="00DA5488">
        <w:rPr>
          <w:rFonts w:hint="eastAsia"/>
          <w:sz w:val="24"/>
          <w:szCs w:val="24"/>
        </w:rPr>
        <w:t>做为</w:t>
      </w:r>
      <w:proofErr w:type="gramEnd"/>
      <w:r w:rsidRPr="00DA5488">
        <w:rPr>
          <w:rFonts w:hint="eastAsia"/>
          <w:sz w:val="24"/>
          <w:szCs w:val="24"/>
        </w:rPr>
        <w:t>输出显示。显示设定的温度范围和被测物体的当前温度，本次设计使用的</w:t>
      </w:r>
      <w:r w:rsidRPr="00DA5488">
        <w:rPr>
          <w:rFonts w:hint="eastAsia"/>
          <w:sz w:val="24"/>
          <w:szCs w:val="24"/>
        </w:rPr>
        <w:t xml:space="preserve"> 1602 </w:t>
      </w:r>
      <w:r w:rsidRPr="00DA5488">
        <w:rPr>
          <w:rFonts w:hint="eastAsia"/>
          <w:sz w:val="24"/>
          <w:szCs w:val="24"/>
        </w:rPr>
        <w:t>液晶显示器为</w:t>
      </w:r>
      <w:r w:rsidRPr="00DA5488">
        <w:rPr>
          <w:rFonts w:hint="eastAsia"/>
          <w:sz w:val="24"/>
          <w:szCs w:val="24"/>
        </w:rPr>
        <w:t xml:space="preserve"> 5V </w:t>
      </w:r>
      <w:r w:rsidRPr="00DA5488">
        <w:rPr>
          <w:rFonts w:hint="eastAsia"/>
          <w:sz w:val="24"/>
          <w:szCs w:val="24"/>
        </w:rPr>
        <w:t>电压驱动，带背光可调，可显示两行字符，每行</w:t>
      </w:r>
      <w:r w:rsidRPr="00DA5488">
        <w:rPr>
          <w:rFonts w:hint="eastAsia"/>
          <w:sz w:val="24"/>
          <w:szCs w:val="24"/>
        </w:rPr>
        <w:t>16</w:t>
      </w:r>
      <w:r w:rsidRPr="00DA5488">
        <w:rPr>
          <w:rFonts w:hint="eastAsia"/>
          <w:sz w:val="24"/>
          <w:szCs w:val="24"/>
        </w:rPr>
        <w:t>个字符，不能显示汉字，内置</w:t>
      </w:r>
      <w:r w:rsidRPr="00DA5488">
        <w:rPr>
          <w:rFonts w:hint="eastAsia"/>
          <w:sz w:val="24"/>
          <w:szCs w:val="24"/>
        </w:rPr>
        <w:t xml:space="preserve"> 128 </w:t>
      </w:r>
      <w:proofErr w:type="gramStart"/>
      <w:r w:rsidRPr="00DA5488">
        <w:rPr>
          <w:rFonts w:hint="eastAsia"/>
          <w:sz w:val="24"/>
          <w:szCs w:val="24"/>
        </w:rPr>
        <w:t>个</w:t>
      </w:r>
      <w:proofErr w:type="gramEnd"/>
      <w:r w:rsidRPr="00DA5488">
        <w:rPr>
          <w:rFonts w:hint="eastAsia"/>
          <w:sz w:val="24"/>
          <w:szCs w:val="24"/>
        </w:rPr>
        <w:t>字符的</w:t>
      </w:r>
      <w:r w:rsidRPr="00DA5488">
        <w:rPr>
          <w:rFonts w:hint="eastAsia"/>
          <w:sz w:val="24"/>
          <w:szCs w:val="24"/>
        </w:rPr>
        <w:t xml:space="preserve"> ASCII </w:t>
      </w:r>
      <w:r w:rsidRPr="00DA5488">
        <w:rPr>
          <w:rFonts w:hint="eastAsia"/>
          <w:sz w:val="24"/>
          <w:szCs w:val="24"/>
        </w:rPr>
        <w:t>字符集字库，也可以自定义字符，只有并行接口，无串行接口。液晶显示方便、灵活。其流程：开始→液晶显示初始化→检测忙碌信号→写入显示</w:t>
      </w:r>
      <w:r w:rsidRPr="00DA5488">
        <w:rPr>
          <w:rFonts w:hint="eastAsia"/>
          <w:sz w:val="24"/>
          <w:szCs w:val="24"/>
        </w:rPr>
        <w:t>RAM</w:t>
      </w:r>
      <w:r w:rsidRPr="00DA5488">
        <w:rPr>
          <w:rFonts w:hint="eastAsia"/>
          <w:sz w:val="24"/>
          <w:szCs w:val="24"/>
        </w:rPr>
        <w:t>地址→写入显示的数据→显示在液晶上→结束，其流程图如</w:t>
      </w:r>
      <w:r w:rsidRPr="00DA5488">
        <w:rPr>
          <w:rFonts w:hint="eastAsia"/>
          <w:sz w:val="24"/>
          <w:szCs w:val="24"/>
        </w:rPr>
        <w:t>3.8</w:t>
      </w:r>
      <w:r w:rsidRPr="00DA5488">
        <w:rPr>
          <w:rFonts w:hint="eastAsia"/>
          <w:sz w:val="24"/>
          <w:szCs w:val="24"/>
        </w:rPr>
        <w:t>所示：</w:t>
      </w:r>
    </w:p>
    <w:p w:rsidR="00DA5488" w:rsidRDefault="00DA5488" w:rsidP="00DA5488">
      <w:pPr>
        <w:jc w:val="center"/>
        <w:textAlignment w:val="baseline"/>
        <w:rPr>
          <w:rFonts w:ascii="宋体" w:eastAsia="宋体" w:hAnsi="宋体"/>
          <w:sz w:val="24"/>
        </w:rPr>
      </w:pPr>
      <w:r>
        <w:rPr>
          <w:rFonts w:ascii="宋体" w:eastAsia="宋体" w:hAnsi="宋体" w:hint="eastAsia"/>
          <w:noProof/>
          <w:sz w:val="24"/>
        </w:rPr>
        <w:lastRenderedPageBreak/>
        <w:drawing>
          <wp:inline distT="0" distB="0" distL="0" distR="0" wp14:anchorId="1BEB884F" wp14:editId="35D90582">
            <wp:extent cx="1916430" cy="3648075"/>
            <wp:effectExtent l="0" t="0" r="7620" b="9525"/>
            <wp:docPr id="24" name="图片 24" descr="QQ截图20120512124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QQ截图2012051212464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16430" cy="3648075"/>
                    </a:xfrm>
                    <a:prstGeom prst="rect">
                      <a:avLst/>
                    </a:prstGeom>
                    <a:noFill/>
                    <a:ln>
                      <a:noFill/>
                    </a:ln>
                  </pic:spPr>
                </pic:pic>
              </a:graphicData>
            </a:graphic>
          </wp:inline>
        </w:drawing>
      </w:r>
    </w:p>
    <w:p w:rsidR="00DA5488" w:rsidRDefault="00DA5488" w:rsidP="00DA5488">
      <w:pPr>
        <w:autoSpaceDE w:val="0"/>
        <w:autoSpaceDN w:val="0"/>
        <w:spacing w:beforeLines="50" w:before="156" w:afterLines="50" w:after="156"/>
        <w:jc w:val="center"/>
        <w:textAlignment w:val="baseline"/>
        <w:rPr>
          <w:rFonts w:ascii="宋体" w:eastAsia="宋体" w:hAnsi="宋体"/>
        </w:rPr>
      </w:pPr>
      <w:r>
        <w:rPr>
          <w:rFonts w:ascii="宋体" w:eastAsia="宋体" w:hAnsi="宋体" w:hint="eastAsia"/>
        </w:rPr>
        <w:t>图3.</w:t>
      </w:r>
      <w:r>
        <w:rPr>
          <w:rFonts w:ascii="宋体" w:hAnsi="宋体" w:hint="eastAsia"/>
        </w:rPr>
        <w:t xml:space="preserve">4 </w:t>
      </w:r>
      <w:r>
        <w:rPr>
          <w:rFonts w:ascii="宋体" w:eastAsia="宋体" w:hAnsi="宋体" w:hint="eastAsia"/>
        </w:rPr>
        <w:t>液晶显示程序流程图</w:t>
      </w:r>
    </w:p>
    <w:p w:rsidR="00DA5488" w:rsidRDefault="00DA5488" w:rsidP="00DA5488">
      <w:pPr>
        <w:pStyle w:val="3"/>
      </w:pPr>
      <w:bookmarkStart w:id="70" w:name="_Toc3054"/>
      <w:bookmarkStart w:id="71" w:name="_Toc402077187"/>
      <w:r>
        <w:rPr>
          <w:rFonts w:hint="eastAsia"/>
        </w:rPr>
        <w:t>4.</w:t>
      </w:r>
      <w:r w:rsidR="00496E61">
        <w:rPr>
          <w:rFonts w:hint="eastAsia"/>
        </w:rPr>
        <w:t>6</w:t>
      </w:r>
      <w:r>
        <w:rPr>
          <w:rFonts w:hint="eastAsia"/>
        </w:rPr>
        <w:t xml:space="preserve"> </w:t>
      </w:r>
      <w:r>
        <w:rPr>
          <w:rFonts w:hint="eastAsia"/>
        </w:rPr>
        <w:t>报警的软件设计</w:t>
      </w:r>
      <w:bookmarkEnd w:id="70"/>
      <w:bookmarkEnd w:id="71"/>
    </w:p>
    <w:p w:rsidR="00DA5488" w:rsidRPr="00DA5488" w:rsidRDefault="00DA5488" w:rsidP="00DA5488">
      <w:pPr>
        <w:ind w:firstLine="480"/>
        <w:rPr>
          <w:sz w:val="24"/>
          <w:szCs w:val="24"/>
        </w:rPr>
      </w:pPr>
      <w:r w:rsidRPr="00DA5488">
        <w:rPr>
          <w:rFonts w:hint="eastAsia"/>
          <w:sz w:val="24"/>
          <w:szCs w:val="24"/>
        </w:rPr>
        <w:t>本文中所设计的报警电路较为简单，由一个自我震荡型的蜂鸣器（只要在蜂鸣器两端加上超过</w:t>
      </w:r>
      <w:r w:rsidRPr="00DA5488">
        <w:rPr>
          <w:rFonts w:hint="eastAsia"/>
          <w:sz w:val="24"/>
          <w:szCs w:val="24"/>
        </w:rPr>
        <w:t>3V</w:t>
      </w:r>
      <w:r w:rsidRPr="00DA5488">
        <w:rPr>
          <w:rFonts w:hint="eastAsia"/>
          <w:sz w:val="24"/>
          <w:szCs w:val="24"/>
        </w:rPr>
        <w:t>的电压，蜂鸣器就会叫个不停）和一个发光二极管组成。在这次设计中蜂鸣器是通过三极管电流放大</w:t>
      </w:r>
      <w:r w:rsidRPr="00DA5488">
        <w:rPr>
          <w:rFonts w:hint="eastAsia"/>
          <w:sz w:val="24"/>
          <w:szCs w:val="24"/>
        </w:rPr>
        <w:t>IC</w:t>
      </w:r>
      <w:r w:rsidRPr="00DA5488">
        <w:rPr>
          <w:rFonts w:hint="eastAsia"/>
          <w:sz w:val="24"/>
          <w:szCs w:val="24"/>
        </w:rPr>
        <w:t>来控制。在我们所要求的温度达到一定的上界或者下界时，报警电路开始工作。程序流程：开始→判断当前温度</w:t>
      </w:r>
      <w:proofErr w:type="gramStart"/>
      <w:r w:rsidRPr="00DA5488">
        <w:rPr>
          <w:rFonts w:hint="eastAsia"/>
          <w:sz w:val="24"/>
          <w:szCs w:val="24"/>
        </w:rPr>
        <w:t>是否越限</w:t>
      </w:r>
      <w:proofErr w:type="gramEnd"/>
      <w:r w:rsidRPr="00DA5488">
        <w:rPr>
          <w:rFonts w:hint="eastAsia"/>
          <w:sz w:val="24"/>
          <w:szCs w:val="24"/>
        </w:rPr>
        <w:t>→发出报警，流程图如</w:t>
      </w:r>
      <w:r w:rsidRPr="00DA5488">
        <w:rPr>
          <w:rFonts w:hint="eastAsia"/>
          <w:sz w:val="24"/>
          <w:szCs w:val="24"/>
        </w:rPr>
        <w:t>3.9</w:t>
      </w:r>
      <w:r w:rsidRPr="00DA5488">
        <w:rPr>
          <w:rFonts w:hint="eastAsia"/>
          <w:sz w:val="24"/>
          <w:szCs w:val="24"/>
        </w:rPr>
        <w:t>所示，程序主要函数见附录。</w:t>
      </w:r>
    </w:p>
    <w:p w:rsidR="00DA5488" w:rsidRDefault="00DA5488" w:rsidP="00DA5488">
      <w:pPr>
        <w:jc w:val="center"/>
        <w:textAlignment w:val="baseline"/>
        <w:rPr>
          <w:rFonts w:ascii="宋体" w:eastAsia="宋体" w:hAnsi="宋体"/>
          <w:sz w:val="24"/>
        </w:rPr>
      </w:pPr>
      <w:r>
        <w:rPr>
          <w:rFonts w:ascii="宋体" w:eastAsia="宋体" w:hAnsi="宋体" w:hint="eastAsia"/>
          <w:noProof/>
          <w:sz w:val="24"/>
        </w:rPr>
        <w:lastRenderedPageBreak/>
        <w:drawing>
          <wp:inline distT="0" distB="0" distL="0" distR="0" wp14:anchorId="61B518A7" wp14:editId="7B7FA2FE">
            <wp:extent cx="4134485" cy="4211955"/>
            <wp:effectExtent l="0" t="0" r="0" b="0"/>
            <wp:docPr id="25" name="图片 25" descr="QQ截图20120512125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QQ截图201205121255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34485" cy="4211955"/>
                    </a:xfrm>
                    <a:prstGeom prst="rect">
                      <a:avLst/>
                    </a:prstGeom>
                    <a:noFill/>
                    <a:ln>
                      <a:noFill/>
                    </a:ln>
                  </pic:spPr>
                </pic:pic>
              </a:graphicData>
            </a:graphic>
          </wp:inline>
        </w:drawing>
      </w:r>
    </w:p>
    <w:p w:rsidR="00DA5488" w:rsidRPr="00DA5488" w:rsidRDefault="00DA5488" w:rsidP="00DA5488">
      <w:pPr>
        <w:autoSpaceDE w:val="0"/>
        <w:autoSpaceDN w:val="0"/>
        <w:spacing w:beforeLines="50" w:before="156" w:afterLines="50" w:after="156"/>
        <w:jc w:val="center"/>
        <w:textAlignment w:val="baseline"/>
        <w:rPr>
          <w:rFonts w:ascii="宋体" w:eastAsia="宋体" w:hAnsi="宋体"/>
          <w:sz w:val="24"/>
        </w:rPr>
      </w:pPr>
      <w:r>
        <w:rPr>
          <w:rFonts w:ascii="宋体" w:eastAsia="宋体" w:hAnsi="宋体" w:hint="eastAsia"/>
        </w:rPr>
        <w:t>图3.</w:t>
      </w:r>
      <w:r>
        <w:rPr>
          <w:rFonts w:ascii="宋体" w:hAnsi="宋体" w:hint="eastAsia"/>
        </w:rPr>
        <w:t>5</w:t>
      </w:r>
      <w:r>
        <w:rPr>
          <w:rFonts w:ascii="宋体" w:eastAsia="宋体" w:hAnsi="宋体" w:hint="eastAsia"/>
        </w:rPr>
        <w:t xml:space="preserve"> </w:t>
      </w:r>
      <w:r>
        <w:rPr>
          <w:rFonts w:ascii="宋体" w:hAnsi="宋体" w:hint="eastAsia"/>
        </w:rPr>
        <w:t>报警</w:t>
      </w:r>
      <w:r>
        <w:rPr>
          <w:rFonts w:ascii="宋体" w:eastAsia="宋体" w:hAnsi="宋体" w:hint="eastAsia"/>
        </w:rPr>
        <w:t>程序流程图</w:t>
      </w:r>
    </w:p>
    <w:p w:rsidR="00DA5488" w:rsidRDefault="00DA5488" w:rsidP="00DA5488">
      <w:pPr>
        <w:pStyle w:val="3"/>
      </w:pPr>
      <w:bookmarkStart w:id="72" w:name="_Toc23521"/>
      <w:bookmarkStart w:id="73" w:name="_Toc402077188"/>
      <w:r>
        <w:rPr>
          <w:rFonts w:hint="eastAsia"/>
        </w:rPr>
        <w:t>4.</w:t>
      </w:r>
      <w:r w:rsidR="00496E61">
        <w:rPr>
          <w:rFonts w:hint="eastAsia"/>
        </w:rPr>
        <w:t>7</w:t>
      </w:r>
      <w:r>
        <w:rPr>
          <w:rFonts w:hint="eastAsia"/>
        </w:rPr>
        <w:t xml:space="preserve"> </w:t>
      </w:r>
      <w:r>
        <w:rPr>
          <w:rFonts w:hint="eastAsia"/>
        </w:rPr>
        <w:t>温度部分软件设计</w:t>
      </w:r>
      <w:bookmarkEnd w:id="72"/>
      <w:bookmarkEnd w:id="73"/>
    </w:p>
    <w:p w:rsidR="00DA5488" w:rsidRPr="00DA5488" w:rsidRDefault="00DA5488" w:rsidP="00DA5488">
      <w:pPr>
        <w:ind w:firstLine="480"/>
        <w:rPr>
          <w:sz w:val="24"/>
          <w:szCs w:val="24"/>
        </w:rPr>
      </w:pPr>
      <w:r w:rsidRPr="00DA5488">
        <w:rPr>
          <w:rFonts w:hint="eastAsia"/>
          <w:sz w:val="24"/>
          <w:szCs w:val="24"/>
        </w:rPr>
        <w:t>DS18B20</w:t>
      </w:r>
      <w:r w:rsidRPr="00DA5488">
        <w:rPr>
          <w:rFonts w:hint="eastAsia"/>
          <w:sz w:val="24"/>
          <w:szCs w:val="24"/>
        </w:rPr>
        <w:t>的一线工作协议流程是：初始化→</w:t>
      </w:r>
      <w:r w:rsidRPr="00DA5488">
        <w:rPr>
          <w:rFonts w:hint="eastAsia"/>
          <w:sz w:val="24"/>
          <w:szCs w:val="24"/>
        </w:rPr>
        <w:t>ROM</w:t>
      </w:r>
      <w:r w:rsidRPr="00DA5488">
        <w:rPr>
          <w:rFonts w:hint="eastAsia"/>
          <w:sz w:val="24"/>
          <w:szCs w:val="24"/>
        </w:rPr>
        <w:t>操作指令→存储器操作指令→数据传输。其工作时序包括初始化时序、写时序和读时序。故主机控制</w:t>
      </w:r>
      <w:r w:rsidRPr="00DA5488">
        <w:rPr>
          <w:rFonts w:hint="eastAsia"/>
          <w:sz w:val="24"/>
          <w:szCs w:val="24"/>
        </w:rPr>
        <w:t>DS18B20</w:t>
      </w:r>
      <w:r w:rsidRPr="00DA5488">
        <w:rPr>
          <w:rFonts w:hint="eastAsia"/>
          <w:sz w:val="24"/>
          <w:szCs w:val="24"/>
        </w:rPr>
        <w:t>完成温度转换必须经过三个步骤：每一次读写之前都要对</w:t>
      </w:r>
      <w:r w:rsidRPr="00DA5488">
        <w:rPr>
          <w:rFonts w:hint="eastAsia"/>
          <w:sz w:val="24"/>
          <w:szCs w:val="24"/>
        </w:rPr>
        <w:t>DS18B20</w:t>
      </w:r>
      <w:r w:rsidRPr="00DA5488">
        <w:rPr>
          <w:rFonts w:hint="eastAsia"/>
          <w:sz w:val="24"/>
          <w:szCs w:val="24"/>
        </w:rPr>
        <w:t>进行复位，复位成功后发送一条</w:t>
      </w:r>
      <w:r w:rsidRPr="00DA5488">
        <w:rPr>
          <w:rFonts w:hint="eastAsia"/>
          <w:sz w:val="24"/>
          <w:szCs w:val="24"/>
        </w:rPr>
        <w:t>ROM</w:t>
      </w:r>
      <w:r w:rsidRPr="00DA5488">
        <w:rPr>
          <w:rFonts w:hint="eastAsia"/>
          <w:sz w:val="24"/>
          <w:szCs w:val="24"/>
        </w:rPr>
        <w:t>指令，最后发送</w:t>
      </w:r>
      <w:r w:rsidRPr="00DA5488">
        <w:rPr>
          <w:rFonts w:hint="eastAsia"/>
          <w:sz w:val="24"/>
          <w:szCs w:val="24"/>
        </w:rPr>
        <w:t>RAM</w:t>
      </w:r>
      <w:r w:rsidRPr="00DA5488">
        <w:rPr>
          <w:rFonts w:hint="eastAsia"/>
          <w:sz w:val="24"/>
          <w:szCs w:val="24"/>
        </w:rPr>
        <w:t>指令，这样才能对</w:t>
      </w:r>
      <w:r w:rsidRPr="00DA5488">
        <w:rPr>
          <w:rFonts w:hint="eastAsia"/>
          <w:sz w:val="24"/>
          <w:szCs w:val="24"/>
        </w:rPr>
        <w:t>DS18B20</w:t>
      </w:r>
      <w:r w:rsidRPr="00DA5488">
        <w:rPr>
          <w:rFonts w:hint="eastAsia"/>
          <w:sz w:val="24"/>
          <w:szCs w:val="24"/>
        </w:rPr>
        <w:t>进行预定的操作。每次访问单总线器件必须严格遵守这个命令序列如果出现序列混乱则单总线器件不会响应主机但是这个准则对于搜索</w:t>
      </w:r>
      <w:r w:rsidRPr="00DA5488">
        <w:rPr>
          <w:sz w:val="24"/>
          <w:szCs w:val="24"/>
        </w:rPr>
        <w:t>ROM</w:t>
      </w:r>
      <w:r w:rsidRPr="00DA5488">
        <w:rPr>
          <w:rFonts w:hint="eastAsia"/>
          <w:sz w:val="24"/>
          <w:szCs w:val="24"/>
        </w:rPr>
        <w:t>命令和报警搜索命令例外在执行两者中任何一条命令之后主机不能执行其后的功能命令必须返回至第一步，复位要求主</w:t>
      </w:r>
      <w:r w:rsidRPr="00DA5488">
        <w:rPr>
          <w:rFonts w:hint="eastAsia"/>
          <w:sz w:val="24"/>
          <w:szCs w:val="24"/>
        </w:rPr>
        <w:t>CPU</w:t>
      </w:r>
      <w:r w:rsidRPr="00DA5488">
        <w:rPr>
          <w:rFonts w:hint="eastAsia"/>
          <w:sz w:val="24"/>
          <w:szCs w:val="24"/>
        </w:rPr>
        <w:t>将数据线下拉</w:t>
      </w:r>
      <w:r w:rsidRPr="00DA5488">
        <w:rPr>
          <w:rFonts w:hint="eastAsia"/>
          <w:sz w:val="24"/>
          <w:szCs w:val="24"/>
        </w:rPr>
        <w:t>500</w:t>
      </w:r>
      <w:r w:rsidRPr="00DA5488">
        <w:rPr>
          <w:rFonts w:hint="eastAsia"/>
          <w:sz w:val="24"/>
          <w:szCs w:val="24"/>
        </w:rPr>
        <w:t>微秒，然后释</w:t>
      </w:r>
      <w:r w:rsidRPr="00DA5488">
        <w:rPr>
          <w:rFonts w:hint="eastAsia"/>
          <w:sz w:val="24"/>
          <w:szCs w:val="24"/>
        </w:rPr>
        <w:t>DS18B20</w:t>
      </w:r>
      <w:r w:rsidRPr="00DA5488">
        <w:rPr>
          <w:rFonts w:hint="eastAsia"/>
          <w:sz w:val="24"/>
          <w:szCs w:val="24"/>
        </w:rPr>
        <w:t>收到信号后等待</w:t>
      </w:r>
      <w:r w:rsidRPr="00DA5488">
        <w:rPr>
          <w:rFonts w:hint="eastAsia"/>
          <w:sz w:val="24"/>
          <w:szCs w:val="24"/>
        </w:rPr>
        <w:t>16</w:t>
      </w:r>
      <w:r w:rsidRPr="00DA5488">
        <w:rPr>
          <w:rFonts w:hint="eastAsia"/>
          <w:sz w:val="24"/>
          <w:szCs w:val="24"/>
        </w:rPr>
        <w:t>～</w:t>
      </w:r>
      <w:r w:rsidRPr="00DA5488">
        <w:rPr>
          <w:rFonts w:hint="eastAsia"/>
          <w:sz w:val="24"/>
          <w:szCs w:val="24"/>
        </w:rPr>
        <w:t>60</w:t>
      </w:r>
      <w:r w:rsidRPr="00DA5488">
        <w:rPr>
          <w:rFonts w:hint="eastAsia"/>
          <w:sz w:val="24"/>
          <w:szCs w:val="24"/>
        </w:rPr>
        <w:t>微秒左右，后发出</w:t>
      </w:r>
      <w:r w:rsidRPr="00DA5488">
        <w:rPr>
          <w:rFonts w:hint="eastAsia"/>
          <w:sz w:val="24"/>
          <w:szCs w:val="24"/>
        </w:rPr>
        <w:t>60</w:t>
      </w:r>
      <w:r w:rsidRPr="00DA5488">
        <w:rPr>
          <w:rFonts w:hint="eastAsia"/>
          <w:sz w:val="24"/>
          <w:szCs w:val="24"/>
        </w:rPr>
        <w:t>～</w:t>
      </w:r>
      <w:r w:rsidRPr="00DA5488">
        <w:rPr>
          <w:rFonts w:hint="eastAsia"/>
          <w:sz w:val="24"/>
          <w:szCs w:val="24"/>
        </w:rPr>
        <w:t>240</w:t>
      </w:r>
      <w:r w:rsidRPr="00DA5488">
        <w:rPr>
          <w:rFonts w:hint="eastAsia"/>
          <w:sz w:val="24"/>
          <w:szCs w:val="24"/>
        </w:rPr>
        <w:t>微秒的</w:t>
      </w:r>
      <w:proofErr w:type="gramStart"/>
      <w:r w:rsidRPr="00DA5488">
        <w:rPr>
          <w:rFonts w:hint="eastAsia"/>
          <w:sz w:val="24"/>
          <w:szCs w:val="24"/>
        </w:rPr>
        <w:t>存在低</w:t>
      </w:r>
      <w:proofErr w:type="gramEnd"/>
      <w:r w:rsidRPr="00DA5488">
        <w:rPr>
          <w:rFonts w:hint="eastAsia"/>
          <w:sz w:val="24"/>
          <w:szCs w:val="24"/>
        </w:rPr>
        <w:t>脉冲，主</w:t>
      </w:r>
      <w:r w:rsidRPr="00DA5488">
        <w:rPr>
          <w:rFonts w:hint="eastAsia"/>
          <w:sz w:val="24"/>
          <w:szCs w:val="24"/>
        </w:rPr>
        <w:t>CPU</w:t>
      </w:r>
      <w:r w:rsidRPr="00DA5488">
        <w:rPr>
          <w:rFonts w:hint="eastAsia"/>
          <w:sz w:val="24"/>
          <w:szCs w:val="24"/>
        </w:rPr>
        <w:t>收到此信号表示复位成功。程序主要函数见附录。</w:t>
      </w:r>
      <w:r w:rsidRPr="00DA5488">
        <w:rPr>
          <w:rFonts w:hint="eastAsia"/>
          <w:sz w:val="24"/>
          <w:szCs w:val="24"/>
        </w:rPr>
        <w:t xml:space="preserve"> </w:t>
      </w:r>
    </w:p>
    <w:p w:rsidR="00DA5488" w:rsidRPr="00DA5488" w:rsidRDefault="00DA5488" w:rsidP="00DA5488">
      <w:pPr>
        <w:ind w:firstLine="480"/>
        <w:rPr>
          <w:sz w:val="24"/>
          <w:szCs w:val="24"/>
        </w:rPr>
      </w:pPr>
      <w:r w:rsidRPr="00DA5488">
        <w:rPr>
          <w:rFonts w:hint="eastAsia"/>
          <w:sz w:val="24"/>
          <w:szCs w:val="24"/>
        </w:rPr>
        <w:t>获取被测物体的温度主要依靠</w:t>
      </w:r>
      <w:r w:rsidRPr="00DA5488">
        <w:rPr>
          <w:rFonts w:hint="eastAsia"/>
          <w:sz w:val="24"/>
          <w:szCs w:val="24"/>
        </w:rPr>
        <w:t>DS18b20</w:t>
      </w:r>
      <w:r w:rsidRPr="00DA5488">
        <w:rPr>
          <w:rFonts w:hint="eastAsia"/>
          <w:sz w:val="24"/>
          <w:szCs w:val="24"/>
        </w:rPr>
        <w:t>数字温度传感器，获取的数字温度信号直接送给单片机处理，就可以获得当前温度，因为</w:t>
      </w:r>
      <w:r w:rsidRPr="00DA5488">
        <w:rPr>
          <w:rFonts w:hint="eastAsia"/>
          <w:sz w:val="24"/>
          <w:szCs w:val="24"/>
        </w:rPr>
        <w:t>DS18b20</w:t>
      </w:r>
      <w:r w:rsidRPr="00DA5488">
        <w:rPr>
          <w:rFonts w:hint="eastAsia"/>
          <w:sz w:val="24"/>
          <w:szCs w:val="24"/>
        </w:rPr>
        <w:t>是依靠单总线传输数字温度信息，所以要遵守严格的单总线协议，其流程为：开始→程序初始化→等待应答脉冲→发送</w:t>
      </w:r>
      <w:r w:rsidRPr="00DA5488">
        <w:rPr>
          <w:rFonts w:hint="eastAsia"/>
          <w:sz w:val="24"/>
          <w:szCs w:val="24"/>
        </w:rPr>
        <w:t>ROM</w:t>
      </w:r>
      <w:r w:rsidRPr="00DA5488">
        <w:rPr>
          <w:rFonts w:hint="eastAsia"/>
          <w:sz w:val="24"/>
          <w:szCs w:val="24"/>
        </w:rPr>
        <w:t>操作指令→延时、等待温度转化→延时、读取温度→结束。其流程图如</w:t>
      </w:r>
      <w:r w:rsidRPr="00DA5488">
        <w:rPr>
          <w:rFonts w:hint="eastAsia"/>
          <w:sz w:val="24"/>
          <w:szCs w:val="24"/>
        </w:rPr>
        <w:t>3.10</w:t>
      </w:r>
      <w:r w:rsidRPr="00DA5488">
        <w:rPr>
          <w:rFonts w:hint="eastAsia"/>
          <w:sz w:val="24"/>
          <w:szCs w:val="24"/>
        </w:rPr>
        <w:t>所示：</w:t>
      </w:r>
    </w:p>
    <w:p w:rsidR="00DA5488" w:rsidRDefault="00DA5488" w:rsidP="00DA5488">
      <w:pPr>
        <w:jc w:val="center"/>
        <w:textAlignment w:val="baseline"/>
        <w:rPr>
          <w:rFonts w:ascii="宋体" w:hAnsi="宋体"/>
          <w:sz w:val="24"/>
        </w:rPr>
      </w:pPr>
      <w:r>
        <w:rPr>
          <w:rFonts w:ascii="宋体" w:hAnsi="宋体" w:hint="eastAsia"/>
          <w:noProof/>
          <w:sz w:val="24"/>
        </w:rPr>
        <w:lastRenderedPageBreak/>
        <w:drawing>
          <wp:inline distT="0" distB="0" distL="0" distR="0" wp14:anchorId="6A9CF2CA" wp14:editId="221B2DA4">
            <wp:extent cx="2889250" cy="4105275"/>
            <wp:effectExtent l="0" t="0" r="6350" b="9525"/>
            <wp:docPr id="26" name="图片 26" descr="QQ截图2012051213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QQ截图2012051213103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89250" cy="4105275"/>
                    </a:xfrm>
                    <a:prstGeom prst="rect">
                      <a:avLst/>
                    </a:prstGeom>
                    <a:noFill/>
                    <a:ln>
                      <a:noFill/>
                    </a:ln>
                  </pic:spPr>
                </pic:pic>
              </a:graphicData>
            </a:graphic>
          </wp:inline>
        </w:drawing>
      </w:r>
    </w:p>
    <w:p w:rsidR="00DA5488" w:rsidRDefault="00DA5488" w:rsidP="00DA5488">
      <w:pPr>
        <w:autoSpaceDE w:val="0"/>
        <w:autoSpaceDN w:val="0"/>
        <w:spacing w:beforeLines="50" w:before="156" w:afterLines="50" w:after="156"/>
        <w:jc w:val="center"/>
        <w:textAlignment w:val="baseline"/>
        <w:rPr>
          <w:rFonts w:ascii="宋体" w:eastAsia="宋体" w:hAnsi="宋体"/>
        </w:rPr>
      </w:pPr>
      <w:r>
        <w:rPr>
          <w:rFonts w:ascii="宋体" w:eastAsia="宋体" w:hAnsi="宋体" w:hint="eastAsia"/>
        </w:rPr>
        <w:t>图3.</w:t>
      </w:r>
      <w:r>
        <w:rPr>
          <w:rFonts w:ascii="宋体" w:hAnsi="宋体" w:hint="eastAsia"/>
        </w:rPr>
        <w:t>6</w:t>
      </w:r>
      <w:r>
        <w:rPr>
          <w:rFonts w:ascii="宋体" w:eastAsia="宋体" w:hAnsi="宋体" w:hint="eastAsia"/>
        </w:rPr>
        <w:t xml:space="preserve"> </w:t>
      </w:r>
      <w:r>
        <w:rPr>
          <w:rFonts w:ascii="宋体" w:hAnsi="宋体" w:hint="eastAsia"/>
        </w:rPr>
        <w:t>温度获取</w:t>
      </w:r>
      <w:r>
        <w:rPr>
          <w:rFonts w:ascii="宋体" w:eastAsia="宋体" w:hAnsi="宋体" w:hint="eastAsia"/>
        </w:rPr>
        <w:t>程序流程图</w:t>
      </w:r>
    </w:p>
    <w:p w:rsidR="00496E61" w:rsidRDefault="00496E61" w:rsidP="00496E61">
      <w:pPr>
        <w:pStyle w:val="3"/>
      </w:pPr>
      <w:bookmarkStart w:id="74" w:name="_Toc402077189"/>
      <w:r w:rsidRPr="00DC4A1C">
        <w:rPr>
          <w:rFonts w:hint="eastAsia"/>
        </w:rPr>
        <w:t>4.</w:t>
      </w:r>
      <w:r>
        <w:rPr>
          <w:rFonts w:hint="eastAsia"/>
        </w:rPr>
        <w:t>8</w:t>
      </w:r>
      <w:r w:rsidRPr="00DC4A1C">
        <w:rPr>
          <w:rFonts w:hint="eastAsia"/>
        </w:rPr>
        <w:t>软件抗干扰措施</w:t>
      </w:r>
      <w:bookmarkEnd w:id="74"/>
    </w:p>
    <w:p w:rsidR="00496E61" w:rsidRPr="00DA5488" w:rsidRDefault="00496E61" w:rsidP="00496E61">
      <w:pPr>
        <w:ind w:firstLine="482"/>
        <w:rPr>
          <w:sz w:val="24"/>
          <w:szCs w:val="24"/>
        </w:rPr>
      </w:pPr>
      <w:r w:rsidRPr="00DA5488">
        <w:rPr>
          <w:rFonts w:hint="eastAsia"/>
          <w:sz w:val="24"/>
          <w:szCs w:val="24"/>
        </w:rPr>
        <w:t>本系统中，在软件方面的抗干扰措施主要从以下两个个方面来考虑</w:t>
      </w:r>
    </w:p>
    <w:p w:rsidR="00496E61" w:rsidRPr="00DA5488" w:rsidRDefault="00496E61" w:rsidP="00496E61">
      <w:pPr>
        <w:ind w:firstLine="480"/>
        <w:rPr>
          <w:sz w:val="24"/>
          <w:szCs w:val="24"/>
        </w:rPr>
      </w:pPr>
      <w:r w:rsidRPr="00DA5488">
        <w:rPr>
          <w:rFonts w:hint="eastAsia"/>
          <w:sz w:val="24"/>
          <w:szCs w:val="24"/>
        </w:rPr>
        <w:t>（</w:t>
      </w:r>
      <w:r w:rsidRPr="00DA5488">
        <w:rPr>
          <w:rFonts w:hint="eastAsia"/>
          <w:sz w:val="24"/>
          <w:szCs w:val="24"/>
        </w:rPr>
        <w:t>1</w:t>
      </w:r>
      <w:r w:rsidRPr="00DA5488">
        <w:rPr>
          <w:rFonts w:hint="eastAsia"/>
          <w:sz w:val="24"/>
          <w:szCs w:val="24"/>
        </w:rPr>
        <w:t>）按键的软件消抖</w:t>
      </w:r>
    </w:p>
    <w:p w:rsidR="00496E61" w:rsidRPr="00DA5488" w:rsidRDefault="00496E61" w:rsidP="00496E61">
      <w:pPr>
        <w:ind w:firstLine="480"/>
        <w:rPr>
          <w:sz w:val="24"/>
          <w:szCs w:val="24"/>
        </w:rPr>
      </w:pPr>
      <w:r w:rsidRPr="00DA5488">
        <w:rPr>
          <w:rFonts w:hint="eastAsia"/>
          <w:sz w:val="24"/>
          <w:szCs w:val="24"/>
        </w:rPr>
        <w:t>按键是一个机械开关，</w:t>
      </w:r>
      <w:proofErr w:type="gramStart"/>
      <w:r w:rsidRPr="00DA5488">
        <w:rPr>
          <w:rFonts w:hint="eastAsia"/>
          <w:sz w:val="24"/>
          <w:szCs w:val="24"/>
        </w:rPr>
        <w:t>当键按下</w:t>
      </w:r>
      <w:proofErr w:type="gramEnd"/>
      <w:r w:rsidRPr="00DA5488">
        <w:rPr>
          <w:rFonts w:hint="eastAsia"/>
          <w:sz w:val="24"/>
          <w:szCs w:val="24"/>
        </w:rPr>
        <w:t>时，开关闭合</w:t>
      </w:r>
      <w:r w:rsidRPr="00DA5488">
        <w:rPr>
          <w:rFonts w:hint="eastAsia"/>
          <w:sz w:val="24"/>
          <w:szCs w:val="24"/>
        </w:rPr>
        <w:t>;</w:t>
      </w:r>
      <w:proofErr w:type="gramStart"/>
      <w:r w:rsidRPr="00DA5488">
        <w:rPr>
          <w:rFonts w:hint="eastAsia"/>
          <w:sz w:val="24"/>
          <w:szCs w:val="24"/>
        </w:rPr>
        <w:t>当键松开</w:t>
      </w:r>
      <w:proofErr w:type="gramEnd"/>
      <w:r w:rsidRPr="00DA5488">
        <w:rPr>
          <w:rFonts w:hint="eastAsia"/>
          <w:sz w:val="24"/>
          <w:szCs w:val="24"/>
        </w:rPr>
        <w:t>时，开关断开。其特点之一就是它的抖动性，这是由按键的机械特性所决定的，抖动的时间一般约为</w:t>
      </w:r>
      <w:r w:rsidRPr="00DA5488">
        <w:rPr>
          <w:rFonts w:hint="eastAsia"/>
          <w:sz w:val="24"/>
          <w:szCs w:val="24"/>
        </w:rPr>
        <w:t>10ms</w:t>
      </w:r>
      <w:r w:rsidRPr="00DA5488">
        <w:rPr>
          <w:rFonts w:hint="eastAsia"/>
          <w:sz w:val="24"/>
          <w:szCs w:val="24"/>
        </w:rPr>
        <w:t>一</w:t>
      </w:r>
      <w:proofErr w:type="gramStart"/>
      <w:r w:rsidRPr="00DA5488">
        <w:rPr>
          <w:rFonts w:hint="eastAsia"/>
          <w:sz w:val="24"/>
          <w:szCs w:val="24"/>
        </w:rPr>
        <w:t>20</w:t>
      </w:r>
      <w:proofErr w:type="gramEnd"/>
      <w:r w:rsidRPr="00DA5488">
        <w:rPr>
          <w:rFonts w:hint="eastAsia"/>
          <w:sz w:val="24"/>
          <w:szCs w:val="24"/>
        </w:rPr>
        <w:t>ms</w:t>
      </w:r>
      <w:r w:rsidRPr="00DA5488">
        <w:rPr>
          <w:rFonts w:hint="eastAsia"/>
          <w:sz w:val="24"/>
          <w:szCs w:val="24"/>
        </w:rPr>
        <w:t>。</w:t>
      </w:r>
    </w:p>
    <w:p w:rsidR="00496E61" w:rsidRPr="00DA5488" w:rsidRDefault="00496E61" w:rsidP="00496E61">
      <w:pPr>
        <w:ind w:firstLine="480"/>
        <w:rPr>
          <w:sz w:val="24"/>
          <w:szCs w:val="24"/>
        </w:rPr>
      </w:pPr>
      <w:r w:rsidRPr="00DA5488">
        <w:rPr>
          <w:rFonts w:hint="eastAsia"/>
          <w:sz w:val="24"/>
          <w:szCs w:val="24"/>
        </w:rPr>
        <w:t>对于</w:t>
      </w:r>
      <w:proofErr w:type="gramStart"/>
      <w:r w:rsidRPr="00DA5488">
        <w:rPr>
          <w:rFonts w:hint="eastAsia"/>
          <w:sz w:val="24"/>
          <w:szCs w:val="24"/>
        </w:rPr>
        <w:t>按键消抖的</w:t>
      </w:r>
      <w:proofErr w:type="gramEnd"/>
      <w:r w:rsidRPr="00DA5488">
        <w:rPr>
          <w:rFonts w:hint="eastAsia"/>
          <w:sz w:val="24"/>
          <w:szCs w:val="24"/>
        </w:rPr>
        <w:t>具体措施目前有两种</w:t>
      </w:r>
      <w:r w:rsidRPr="00DA5488">
        <w:rPr>
          <w:rFonts w:hint="eastAsia"/>
          <w:sz w:val="24"/>
          <w:szCs w:val="24"/>
        </w:rPr>
        <w:t>:</w:t>
      </w:r>
      <w:r w:rsidRPr="00DA5488">
        <w:rPr>
          <w:rFonts w:hint="eastAsia"/>
          <w:sz w:val="24"/>
          <w:szCs w:val="24"/>
        </w:rPr>
        <w:t>一是用硬件电路来实现，即用滤波电路滤除抖动或用触发器消除抖动。另一种是用软件延时的方法来解决，即利用软件的延时避开按键的按下与抬起时都有的抖动期，从而避免检测到干扰信号。本文采用的就是软件</w:t>
      </w:r>
      <w:proofErr w:type="gramStart"/>
      <w:r w:rsidRPr="00DA5488">
        <w:rPr>
          <w:rFonts w:hint="eastAsia"/>
          <w:sz w:val="24"/>
          <w:szCs w:val="24"/>
        </w:rPr>
        <w:t>延时消抖的</w:t>
      </w:r>
      <w:proofErr w:type="gramEnd"/>
      <w:r w:rsidRPr="00DA5488">
        <w:rPr>
          <w:rFonts w:hint="eastAsia"/>
          <w:sz w:val="24"/>
          <w:szCs w:val="24"/>
        </w:rPr>
        <w:t>方法。附录中给出了延时程序的源程序，同时延时程序还作为通用功能模块被其他模块调用。</w:t>
      </w:r>
    </w:p>
    <w:p w:rsidR="00496E61" w:rsidRPr="00DA5488" w:rsidRDefault="00496E61" w:rsidP="00496E61">
      <w:pPr>
        <w:ind w:firstLine="480"/>
        <w:rPr>
          <w:sz w:val="24"/>
          <w:szCs w:val="24"/>
        </w:rPr>
      </w:pPr>
      <w:r w:rsidRPr="00DA5488">
        <w:rPr>
          <w:rFonts w:hint="eastAsia"/>
          <w:sz w:val="24"/>
          <w:szCs w:val="24"/>
        </w:rPr>
        <w:t>（</w:t>
      </w:r>
      <w:r w:rsidRPr="00DA5488">
        <w:rPr>
          <w:rFonts w:hint="eastAsia"/>
          <w:sz w:val="24"/>
          <w:szCs w:val="24"/>
        </w:rPr>
        <w:t>2</w:t>
      </w:r>
      <w:r w:rsidRPr="00DA5488">
        <w:rPr>
          <w:rFonts w:hint="eastAsia"/>
          <w:sz w:val="24"/>
          <w:szCs w:val="24"/>
        </w:rPr>
        <w:t>）滤波消抖</w:t>
      </w:r>
    </w:p>
    <w:p w:rsidR="00496E61" w:rsidRPr="00DA5488" w:rsidRDefault="00496E61" w:rsidP="00496E61">
      <w:pPr>
        <w:ind w:firstLine="480"/>
        <w:rPr>
          <w:sz w:val="24"/>
          <w:szCs w:val="24"/>
        </w:rPr>
      </w:pPr>
      <w:r w:rsidRPr="00DA5488">
        <w:rPr>
          <w:rFonts w:hint="eastAsia"/>
          <w:sz w:val="24"/>
          <w:szCs w:val="24"/>
        </w:rPr>
        <w:t>数字滤波是将一组输入数字序列进行一定的运算而转换成另一组输出数字序列的方法，采用软件滤波算法不需要增加硬件设备，可靠性高，功能多样，使用灵活，但是要占用一定的处理器运行时间。在本系统设计中，采用了数字滤波的软件抗干扰措施，所采用的数字滤波算法是去极值平均滤波法。</w:t>
      </w:r>
    </w:p>
    <w:p w:rsidR="00496E61" w:rsidRPr="00DA5488" w:rsidRDefault="00496E61" w:rsidP="00496E61">
      <w:pPr>
        <w:ind w:firstLine="480"/>
        <w:rPr>
          <w:sz w:val="24"/>
          <w:szCs w:val="24"/>
        </w:rPr>
      </w:pPr>
      <w:r w:rsidRPr="00DA5488">
        <w:rPr>
          <w:rFonts w:hint="eastAsia"/>
          <w:sz w:val="24"/>
          <w:szCs w:val="24"/>
        </w:rPr>
        <w:t>程序判断滤波法首先要从经验出发，定出一个目标参数最大可能的变化范围。每次采样后都和上次的有效采样值进行比较，如果变化幅度不超过经验值，本次采样有效，否则，本次采样值应视为干扰而放弃，以上次采样值为准。该算法适</w:t>
      </w:r>
      <w:r w:rsidRPr="00DA5488">
        <w:rPr>
          <w:rFonts w:hint="eastAsia"/>
          <w:sz w:val="24"/>
          <w:szCs w:val="24"/>
        </w:rPr>
        <w:lastRenderedPageBreak/>
        <w:t>用于变化缓慢的物理参数的采样过程。</w:t>
      </w:r>
    </w:p>
    <w:p w:rsidR="00496E61" w:rsidRDefault="00496E61" w:rsidP="00496E61">
      <w:pPr>
        <w:ind w:firstLine="480"/>
        <w:rPr>
          <w:sz w:val="24"/>
          <w:szCs w:val="24"/>
        </w:rPr>
      </w:pPr>
      <w:r w:rsidRPr="00DA5488">
        <w:rPr>
          <w:rFonts w:hint="eastAsia"/>
          <w:sz w:val="24"/>
          <w:szCs w:val="24"/>
        </w:rPr>
        <w:t>算术平均滤波法是对目标参数进行连续采样，然后求其算术平均值作为有效采样值。该算法适用于抑制随机千扰。采样次数越大，平滑效果越好，但系统的灵敏度要下降。算术平均滤波不能将明显的脉冲干扰消除，只是将其影响削弱，因此本设计不采用此方法。</w:t>
      </w:r>
    </w:p>
    <w:p w:rsidR="00496E61" w:rsidRPr="00496E61" w:rsidRDefault="00496E61" w:rsidP="00DA5488">
      <w:pPr>
        <w:autoSpaceDE w:val="0"/>
        <w:autoSpaceDN w:val="0"/>
        <w:spacing w:beforeLines="50" w:before="156" w:afterLines="50" w:after="156"/>
        <w:jc w:val="center"/>
        <w:textAlignment w:val="baseline"/>
        <w:rPr>
          <w:rFonts w:ascii="宋体" w:eastAsia="宋体" w:hAnsi="宋体"/>
        </w:rPr>
      </w:pPr>
    </w:p>
    <w:p w:rsidR="00DA5488" w:rsidRPr="00DA5488" w:rsidRDefault="00DA5488" w:rsidP="00DA5488"/>
    <w:p w:rsidR="000560ED" w:rsidRDefault="000560ED" w:rsidP="000560ED">
      <w:pPr>
        <w:pStyle w:val="2"/>
      </w:pPr>
      <w:bookmarkStart w:id="75" w:name="_Toc402077190"/>
      <w:r>
        <w:rPr>
          <w:rFonts w:hint="eastAsia"/>
        </w:rPr>
        <w:t>5</w:t>
      </w:r>
      <w:bookmarkStart w:id="76" w:name="_Toc5987"/>
      <w:r w:rsidR="00DA5488">
        <w:rPr>
          <w:rFonts w:hint="eastAsia"/>
        </w:rPr>
        <w:t xml:space="preserve"> </w:t>
      </w:r>
      <w:r w:rsidR="00DA5488">
        <w:rPr>
          <w:rFonts w:hint="eastAsia"/>
        </w:rPr>
        <w:t>调试和仿真</w:t>
      </w:r>
      <w:bookmarkEnd w:id="75"/>
      <w:bookmarkEnd w:id="76"/>
    </w:p>
    <w:p w:rsidR="00DA5488" w:rsidRDefault="00DA5488" w:rsidP="00DA5488">
      <w:pPr>
        <w:pStyle w:val="3"/>
      </w:pPr>
      <w:bookmarkStart w:id="77" w:name="_Toc20804"/>
      <w:bookmarkStart w:id="78" w:name="_Toc8447"/>
      <w:bookmarkStart w:id="79" w:name="_Toc402077191"/>
      <w:r>
        <w:rPr>
          <w:rFonts w:hint="eastAsia"/>
        </w:rPr>
        <w:t xml:space="preserve">5.1 </w:t>
      </w:r>
      <w:r>
        <w:rPr>
          <w:rFonts w:hint="eastAsia"/>
        </w:rPr>
        <w:t>系统的调试</w:t>
      </w:r>
      <w:bookmarkEnd w:id="77"/>
      <w:bookmarkEnd w:id="78"/>
      <w:bookmarkEnd w:id="79"/>
    </w:p>
    <w:p w:rsidR="00DA5488" w:rsidRPr="00DA5488" w:rsidRDefault="00DA5488" w:rsidP="00DA5488">
      <w:pPr>
        <w:ind w:firstLine="480"/>
        <w:rPr>
          <w:sz w:val="24"/>
          <w:szCs w:val="24"/>
        </w:rPr>
      </w:pPr>
      <w:r w:rsidRPr="00DA5488">
        <w:rPr>
          <w:rFonts w:hint="eastAsia"/>
          <w:sz w:val="24"/>
          <w:szCs w:val="24"/>
        </w:rPr>
        <w:t>硬件电路调试，先用</w:t>
      </w:r>
      <w:r w:rsidRPr="00DA5488">
        <w:rPr>
          <w:rFonts w:hint="eastAsia"/>
          <w:sz w:val="24"/>
          <w:szCs w:val="24"/>
        </w:rPr>
        <w:t>proteus</w:t>
      </w:r>
      <w:r w:rsidRPr="00DA5488">
        <w:rPr>
          <w:rFonts w:hint="eastAsia"/>
          <w:sz w:val="24"/>
          <w:szCs w:val="24"/>
        </w:rPr>
        <w:t>仿真之后，在去买好元器件清单，焊接电路。焊接要特别小心，要仔细的对照电路图，既不能使电路短路也不能是电路开路，保持电路的畅通，并在相应的位置装上发光二级管提示电路通电，可以减轻硬件电路的调试困难，还有芯片的焊接要根据芯片资料了解管脚的功能去焊接，不然很容易烧坏芯片，如过芯片的工作不正常先观察芯片管脚有无接触，或者芯片的使能是不是根据相应的要求接的，在用万用表去测试电源管脚是否通电，通电后在去</w:t>
      </w:r>
      <w:proofErr w:type="gramStart"/>
      <w:r w:rsidRPr="00DA5488">
        <w:rPr>
          <w:rFonts w:hint="eastAsia"/>
          <w:sz w:val="24"/>
          <w:szCs w:val="24"/>
        </w:rPr>
        <w:t>测相应</w:t>
      </w:r>
      <w:proofErr w:type="gramEnd"/>
      <w:r w:rsidRPr="00DA5488">
        <w:rPr>
          <w:rFonts w:hint="eastAsia"/>
          <w:sz w:val="24"/>
          <w:szCs w:val="24"/>
        </w:rPr>
        <w:t>的管脚是否输出相应的电平，如果没有就是芯片有问题，如果相应位置的二极管没有点亮，先观察二级管有没接反，如果没接反就用万用表</w:t>
      </w:r>
      <w:proofErr w:type="gramStart"/>
      <w:r w:rsidRPr="00DA5488">
        <w:rPr>
          <w:rFonts w:hint="eastAsia"/>
          <w:sz w:val="24"/>
          <w:szCs w:val="24"/>
        </w:rPr>
        <w:t>去测看是否</w:t>
      </w:r>
      <w:proofErr w:type="gramEnd"/>
      <w:r w:rsidRPr="00DA5488">
        <w:rPr>
          <w:rFonts w:hint="eastAsia"/>
          <w:sz w:val="24"/>
          <w:szCs w:val="24"/>
        </w:rPr>
        <w:t>有电压，如果没有电压说明没通电，如果有电压说明二极管坏了，当然也要根据软件结合，测试数码管给以程序，</w:t>
      </w:r>
      <w:r w:rsidRPr="00DA5488">
        <w:rPr>
          <w:rFonts w:hint="eastAsia"/>
          <w:sz w:val="24"/>
          <w:szCs w:val="24"/>
        </w:rPr>
        <w:t>8</w:t>
      </w:r>
      <w:r w:rsidRPr="00DA5488">
        <w:rPr>
          <w:rFonts w:hint="eastAsia"/>
          <w:sz w:val="24"/>
          <w:szCs w:val="24"/>
        </w:rPr>
        <w:t>段数码管一段</w:t>
      </w:r>
      <w:proofErr w:type="gramStart"/>
      <w:r w:rsidRPr="00DA5488">
        <w:rPr>
          <w:rFonts w:hint="eastAsia"/>
          <w:sz w:val="24"/>
          <w:szCs w:val="24"/>
        </w:rPr>
        <w:t>一段</w:t>
      </w:r>
      <w:proofErr w:type="gramEnd"/>
      <w:r w:rsidRPr="00DA5488">
        <w:rPr>
          <w:rFonts w:hint="eastAsia"/>
          <w:sz w:val="24"/>
          <w:szCs w:val="24"/>
        </w:rPr>
        <w:t>的观察，看是否管脚接错，如果断码接错了等显示数据就会错乱。</w:t>
      </w:r>
    </w:p>
    <w:p w:rsidR="00DA5488" w:rsidRPr="00DA5488" w:rsidRDefault="00DA5488" w:rsidP="00DA5488">
      <w:pPr>
        <w:rPr>
          <w:sz w:val="24"/>
          <w:szCs w:val="24"/>
        </w:rPr>
      </w:pPr>
      <w:r w:rsidRPr="00DA5488">
        <w:rPr>
          <w:rFonts w:hint="eastAsia"/>
          <w:sz w:val="24"/>
          <w:szCs w:val="24"/>
        </w:rPr>
        <w:tab/>
      </w:r>
      <w:r w:rsidRPr="00DA5488">
        <w:rPr>
          <w:rFonts w:hint="eastAsia"/>
          <w:sz w:val="24"/>
          <w:szCs w:val="24"/>
        </w:rPr>
        <w:t>系统软件程序调试，程序调试先在</w:t>
      </w:r>
      <w:r w:rsidRPr="00DA5488">
        <w:rPr>
          <w:rFonts w:hint="eastAsia"/>
          <w:sz w:val="24"/>
          <w:szCs w:val="24"/>
        </w:rPr>
        <w:t>KEIL</w:t>
      </w:r>
      <w:r w:rsidRPr="00DA5488">
        <w:rPr>
          <w:rFonts w:hint="eastAsia"/>
          <w:sz w:val="24"/>
          <w:szCs w:val="24"/>
        </w:rPr>
        <w:t>软件里写好各模块程序，在一个个子程序调试，结合</w:t>
      </w:r>
      <w:r w:rsidRPr="00DA5488">
        <w:rPr>
          <w:rFonts w:hint="eastAsia"/>
          <w:sz w:val="24"/>
          <w:szCs w:val="24"/>
        </w:rPr>
        <w:t>proteus</w:t>
      </w:r>
      <w:r w:rsidRPr="00DA5488">
        <w:rPr>
          <w:rFonts w:hint="eastAsia"/>
          <w:sz w:val="24"/>
          <w:szCs w:val="24"/>
        </w:rPr>
        <w:t>仿真成功后，再将所有的程序拼在一起调试，软件调试注意的主要是定时中的</w:t>
      </w:r>
      <w:proofErr w:type="gramStart"/>
      <w:r w:rsidRPr="00DA5488">
        <w:rPr>
          <w:rFonts w:hint="eastAsia"/>
          <w:sz w:val="24"/>
          <w:szCs w:val="24"/>
        </w:rPr>
        <w:t>的</w:t>
      </w:r>
      <w:proofErr w:type="gramEnd"/>
      <w:r w:rsidRPr="00DA5488">
        <w:rPr>
          <w:rFonts w:hint="eastAsia"/>
          <w:sz w:val="24"/>
          <w:szCs w:val="24"/>
        </w:rPr>
        <w:t>初始化，算好中断时间，还有按键程序，看是否读取得到相应的电平，其他的就没没什么了吧。</w:t>
      </w:r>
    </w:p>
    <w:p w:rsidR="00DA5488" w:rsidRPr="00DA5488" w:rsidRDefault="00DA5488" w:rsidP="00DA5488"/>
    <w:p w:rsidR="00DA5488" w:rsidRDefault="00DA5488" w:rsidP="00DA5488">
      <w:pPr>
        <w:pStyle w:val="3"/>
      </w:pPr>
      <w:bookmarkStart w:id="80" w:name="_Toc11804"/>
      <w:bookmarkStart w:id="81" w:name="_Toc21810"/>
      <w:bookmarkStart w:id="82" w:name="_Toc402077192"/>
      <w:r>
        <w:rPr>
          <w:rFonts w:hint="eastAsia"/>
        </w:rPr>
        <w:t xml:space="preserve">5.2  </w:t>
      </w:r>
      <w:r>
        <w:rPr>
          <w:rFonts w:hint="eastAsia"/>
        </w:rPr>
        <w:t>温度报警系统的仿真</w:t>
      </w:r>
      <w:bookmarkEnd w:id="80"/>
      <w:bookmarkEnd w:id="81"/>
      <w:bookmarkEnd w:id="82"/>
    </w:p>
    <w:p w:rsidR="00DA5488" w:rsidRPr="00DA5488" w:rsidRDefault="00DA5488" w:rsidP="00DA5488">
      <w:pPr>
        <w:ind w:firstLine="480"/>
        <w:rPr>
          <w:sz w:val="24"/>
          <w:szCs w:val="24"/>
        </w:rPr>
      </w:pPr>
      <w:r w:rsidRPr="00DA5488">
        <w:rPr>
          <w:rFonts w:hint="eastAsia"/>
          <w:sz w:val="24"/>
          <w:szCs w:val="24"/>
        </w:rPr>
        <w:t>在正常的温度中工作，绿灯亮，电机不工作</w:t>
      </w:r>
      <w:r w:rsidRPr="00DA5488">
        <w:rPr>
          <w:rFonts w:hint="eastAsia"/>
          <w:sz w:val="24"/>
          <w:szCs w:val="24"/>
        </w:rPr>
        <w:t>,</w:t>
      </w:r>
      <w:r w:rsidRPr="00DA5488">
        <w:rPr>
          <w:rFonts w:hint="eastAsia"/>
          <w:sz w:val="24"/>
          <w:szCs w:val="24"/>
        </w:rPr>
        <w:t>如下图所示：</w:t>
      </w:r>
    </w:p>
    <w:p w:rsidR="00DA5488" w:rsidRDefault="00DA5488" w:rsidP="00DA5488">
      <w:pPr>
        <w:jc w:val="center"/>
      </w:pPr>
      <w:r>
        <w:rPr>
          <w:rFonts w:hint="eastAsia"/>
          <w:noProof/>
        </w:rPr>
        <w:lastRenderedPageBreak/>
        <w:drawing>
          <wp:inline distT="0" distB="0" distL="0" distR="0" wp14:anchorId="07B2A288" wp14:editId="6B11E67D">
            <wp:extent cx="5272405" cy="3103245"/>
            <wp:effectExtent l="0" t="0" r="4445" b="1905"/>
            <wp:docPr id="31" name="图片 31" descr="QQ截图2013011506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QQ截图2013011506060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2405" cy="3103245"/>
                    </a:xfrm>
                    <a:prstGeom prst="rect">
                      <a:avLst/>
                    </a:prstGeom>
                    <a:noFill/>
                    <a:ln>
                      <a:noFill/>
                    </a:ln>
                  </pic:spPr>
                </pic:pic>
              </a:graphicData>
            </a:graphic>
          </wp:inline>
        </w:drawing>
      </w:r>
    </w:p>
    <w:p w:rsidR="00DA5488" w:rsidRDefault="00DA5488" w:rsidP="00DA5488">
      <w:pPr>
        <w:spacing w:beforeLines="50" w:before="156" w:afterLines="50" w:after="156"/>
        <w:jc w:val="center"/>
        <w:rPr>
          <w:rFonts w:ascii="宋体" w:eastAsia="宋体" w:hAnsi="宋体"/>
          <w:szCs w:val="21"/>
        </w:rPr>
      </w:pPr>
      <w:r>
        <w:rPr>
          <w:rFonts w:ascii="宋体" w:hAnsi="宋体" w:hint="eastAsia"/>
          <w:szCs w:val="21"/>
        </w:rPr>
        <w:t>图4.1 在正常温度范围内工作的仿真图</w:t>
      </w:r>
    </w:p>
    <w:p w:rsidR="00DA5488" w:rsidRPr="00DA5488" w:rsidRDefault="00DA5488" w:rsidP="00DA5488">
      <w:pPr>
        <w:ind w:firstLine="480"/>
        <w:rPr>
          <w:rFonts w:eastAsia="宋体"/>
          <w:sz w:val="24"/>
          <w:szCs w:val="24"/>
        </w:rPr>
      </w:pPr>
      <w:r w:rsidRPr="00DA5488">
        <w:rPr>
          <w:rFonts w:hint="eastAsia"/>
          <w:sz w:val="24"/>
          <w:szCs w:val="24"/>
        </w:rPr>
        <w:t>在高于</w:t>
      </w:r>
      <w:r w:rsidRPr="00DA5488">
        <w:rPr>
          <w:rFonts w:hint="eastAsia"/>
          <w:sz w:val="24"/>
          <w:szCs w:val="24"/>
        </w:rPr>
        <w:t>40</w:t>
      </w:r>
      <w:r w:rsidRPr="00DA5488">
        <w:rPr>
          <w:rFonts w:hint="eastAsia"/>
          <w:sz w:val="24"/>
          <w:szCs w:val="24"/>
        </w:rPr>
        <w:t>℃的环境工作，红灯亮，同时相应的电机转动</w:t>
      </w:r>
    </w:p>
    <w:p w:rsidR="00DA5488" w:rsidRDefault="00DA5488" w:rsidP="00DA5488">
      <w:pPr>
        <w:spacing w:beforeLines="50" w:before="156" w:afterLines="50" w:after="156"/>
        <w:rPr>
          <w:rFonts w:eastAsia="宋体"/>
          <w:kern w:val="18"/>
        </w:rPr>
      </w:pPr>
      <w:bookmarkStart w:id="83" w:name="_Toc19006"/>
      <w:bookmarkStart w:id="84" w:name="_Toc10959"/>
      <w:bookmarkStart w:id="85" w:name="_Toc873"/>
      <w:bookmarkStart w:id="86" w:name="_Toc19260"/>
      <w:bookmarkStart w:id="87" w:name="_Toc17235"/>
      <w:bookmarkStart w:id="88" w:name="_Toc2406"/>
      <w:r>
        <w:rPr>
          <w:rFonts w:eastAsia="宋体" w:hint="eastAsia"/>
          <w:noProof/>
          <w:kern w:val="18"/>
        </w:rPr>
        <w:drawing>
          <wp:inline distT="0" distB="0" distL="0" distR="0" wp14:anchorId="28C43442" wp14:editId="0A15A292">
            <wp:extent cx="5272405" cy="3599180"/>
            <wp:effectExtent l="0" t="0" r="4445" b="1270"/>
            <wp:docPr id="30" name="图片 30" descr="QQ截图2013011506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QQ截图201301150610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2405" cy="3599180"/>
                    </a:xfrm>
                    <a:prstGeom prst="rect">
                      <a:avLst/>
                    </a:prstGeom>
                    <a:noFill/>
                    <a:ln>
                      <a:noFill/>
                    </a:ln>
                  </pic:spPr>
                </pic:pic>
              </a:graphicData>
            </a:graphic>
          </wp:inline>
        </w:drawing>
      </w:r>
    </w:p>
    <w:p w:rsidR="00DA5488" w:rsidRDefault="00DA5488" w:rsidP="00DA5488">
      <w:pPr>
        <w:spacing w:beforeLines="50" w:before="156" w:afterLines="50" w:after="156"/>
        <w:jc w:val="center"/>
        <w:rPr>
          <w:rFonts w:ascii="宋体" w:eastAsia="宋体" w:hAnsi="宋体"/>
          <w:kern w:val="18"/>
          <w:szCs w:val="21"/>
        </w:rPr>
      </w:pPr>
      <w:r>
        <w:rPr>
          <w:rFonts w:ascii="宋体" w:eastAsia="宋体" w:hAnsi="宋体" w:hint="eastAsia"/>
          <w:szCs w:val="21"/>
        </w:rPr>
        <w:t>图4.2 在</w:t>
      </w:r>
      <w:r>
        <w:rPr>
          <w:rFonts w:ascii="宋体" w:hAnsi="宋体" w:hint="eastAsia"/>
          <w:szCs w:val="21"/>
        </w:rPr>
        <w:t>高温环境中</w:t>
      </w:r>
      <w:r>
        <w:rPr>
          <w:rFonts w:ascii="宋体" w:eastAsia="宋体" w:hAnsi="宋体" w:hint="eastAsia"/>
          <w:szCs w:val="21"/>
        </w:rPr>
        <w:t>工作的仿真图</w:t>
      </w:r>
    </w:p>
    <w:bookmarkEnd w:id="83"/>
    <w:bookmarkEnd w:id="84"/>
    <w:bookmarkEnd w:id="85"/>
    <w:bookmarkEnd w:id="86"/>
    <w:bookmarkEnd w:id="87"/>
    <w:bookmarkEnd w:id="88"/>
    <w:p w:rsidR="00DA5488" w:rsidRPr="00DA5488" w:rsidRDefault="00DA5488" w:rsidP="00DA5488">
      <w:pPr>
        <w:ind w:firstLine="480"/>
        <w:rPr>
          <w:sz w:val="24"/>
          <w:szCs w:val="24"/>
        </w:rPr>
      </w:pPr>
      <w:r w:rsidRPr="00DA5488">
        <w:rPr>
          <w:rFonts w:hint="eastAsia"/>
          <w:sz w:val="24"/>
          <w:szCs w:val="24"/>
        </w:rPr>
        <w:t>在低于</w:t>
      </w:r>
      <w:r w:rsidRPr="00DA5488">
        <w:rPr>
          <w:rFonts w:hint="eastAsia"/>
          <w:sz w:val="24"/>
          <w:szCs w:val="24"/>
        </w:rPr>
        <w:t>10</w:t>
      </w:r>
      <w:r w:rsidRPr="00DA5488">
        <w:rPr>
          <w:rFonts w:hint="eastAsia"/>
          <w:sz w:val="24"/>
          <w:szCs w:val="24"/>
        </w:rPr>
        <w:t>℃的环境工作，黄灯亮，同时相应的电机转动</w:t>
      </w:r>
    </w:p>
    <w:p w:rsidR="00DA5488" w:rsidRPr="00DA5488" w:rsidRDefault="00DA5488" w:rsidP="00DA5488">
      <w:pPr>
        <w:jc w:val="center"/>
      </w:pPr>
      <w:r>
        <w:rPr>
          <w:rFonts w:hint="eastAsia"/>
          <w:noProof/>
        </w:rPr>
        <w:lastRenderedPageBreak/>
        <w:drawing>
          <wp:inline distT="0" distB="0" distL="0" distR="0" wp14:anchorId="7B0A5F4D" wp14:editId="57F709E1">
            <wp:extent cx="5272405" cy="3540760"/>
            <wp:effectExtent l="0" t="0" r="4445" b="2540"/>
            <wp:docPr id="29" name="图片 29" descr="QQ截图20130115061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QQ截图201301150614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2405" cy="3540760"/>
                    </a:xfrm>
                    <a:prstGeom prst="rect">
                      <a:avLst/>
                    </a:prstGeom>
                    <a:noFill/>
                    <a:ln>
                      <a:noFill/>
                    </a:ln>
                  </pic:spPr>
                </pic:pic>
              </a:graphicData>
            </a:graphic>
          </wp:inline>
        </w:drawing>
      </w:r>
      <w:r>
        <w:rPr>
          <w:rFonts w:ascii="宋体" w:eastAsia="宋体" w:hAnsi="宋体" w:hint="eastAsia"/>
          <w:szCs w:val="21"/>
        </w:rPr>
        <w:t xml:space="preserve"> </w:t>
      </w:r>
      <w:bookmarkStart w:id="89" w:name="_Toc30001"/>
      <w:r>
        <w:rPr>
          <w:rFonts w:ascii="宋体" w:eastAsia="宋体" w:hAnsi="宋体" w:hint="eastAsia"/>
          <w:szCs w:val="21"/>
        </w:rPr>
        <w:t>图4.3 在低温环境中工作的仿真图</w:t>
      </w:r>
      <w:bookmarkEnd w:id="89"/>
    </w:p>
    <w:p w:rsidR="00DA5488" w:rsidRPr="00DA5488" w:rsidRDefault="00DA5488" w:rsidP="00DA5488">
      <w:pPr>
        <w:ind w:firstLine="420"/>
        <w:rPr>
          <w:rFonts w:ascii="宋体" w:hAnsi="宋体"/>
          <w:sz w:val="24"/>
          <w:szCs w:val="24"/>
        </w:rPr>
      </w:pPr>
      <w:r w:rsidRPr="00DA5488">
        <w:rPr>
          <w:rFonts w:ascii="宋体" w:hAnsi="宋体" w:hint="eastAsia"/>
          <w:sz w:val="24"/>
          <w:szCs w:val="24"/>
        </w:rPr>
        <w:t>设置工作温度的下限</w:t>
      </w:r>
    </w:p>
    <w:p w:rsidR="00DA5488" w:rsidRDefault="00DA5488" w:rsidP="00DA5488">
      <w:pPr>
        <w:ind w:firstLine="420"/>
        <w:rPr>
          <w:rFonts w:ascii="宋体" w:hAnsi="宋体"/>
          <w:szCs w:val="21"/>
        </w:rPr>
      </w:pPr>
      <w:r>
        <w:rPr>
          <w:rFonts w:ascii="宋体" w:hAnsi="宋体" w:hint="eastAsia"/>
          <w:noProof/>
          <w:szCs w:val="21"/>
        </w:rPr>
        <w:drawing>
          <wp:inline distT="0" distB="0" distL="0" distR="0" wp14:anchorId="3B42CEC9" wp14:editId="0D03CAE4">
            <wp:extent cx="5272405" cy="3793490"/>
            <wp:effectExtent l="0" t="0" r="4445" b="0"/>
            <wp:docPr id="28" name="图片 28" descr="QQ截图2013011506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QQ截图2013011506193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2405" cy="3793490"/>
                    </a:xfrm>
                    <a:prstGeom prst="rect">
                      <a:avLst/>
                    </a:prstGeom>
                    <a:noFill/>
                    <a:ln>
                      <a:noFill/>
                    </a:ln>
                  </pic:spPr>
                </pic:pic>
              </a:graphicData>
            </a:graphic>
          </wp:inline>
        </w:drawing>
      </w:r>
    </w:p>
    <w:p w:rsidR="00DA5488" w:rsidRDefault="00DA5488" w:rsidP="00DA5488">
      <w:pPr>
        <w:spacing w:beforeLines="50" w:before="156" w:afterLines="50" w:after="156" w:line="400" w:lineRule="exact"/>
        <w:jc w:val="center"/>
        <w:rPr>
          <w:rFonts w:ascii="宋体" w:eastAsia="宋体" w:hAnsi="宋体"/>
          <w:szCs w:val="21"/>
        </w:rPr>
      </w:pPr>
      <w:r>
        <w:rPr>
          <w:rFonts w:ascii="宋体" w:eastAsia="宋体" w:hAnsi="宋体" w:hint="eastAsia"/>
          <w:szCs w:val="21"/>
        </w:rPr>
        <w:t>图4.4 设置工作温下限的仿真图</w:t>
      </w:r>
    </w:p>
    <w:p w:rsidR="00DA5488" w:rsidRPr="00DA5488" w:rsidRDefault="00DA5488" w:rsidP="00DA5488">
      <w:pPr>
        <w:ind w:firstLine="480"/>
        <w:rPr>
          <w:sz w:val="24"/>
          <w:szCs w:val="24"/>
        </w:rPr>
      </w:pPr>
      <w:r w:rsidRPr="00DA5488">
        <w:rPr>
          <w:rFonts w:hint="eastAsia"/>
          <w:sz w:val="24"/>
          <w:szCs w:val="24"/>
        </w:rPr>
        <w:t>设置工作温度的上限</w:t>
      </w:r>
    </w:p>
    <w:p w:rsidR="00DA5488" w:rsidRDefault="00DA5488" w:rsidP="00DA5488">
      <w:pPr>
        <w:ind w:firstLine="480"/>
      </w:pPr>
      <w:r>
        <w:rPr>
          <w:rFonts w:hint="eastAsia"/>
          <w:noProof/>
        </w:rPr>
        <w:lastRenderedPageBreak/>
        <w:drawing>
          <wp:inline distT="0" distB="0" distL="0" distR="0" wp14:anchorId="658B4672" wp14:editId="2B1A7768">
            <wp:extent cx="5272405" cy="3968750"/>
            <wp:effectExtent l="0" t="0" r="4445" b="0"/>
            <wp:docPr id="27" name="图片 27" descr="QQ截图20130115061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QQ截图201301150619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2405" cy="3968750"/>
                    </a:xfrm>
                    <a:prstGeom prst="rect">
                      <a:avLst/>
                    </a:prstGeom>
                    <a:noFill/>
                    <a:ln>
                      <a:noFill/>
                    </a:ln>
                  </pic:spPr>
                </pic:pic>
              </a:graphicData>
            </a:graphic>
          </wp:inline>
        </w:drawing>
      </w:r>
    </w:p>
    <w:p w:rsidR="00DA5488" w:rsidRDefault="00DA5488" w:rsidP="00DA5488">
      <w:pPr>
        <w:spacing w:beforeLines="50" w:before="156" w:afterLines="50" w:after="156" w:line="400" w:lineRule="exact"/>
        <w:jc w:val="center"/>
        <w:rPr>
          <w:rFonts w:ascii="宋体" w:eastAsia="宋体" w:hAnsi="宋体"/>
          <w:szCs w:val="21"/>
        </w:rPr>
      </w:pPr>
      <w:r>
        <w:rPr>
          <w:rFonts w:ascii="宋体" w:eastAsia="宋体" w:hAnsi="宋体" w:hint="eastAsia"/>
          <w:szCs w:val="21"/>
        </w:rPr>
        <w:t>图4.</w:t>
      </w:r>
      <w:r>
        <w:rPr>
          <w:rFonts w:ascii="宋体" w:hAnsi="宋体" w:hint="eastAsia"/>
          <w:szCs w:val="21"/>
        </w:rPr>
        <w:t>5</w:t>
      </w:r>
      <w:r>
        <w:rPr>
          <w:rFonts w:ascii="宋体" w:eastAsia="宋体" w:hAnsi="宋体" w:hint="eastAsia"/>
          <w:szCs w:val="21"/>
        </w:rPr>
        <w:t xml:space="preserve"> 设置工作温</w:t>
      </w:r>
      <w:r>
        <w:rPr>
          <w:rFonts w:ascii="宋体" w:hAnsi="宋体" w:hint="eastAsia"/>
          <w:szCs w:val="21"/>
        </w:rPr>
        <w:t>上</w:t>
      </w:r>
      <w:r>
        <w:rPr>
          <w:rFonts w:ascii="宋体" w:eastAsia="宋体" w:hAnsi="宋体" w:hint="eastAsia"/>
          <w:szCs w:val="21"/>
        </w:rPr>
        <w:t>限的仿真图</w:t>
      </w:r>
    </w:p>
    <w:p w:rsidR="00DA5488" w:rsidRDefault="00352354" w:rsidP="00352354">
      <w:pPr>
        <w:pStyle w:val="2"/>
      </w:pPr>
      <w:bookmarkStart w:id="90" w:name="_Toc402077193"/>
      <w:r>
        <w:rPr>
          <w:rFonts w:hint="eastAsia"/>
        </w:rPr>
        <w:t xml:space="preserve">6 </w:t>
      </w:r>
      <w:r>
        <w:rPr>
          <w:rFonts w:hint="eastAsia"/>
        </w:rPr>
        <w:t>总结</w:t>
      </w:r>
      <w:bookmarkEnd w:id="90"/>
    </w:p>
    <w:p w:rsidR="00352354" w:rsidRPr="00352354" w:rsidRDefault="00352354" w:rsidP="00352354">
      <w:pPr>
        <w:ind w:firstLine="480"/>
        <w:rPr>
          <w:sz w:val="24"/>
          <w:szCs w:val="24"/>
        </w:rPr>
      </w:pPr>
      <w:r w:rsidRPr="00352354">
        <w:rPr>
          <w:rFonts w:hint="eastAsia"/>
          <w:sz w:val="24"/>
          <w:szCs w:val="24"/>
        </w:rPr>
        <w:t>社会是不断变化的、发展的，眼下社会发展迅速，对人才的要求越来越高，要用发展的眼光看社会，要学会习，学会创新，学会适应社会的发展需要。在走出校园，迈向社会之即，把握今天，才学能创造未来。课程设计工作中，在老师的熏陶和教诲下，使我懂得了更多的设计思想，有了一定的创新精神和专</w:t>
      </w:r>
      <w:proofErr w:type="gramStart"/>
      <w:r w:rsidRPr="00352354">
        <w:rPr>
          <w:rFonts w:hint="eastAsia"/>
          <w:sz w:val="24"/>
          <w:szCs w:val="24"/>
        </w:rPr>
        <w:t>研</w:t>
      </w:r>
      <w:proofErr w:type="gramEnd"/>
      <w:r w:rsidRPr="00352354">
        <w:rPr>
          <w:rFonts w:hint="eastAsia"/>
          <w:sz w:val="24"/>
          <w:szCs w:val="24"/>
        </w:rPr>
        <w:t>精神。</w:t>
      </w:r>
    </w:p>
    <w:p w:rsidR="00352354" w:rsidRPr="00352354" w:rsidRDefault="00352354" w:rsidP="00352354">
      <w:pPr>
        <w:ind w:firstLine="480"/>
        <w:rPr>
          <w:sz w:val="24"/>
          <w:szCs w:val="24"/>
        </w:rPr>
      </w:pPr>
      <w:r w:rsidRPr="00352354">
        <w:rPr>
          <w:rFonts w:hint="eastAsia"/>
          <w:sz w:val="24"/>
          <w:szCs w:val="24"/>
        </w:rPr>
        <w:t>在完成毕业设计的这段时间里，我收获颇多。本文设计的出租车计费系统具有硬件简单，容易实现，性能稳定可靠，成本低，寿命长等特点。</w:t>
      </w:r>
    </w:p>
    <w:p w:rsidR="00352354" w:rsidRPr="00352354" w:rsidRDefault="00352354" w:rsidP="00352354">
      <w:pPr>
        <w:ind w:firstLine="480"/>
        <w:rPr>
          <w:sz w:val="24"/>
          <w:szCs w:val="24"/>
        </w:rPr>
      </w:pPr>
      <w:r w:rsidRPr="00352354">
        <w:rPr>
          <w:rFonts w:hint="eastAsia"/>
          <w:sz w:val="24"/>
          <w:szCs w:val="24"/>
        </w:rPr>
        <w:t>主要做了下面几点较突出的工作：</w:t>
      </w:r>
    </w:p>
    <w:p w:rsidR="00352354" w:rsidRPr="00352354" w:rsidRDefault="00352354" w:rsidP="00352354">
      <w:pPr>
        <w:ind w:firstLine="480"/>
        <w:rPr>
          <w:sz w:val="24"/>
          <w:szCs w:val="24"/>
        </w:rPr>
      </w:pPr>
      <w:r w:rsidRPr="00352354">
        <w:rPr>
          <w:rFonts w:hint="eastAsia"/>
          <w:sz w:val="24"/>
          <w:szCs w:val="24"/>
        </w:rPr>
        <w:t>一、通过查阅相关资料，详细了解了</w:t>
      </w:r>
      <w:r w:rsidRPr="00352354">
        <w:rPr>
          <w:rFonts w:hint="eastAsia"/>
          <w:sz w:val="24"/>
          <w:szCs w:val="24"/>
        </w:rPr>
        <w:t>AT89C51</w:t>
      </w:r>
      <w:r w:rsidRPr="00352354">
        <w:rPr>
          <w:rFonts w:hint="eastAsia"/>
          <w:sz w:val="24"/>
          <w:szCs w:val="24"/>
        </w:rPr>
        <w:t>单片机的原理，明确了设计采用的元件，明确了研究目标。</w:t>
      </w:r>
    </w:p>
    <w:p w:rsidR="00352354" w:rsidRPr="00352354" w:rsidRDefault="00352354" w:rsidP="00352354">
      <w:pPr>
        <w:ind w:firstLine="480"/>
        <w:rPr>
          <w:sz w:val="24"/>
          <w:szCs w:val="24"/>
        </w:rPr>
      </w:pPr>
      <w:r w:rsidRPr="00352354">
        <w:rPr>
          <w:rFonts w:hint="eastAsia"/>
          <w:sz w:val="24"/>
          <w:szCs w:val="24"/>
        </w:rPr>
        <w:t>二、本文给出了系统具体的硬件设计方案，硬件结构电路图，设计中采用的编程软件的介绍，电路图模块分析等方面。</w:t>
      </w:r>
    </w:p>
    <w:p w:rsidR="00352354" w:rsidRPr="00352354" w:rsidRDefault="00352354" w:rsidP="00352354">
      <w:pPr>
        <w:ind w:firstLine="480"/>
        <w:rPr>
          <w:sz w:val="24"/>
          <w:szCs w:val="24"/>
        </w:rPr>
      </w:pPr>
      <w:r w:rsidRPr="00352354">
        <w:rPr>
          <w:rFonts w:hint="eastAsia"/>
          <w:sz w:val="24"/>
          <w:szCs w:val="24"/>
        </w:rPr>
        <w:t>三、在这次课程设计的过程中，进一步学习了单片机的基本使用，感到了单片机对复杂电路设计的重要性。</w:t>
      </w:r>
    </w:p>
    <w:p w:rsidR="00352354" w:rsidRPr="00352354" w:rsidRDefault="00352354" w:rsidP="00352354">
      <w:pPr>
        <w:ind w:firstLine="480"/>
        <w:rPr>
          <w:sz w:val="24"/>
          <w:szCs w:val="24"/>
        </w:rPr>
      </w:pPr>
      <w:r w:rsidRPr="00352354">
        <w:rPr>
          <w:rFonts w:hint="eastAsia"/>
          <w:sz w:val="24"/>
          <w:szCs w:val="24"/>
        </w:rPr>
        <w:t>通过本次设计我对单片机有了一定的认识，这是我对专业知识一次实际性检验和巩固。课程设计收获很多，比如学会了查找相关资料，分析数据，提高了自己的绘图能力，让自己的设计思想也不断得到修正和提高。</w:t>
      </w:r>
    </w:p>
    <w:p w:rsidR="00352354" w:rsidRPr="00352354" w:rsidRDefault="00352354" w:rsidP="00352354">
      <w:pPr>
        <w:ind w:firstLine="480"/>
        <w:rPr>
          <w:sz w:val="24"/>
          <w:szCs w:val="24"/>
        </w:rPr>
      </w:pPr>
      <w:r w:rsidRPr="00352354">
        <w:rPr>
          <w:rFonts w:hint="eastAsia"/>
          <w:sz w:val="24"/>
          <w:szCs w:val="24"/>
        </w:rPr>
        <w:t>理论与实际相结合，不仅包括课堂上学习的有关知识要与技能训练相结合，还要包括了解可接触社会实际的能容。进行课程设计，是在专业知识的指导下，</w:t>
      </w:r>
      <w:r w:rsidRPr="00352354">
        <w:rPr>
          <w:rFonts w:hint="eastAsia"/>
          <w:sz w:val="24"/>
          <w:szCs w:val="24"/>
        </w:rPr>
        <w:lastRenderedPageBreak/>
        <w:t>通过各种方式，解决一些实际性的问题。在设计过程中，可以将所学习</w:t>
      </w:r>
      <w:proofErr w:type="gramStart"/>
      <w:r w:rsidRPr="00352354">
        <w:rPr>
          <w:rFonts w:hint="eastAsia"/>
          <w:sz w:val="24"/>
          <w:szCs w:val="24"/>
        </w:rPr>
        <w:t>得理论</w:t>
      </w:r>
      <w:proofErr w:type="gramEnd"/>
      <w:r w:rsidRPr="00352354">
        <w:rPr>
          <w:rFonts w:hint="eastAsia"/>
          <w:sz w:val="24"/>
          <w:szCs w:val="24"/>
        </w:rPr>
        <w:t>知识运用到实践中，不仅能加深自己对专业知识的理解，而且能丰富和发展书本上的理论知识，使之转化成更高层次的经验、技能和技巧。</w:t>
      </w:r>
    </w:p>
    <w:p w:rsidR="00E2766B" w:rsidRDefault="00E2766B">
      <w:pPr>
        <w:widowControl/>
        <w:jc w:val="left"/>
      </w:pPr>
      <w:r>
        <w:br w:type="page"/>
      </w:r>
    </w:p>
    <w:p w:rsidR="00E2766B" w:rsidRDefault="00E2766B" w:rsidP="00E2766B">
      <w:pPr>
        <w:pStyle w:val="2"/>
      </w:pPr>
      <w:bookmarkStart w:id="91" w:name="_Toc402077194"/>
      <w:r>
        <w:rPr>
          <w:rFonts w:hint="eastAsia"/>
        </w:rPr>
        <w:lastRenderedPageBreak/>
        <w:t>致谢</w:t>
      </w:r>
      <w:bookmarkEnd w:id="91"/>
    </w:p>
    <w:p w:rsidR="00772EEF" w:rsidRDefault="00E2766B" w:rsidP="00772EEF">
      <w:pPr>
        <w:rPr>
          <w:sz w:val="24"/>
          <w:szCs w:val="24"/>
        </w:rPr>
      </w:pPr>
      <w:r>
        <w:rPr>
          <w:rFonts w:hint="eastAsia"/>
        </w:rPr>
        <w:tab/>
      </w:r>
      <w:r w:rsidR="00772EEF" w:rsidRPr="00772EEF">
        <w:rPr>
          <w:rFonts w:hint="eastAsia"/>
          <w:sz w:val="24"/>
          <w:szCs w:val="24"/>
        </w:rPr>
        <w:t>本课题在选题及进行过程中得到</w:t>
      </w:r>
      <w:r w:rsidR="00772EEF">
        <w:rPr>
          <w:rFonts w:hint="eastAsia"/>
          <w:sz w:val="24"/>
          <w:szCs w:val="24"/>
        </w:rPr>
        <w:t>任</w:t>
      </w:r>
      <w:r w:rsidR="00772EEF" w:rsidRPr="00772EEF">
        <w:rPr>
          <w:rFonts w:hint="eastAsia"/>
          <w:sz w:val="24"/>
          <w:szCs w:val="24"/>
        </w:rPr>
        <w:t>老师的悉心指导。论文行文过程中，老师多次帮助我分析思路，开拓视角，在我遇到困难想放弃的时候给予我最大的支持和鼓励。老师严谨求实的治学态度，踏实坚韧的工作精神，将使我终生受益。再多华丽的言语也显苍白。在此，谨向</w:t>
      </w:r>
      <w:r w:rsidR="00772EEF">
        <w:rPr>
          <w:rFonts w:hint="eastAsia"/>
          <w:sz w:val="24"/>
          <w:szCs w:val="24"/>
        </w:rPr>
        <w:t>任</w:t>
      </w:r>
      <w:r w:rsidR="00772EEF" w:rsidRPr="00772EEF">
        <w:rPr>
          <w:rFonts w:hint="eastAsia"/>
          <w:sz w:val="24"/>
          <w:szCs w:val="24"/>
        </w:rPr>
        <w:t>老师致以诚挚的谢意和崇高的敬意。</w:t>
      </w:r>
    </w:p>
    <w:p w:rsidR="00772EEF" w:rsidRPr="00772EEF" w:rsidRDefault="00772EEF" w:rsidP="00772EEF">
      <w:pPr>
        <w:rPr>
          <w:sz w:val="24"/>
          <w:szCs w:val="24"/>
        </w:rPr>
      </w:pPr>
    </w:p>
    <w:p w:rsidR="00772EEF" w:rsidRPr="00772EEF" w:rsidRDefault="00772EEF" w:rsidP="00772EEF">
      <w:pPr>
        <w:ind w:firstLine="420"/>
        <w:rPr>
          <w:sz w:val="24"/>
          <w:szCs w:val="24"/>
        </w:rPr>
      </w:pPr>
      <w:r w:rsidRPr="00772EEF">
        <w:rPr>
          <w:rFonts w:hint="eastAsia"/>
          <w:sz w:val="24"/>
          <w:szCs w:val="24"/>
        </w:rPr>
        <w:t>感谢大学四年来，</w:t>
      </w:r>
      <w:r>
        <w:rPr>
          <w:rFonts w:hint="eastAsia"/>
          <w:sz w:val="24"/>
          <w:szCs w:val="24"/>
        </w:rPr>
        <w:t>电气</w:t>
      </w:r>
      <w:proofErr w:type="gramStart"/>
      <w:r w:rsidRPr="00772EEF">
        <w:rPr>
          <w:rFonts w:hint="eastAsia"/>
          <w:sz w:val="24"/>
          <w:szCs w:val="24"/>
        </w:rPr>
        <w:t>系所有</w:t>
      </w:r>
      <w:proofErr w:type="gramEnd"/>
      <w:r w:rsidRPr="00772EEF">
        <w:rPr>
          <w:rFonts w:hint="eastAsia"/>
          <w:sz w:val="24"/>
          <w:szCs w:val="24"/>
        </w:rPr>
        <w:t>老师对我学习上的帮助和生活上的关怀，正是您们的辛勤工作，才使我得以顺利地完成学业，取得学位。浓浓师恩，终生不忘。</w:t>
      </w:r>
    </w:p>
    <w:p w:rsidR="00772EEF" w:rsidRPr="00772EEF" w:rsidRDefault="00772EEF" w:rsidP="00772EEF">
      <w:pPr>
        <w:rPr>
          <w:sz w:val="24"/>
          <w:szCs w:val="24"/>
        </w:rPr>
      </w:pPr>
    </w:p>
    <w:p w:rsidR="00772EEF" w:rsidRPr="00772EEF" w:rsidRDefault="00772EEF" w:rsidP="00772EEF">
      <w:pPr>
        <w:rPr>
          <w:sz w:val="24"/>
          <w:szCs w:val="24"/>
        </w:rPr>
      </w:pPr>
      <w:r w:rsidRPr="00772EEF">
        <w:rPr>
          <w:rFonts w:hint="eastAsia"/>
          <w:sz w:val="24"/>
          <w:szCs w:val="24"/>
        </w:rPr>
        <w:t>感谢</w:t>
      </w:r>
      <w:r>
        <w:rPr>
          <w:rFonts w:hint="eastAsia"/>
          <w:sz w:val="24"/>
          <w:szCs w:val="24"/>
        </w:rPr>
        <w:t>八一农</w:t>
      </w:r>
      <w:r w:rsidRPr="00772EEF">
        <w:rPr>
          <w:rFonts w:hint="eastAsia"/>
          <w:sz w:val="24"/>
          <w:szCs w:val="24"/>
        </w:rPr>
        <w:t>大学党委宣传部的所有老师对我生活和工作的关怀。在你们的帮助和陪伴下走过的大学岁月，给了我最好的锻炼和最快的成长。</w:t>
      </w:r>
    </w:p>
    <w:p w:rsidR="00772EEF" w:rsidRPr="00772EEF" w:rsidRDefault="00772EEF" w:rsidP="00772EEF">
      <w:pPr>
        <w:rPr>
          <w:sz w:val="24"/>
          <w:szCs w:val="24"/>
        </w:rPr>
      </w:pPr>
    </w:p>
    <w:p w:rsidR="00772EEF" w:rsidRPr="00772EEF" w:rsidRDefault="00772EEF" w:rsidP="00772EEF">
      <w:pPr>
        <w:ind w:firstLine="420"/>
        <w:rPr>
          <w:sz w:val="24"/>
          <w:szCs w:val="24"/>
        </w:rPr>
      </w:pPr>
      <w:r w:rsidRPr="00772EEF">
        <w:rPr>
          <w:rFonts w:hint="eastAsia"/>
          <w:sz w:val="24"/>
          <w:szCs w:val="24"/>
        </w:rPr>
        <w:t>感谢</w:t>
      </w:r>
      <w:r>
        <w:rPr>
          <w:rFonts w:hint="eastAsia"/>
          <w:sz w:val="24"/>
          <w:szCs w:val="24"/>
        </w:rPr>
        <w:t>已毕业的农电系学长贾琼伟，在我课题研究过程中给予我技术上的极大支持和心理上的鼓励，让我得以顺利的完整这次课程设计。</w:t>
      </w:r>
    </w:p>
    <w:p w:rsidR="00772EEF" w:rsidRPr="00772EEF" w:rsidRDefault="00772EEF" w:rsidP="00772EEF">
      <w:pPr>
        <w:rPr>
          <w:sz w:val="24"/>
          <w:szCs w:val="24"/>
        </w:rPr>
      </w:pPr>
    </w:p>
    <w:p w:rsidR="00772EEF" w:rsidRDefault="00772EEF" w:rsidP="00772EEF">
      <w:pPr>
        <w:ind w:firstLine="420"/>
        <w:rPr>
          <w:sz w:val="24"/>
          <w:szCs w:val="24"/>
        </w:rPr>
      </w:pPr>
      <w:r w:rsidRPr="00772EEF">
        <w:rPr>
          <w:rFonts w:hint="eastAsia"/>
          <w:sz w:val="24"/>
          <w:szCs w:val="24"/>
        </w:rPr>
        <w:t>感谢我的</w:t>
      </w:r>
      <w:r>
        <w:rPr>
          <w:rFonts w:hint="eastAsia"/>
          <w:sz w:val="24"/>
          <w:szCs w:val="24"/>
        </w:rPr>
        <w:t>队</w:t>
      </w:r>
      <w:r w:rsidRPr="00772EEF">
        <w:rPr>
          <w:rFonts w:hint="eastAsia"/>
          <w:sz w:val="24"/>
          <w:szCs w:val="24"/>
        </w:rPr>
        <w:t>友们，我们一起经历过的聚散喜悲，一起走过的每一段路，我一生都不会忘记。友情的无私为我们的大学时光重重地写下了无悔。</w:t>
      </w:r>
    </w:p>
    <w:p w:rsidR="00203346" w:rsidRDefault="00203346" w:rsidP="00772EEF">
      <w:pPr>
        <w:ind w:firstLine="420"/>
        <w:rPr>
          <w:sz w:val="24"/>
          <w:szCs w:val="24"/>
        </w:rPr>
      </w:pPr>
    </w:p>
    <w:p w:rsidR="00203346" w:rsidRPr="00772EEF" w:rsidRDefault="00203346" w:rsidP="00772EEF">
      <w:pPr>
        <w:ind w:firstLine="420"/>
        <w:rPr>
          <w:sz w:val="24"/>
          <w:szCs w:val="24"/>
        </w:rPr>
      </w:pPr>
      <w:r>
        <w:rPr>
          <w:rFonts w:hint="eastAsia"/>
          <w:sz w:val="24"/>
          <w:szCs w:val="24"/>
        </w:rPr>
        <w:t>感谢我的室友们，你们在我无聊的时候，教会了我</w:t>
      </w:r>
      <w:proofErr w:type="gramStart"/>
      <w:r>
        <w:rPr>
          <w:rFonts w:hint="eastAsia"/>
          <w:sz w:val="24"/>
          <w:szCs w:val="24"/>
        </w:rPr>
        <w:t>我</w:t>
      </w:r>
      <w:proofErr w:type="gramEnd"/>
      <w:r>
        <w:rPr>
          <w:rFonts w:hint="eastAsia"/>
          <w:sz w:val="24"/>
          <w:szCs w:val="24"/>
        </w:rPr>
        <w:t>英雄联盟。虽然我们在比赛上有过争吵，但是我们也在游戏中成长，</w:t>
      </w:r>
      <w:proofErr w:type="gramStart"/>
      <w:r>
        <w:rPr>
          <w:rFonts w:hint="eastAsia"/>
          <w:sz w:val="24"/>
          <w:szCs w:val="24"/>
        </w:rPr>
        <w:t>通过战</w:t>
      </w:r>
      <w:proofErr w:type="gramEnd"/>
      <w:r>
        <w:rPr>
          <w:rFonts w:hint="eastAsia"/>
          <w:sz w:val="24"/>
          <w:szCs w:val="24"/>
        </w:rPr>
        <w:t>队五排，领会</w:t>
      </w:r>
      <w:proofErr w:type="gramStart"/>
      <w:r>
        <w:rPr>
          <w:rFonts w:hint="eastAsia"/>
          <w:sz w:val="24"/>
          <w:szCs w:val="24"/>
        </w:rPr>
        <w:t>会</w:t>
      </w:r>
      <w:proofErr w:type="gramEnd"/>
      <w:r>
        <w:rPr>
          <w:rFonts w:hint="eastAsia"/>
          <w:sz w:val="24"/>
          <w:szCs w:val="24"/>
        </w:rPr>
        <w:t>团结的力量，为以后的人生道路铺下垫脚石。</w:t>
      </w:r>
    </w:p>
    <w:p w:rsidR="00772EEF" w:rsidRPr="00772EEF" w:rsidRDefault="00772EEF" w:rsidP="00772EEF">
      <w:pPr>
        <w:rPr>
          <w:sz w:val="24"/>
          <w:szCs w:val="24"/>
        </w:rPr>
      </w:pPr>
    </w:p>
    <w:p w:rsidR="00772EEF" w:rsidRPr="00772EEF" w:rsidRDefault="00772EEF" w:rsidP="00772EEF">
      <w:pPr>
        <w:ind w:firstLine="420"/>
        <w:rPr>
          <w:sz w:val="24"/>
          <w:szCs w:val="24"/>
        </w:rPr>
      </w:pPr>
      <w:r w:rsidRPr="00772EEF">
        <w:rPr>
          <w:rFonts w:hint="eastAsia"/>
          <w:sz w:val="24"/>
          <w:szCs w:val="24"/>
        </w:rPr>
        <w:t>感谢我的家人，养育之恩，无以回报。我将用自己最大的努力给你们欣慰。</w:t>
      </w:r>
    </w:p>
    <w:p w:rsidR="00203346" w:rsidRPr="00772EEF" w:rsidRDefault="00203346" w:rsidP="00772EEF">
      <w:pPr>
        <w:rPr>
          <w:sz w:val="24"/>
          <w:szCs w:val="24"/>
        </w:rPr>
      </w:pPr>
    </w:p>
    <w:p w:rsidR="00352354" w:rsidRDefault="00772EEF" w:rsidP="00772EEF">
      <w:pPr>
        <w:ind w:firstLine="420"/>
      </w:pPr>
      <w:r w:rsidRPr="00772EEF">
        <w:rPr>
          <w:rFonts w:hint="eastAsia"/>
          <w:sz w:val="24"/>
          <w:szCs w:val="24"/>
        </w:rPr>
        <w:t>大学四年的生活即将随着论文的完成</w:t>
      </w:r>
      <w:r>
        <w:rPr>
          <w:rFonts w:hint="eastAsia"/>
          <w:sz w:val="24"/>
          <w:szCs w:val="24"/>
        </w:rPr>
        <w:t>更加完美</w:t>
      </w:r>
      <w:r w:rsidRPr="00772EEF">
        <w:rPr>
          <w:rFonts w:hint="eastAsia"/>
          <w:sz w:val="24"/>
          <w:szCs w:val="24"/>
        </w:rPr>
        <w:t>。最后，我感谢大学</w:t>
      </w:r>
      <w:r>
        <w:rPr>
          <w:rFonts w:hint="eastAsia"/>
          <w:sz w:val="24"/>
          <w:szCs w:val="24"/>
        </w:rPr>
        <w:t>几年</w:t>
      </w:r>
      <w:r w:rsidRPr="00772EEF">
        <w:rPr>
          <w:rFonts w:hint="eastAsia"/>
          <w:sz w:val="24"/>
          <w:szCs w:val="24"/>
        </w:rPr>
        <w:t>年以来给过我帮助和关注的所有人，更加感谢给过我挫折的所有人。你们用不同的方式给了我成长，也是你们促使我在走过的大学时光里一直努力，</w:t>
      </w:r>
      <w:r>
        <w:rPr>
          <w:rFonts w:hint="eastAsia"/>
          <w:sz w:val="24"/>
          <w:szCs w:val="24"/>
        </w:rPr>
        <w:t>我想</w:t>
      </w:r>
      <w:r w:rsidRPr="00772EEF">
        <w:rPr>
          <w:rFonts w:hint="eastAsia"/>
          <w:sz w:val="24"/>
          <w:szCs w:val="24"/>
        </w:rPr>
        <w:t>在毕业的那一天无愧的说一声：青春无悔。</w:t>
      </w:r>
      <w:r w:rsidR="00352354">
        <w:br w:type="page"/>
      </w:r>
    </w:p>
    <w:p w:rsidR="00352354" w:rsidRDefault="00352354" w:rsidP="00352354">
      <w:pPr>
        <w:pStyle w:val="2"/>
        <w:jc w:val="left"/>
      </w:pPr>
      <w:bookmarkStart w:id="92" w:name="_Toc31370"/>
      <w:bookmarkStart w:id="93" w:name="_Toc402077195"/>
      <w:r>
        <w:rPr>
          <w:rFonts w:hint="eastAsia"/>
        </w:rPr>
        <w:lastRenderedPageBreak/>
        <w:t>附录</w:t>
      </w:r>
      <w:proofErr w:type="gramStart"/>
      <w:r>
        <w:rPr>
          <w:rFonts w:hint="eastAsia"/>
        </w:rPr>
        <w:t>一</w:t>
      </w:r>
      <w:proofErr w:type="gramEnd"/>
      <w:r>
        <w:rPr>
          <w:rFonts w:hint="eastAsia"/>
        </w:rPr>
        <w:t xml:space="preserve">  </w:t>
      </w:r>
      <w:r>
        <w:rPr>
          <w:rFonts w:hint="eastAsia"/>
        </w:rPr>
        <w:t>程序源代码</w:t>
      </w:r>
      <w:bookmarkEnd w:id="92"/>
      <w:bookmarkEnd w:id="93"/>
    </w:p>
    <w:p w:rsidR="00352354" w:rsidRDefault="00352354" w:rsidP="00352354">
      <w:pPr>
        <w:ind w:firstLine="480"/>
      </w:pPr>
      <w:r>
        <w:rPr>
          <w:rFonts w:hint="eastAsia"/>
        </w:rPr>
        <w:t>#include&lt;reg52.h&gt;</w:t>
      </w:r>
      <w:r>
        <w:rPr>
          <w:rFonts w:hint="eastAsia"/>
        </w:rPr>
        <w:tab/>
      </w:r>
      <w:r>
        <w:rPr>
          <w:rFonts w:hint="eastAsia"/>
        </w:rPr>
        <w:tab/>
        <w:t>//</w:t>
      </w:r>
      <w:r>
        <w:rPr>
          <w:rFonts w:hint="eastAsia"/>
        </w:rPr>
        <w:t>头文件</w:t>
      </w:r>
    </w:p>
    <w:p w:rsidR="00352354" w:rsidRDefault="00352354" w:rsidP="00352354">
      <w:pPr>
        <w:ind w:firstLine="480"/>
      </w:pPr>
      <w:r>
        <w:rPr>
          <w:rFonts w:hint="eastAsia"/>
        </w:rPr>
        <w:t>#include&lt;intrins.h&gt;</w:t>
      </w:r>
      <w:r>
        <w:rPr>
          <w:rFonts w:hint="eastAsia"/>
        </w:rPr>
        <w:tab/>
      </w:r>
      <w:r>
        <w:rPr>
          <w:rFonts w:hint="eastAsia"/>
        </w:rPr>
        <w:tab/>
        <w:t>//</w:t>
      </w:r>
      <w:r>
        <w:rPr>
          <w:rFonts w:hint="eastAsia"/>
        </w:rPr>
        <w:t>包含</w:t>
      </w:r>
      <w:r>
        <w:rPr>
          <w:rFonts w:hint="eastAsia"/>
        </w:rPr>
        <w:t>NOP</w:t>
      </w:r>
      <w:r>
        <w:rPr>
          <w:rFonts w:hint="eastAsia"/>
        </w:rPr>
        <w:t>空操作指令的头文件</w:t>
      </w:r>
    </w:p>
    <w:p w:rsidR="00352354" w:rsidRDefault="00352354" w:rsidP="00352354">
      <w:pPr>
        <w:ind w:firstLine="480"/>
      </w:pPr>
      <w:r>
        <w:rPr>
          <w:rFonts w:hint="eastAsia"/>
        </w:rPr>
        <w:t>sbit rs</w:t>
      </w:r>
      <w:r>
        <w:rPr>
          <w:rFonts w:hint="eastAsia"/>
        </w:rPr>
        <w:tab/>
        <w:t>= P2^6;</w:t>
      </w:r>
      <w:r>
        <w:rPr>
          <w:rFonts w:hint="eastAsia"/>
        </w:rPr>
        <w:tab/>
      </w:r>
      <w:r>
        <w:rPr>
          <w:rFonts w:hint="eastAsia"/>
        </w:rPr>
        <w:tab/>
      </w:r>
      <w:r>
        <w:rPr>
          <w:rFonts w:hint="eastAsia"/>
        </w:rPr>
        <w:tab/>
        <w:t>//</w:t>
      </w:r>
      <w:r>
        <w:rPr>
          <w:rFonts w:hint="eastAsia"/>
        </w:rPr>
        <w:t>数据命令选择端</w:t>
      </w:r>
    </w:p>
    <w:p w:rsidR="00352354" w:rsidRDefault="00352354" w:rsidP="00352354">
      <w:pPr>
        <w:ind w:firstLine="480"/>
      </w:pPr>
      <w:r>
        <w:rPr>
          <w:rFonts w:hint="eastAsia"/>
        </w:rPr>
        <w:t>sbit rw = P2^5;</w:t>
      </w:r>
      <w:r>
        <w:rPr>
          <w:rFonts w:hint="eastAsia"/>
        </w:rPr>
        <w:tab/>
      </w:r>
      <w:r>
        <w:rPr>
          <w:rFonts w:hint="eastAsia"/>
        </w:rPr>
        <w:tab/>
      </w:r>
      <w:r>
        <w:rPr>
          <w:rFonts w:hint="eastAsia"/>
        </w:rPr>
        <w:tab/>
        <w:t>//</w:t>
      </w:r>
      <w:r>
        <w:rPr>
          <w:rFonts w:hint="eastAsia"/>
        </w:rPr>
        <w:t>读写选择端（</w:t>
      </w:r>
      <w:r>
        <w:rPr>
          <w:rFonts w:hint="eastAsia"/>
        </w:rPr>
        <w:t>H/L?</w:t>
      </w:r>
    </w:p>
    <w:p w:rsidR="00352354" w:rsidRDefault="00352354" w:rsidP="00352354">
      <w:pPr>
        <w:ind w:firstLine="480"/>
      </w:pPr>
      <w:r>
        <w:rPr>
          <w:rFonts w:hint="eastAsia"/>
        </w:rPr>
        <w:t>sbit ep = P2^7;</w:t>
      </w:r>
      <w:r>
        <w:rPr>
          <w:rFonts w:hint="eastAsia"/>
        </w:rPr>
        <w:tab/>
      </w:r>
      <w:r>
        <w:rPr>
          <w:rFonts w:hint="eastAsia"/>
        </w:rPr>
        <w:tab/>
      </w:r>
      <w:r>
        <w:rPr>
          <w:rFonts w:hint="eastAsia"/>
        </w:rPr>
        <w:tab/>
        <w:t>//</w:t>
      </w:r>
      <w:r>
        <w:rPr>
          <w:rFonts w:hint="eastAsia"/>
        </w:rPr>
        <w:t>使能信号</w:t>
      </w:r>
    </w:p>
    <w:p w:rsidR="00352354" w:rsidRDefault="00352354" w:rsidP="00352354">
      <w:pPr>
        <w:ind w:firstLine="480"/>
      </w:pPr>
      <w:r>
        <w:rPr>
          <w:rFonts w:hint="eastAsia"/>
        </w:rPr>
        <w:t>sbit DQ = P3^7;</w:t>
      </w:r>
      <w:r>
        <w:rPr>
          <w:rFonts w:hint="eastAsia"/>
        </w:rPr>
        <w:tab/>
      </w:r>
      <w:r>
        <w:rPr>
          <w:rFonts w:hint="eastAsia"/>
        </w:rPr>
        <w:tab/>
      </w:r>
      <w:r>
        <w:rPr>
          <w:rFonts w:hint="eastAsia"/>
        </w:rPr>
        <w:tab/>
        <w:t>//</w:t>
      </w:r>
      <w:r>
        <w:rPr>
          <w:rFonts w:hint="eastAsia"/>
        </w:rPr>
        <w:t>温度数据信号</w:t>
      </w:r>
    </w:p>
    <w:p w:rsidR="00352354" w:rsidRDefault="00352354" w:rsidP="00352354">
      <w:pPr>
        <w:ind w:firstLine="480"/>
      </w:pPr>
      <w:r>
        <w:rPr>
          <w:rFonts w:hint="eastAsia"/>
        </w:rPr>
        <w:t>sbit HT_motor = P1^0;</w:t>
      </w:r>
      <w:r>
        <w:rPr>
          <w:rFonts w:hint="eastAsia"/>
        </w:rPr>
        <w:tab/>
        <w:t>//</w:t>
      </w:r>
      <w:r>
        <w:rPr>
          <w:rFonts w:hint="eastAsia"/>
        </w:rPr>
        <w:t>电机驱动变量</w:t>
      </w:r>
    </w:p>
    <w:p w:rsidR="00352354" w:rsidRDefault="00352354" w:rsidP="00352354">
      <w:pPr>
        <w:ind w:firstLine="480"/>
      </w:pPr>
      <w:r>
        <w:rPr>
          <w:rFonts w:hint="eastAsia"/>
        </w:rPr>
        <w:t>sbit LT_motor = P1^1;</w:t>
      </w:r>
      <w:r>
        <w:rPr>
          <w:rFonts w:hint="eastAsia"/>
        </w:rPr>
        <w:tab/>
        <w:t>//</w:t>
      </w:r>
      <w:r>
        <w:rPr>
          <w:rFonts w:hint="eastAsia"/>
        </w:rPr>
        <w:t>电机驱动变量</w:t>
      </w:r>
    </w:p>
    <w:p w:rsidR="00352354" w:rsidRDefault="00352354" w:rsidP="00352354">
      <w:pPr>
        <w:ind w:firstLine="480"/>
      </w:pPr>
      <w:r>
        <w:rPr>
          <w:rFonts w:hint="eastAsia"/>
        </w:rPr>
        <w:t>sbit H_alarm = P1^2;</w:t>
      </w:r>
      <w:r>
        <w:rPr>
          <w:rFonts w:hint="eastAsia"/>
        </w:rPr>
        <w:tab/>
        <w:t>//</w:t>
      </w:r>
      <w:r>
        <w:rPr>
          <w:rFonts w:hint="eastAsia"/>
        </w:rPr>
        <w:t>高温报警提示</w:t>
      </w:r>
    </w:p>
    <w:p w:rsidR="00352354" w:rsidRDefault="00352354" w:rsidP="00352354">
      <w:pPr>
        <w:ind w:firstLine="480"/>
      </w:pPr>
      <w:r>
        <w:rPr>
          <w:rFonts w:hint="eastAsia"/>
        </w:rPr>
        <w:t>sbit normal = P1^3;</w:t>
      </w:r>
      <w:r>
        <w:rPr>
          <w:rFonts w:hint="eastAsia"/>
        </w:rPr>
        <w:tab/>
      </w:r>
      <w:r>
        <w:rPr>
          <w:rFonts w:hint="eastAsia"/>
        </w:rPr>
        <w:tab/>
        <w:t>//</w:t>
      </w:r>
      <w:r>
        <w:rPr>
          <w:rFonts w:hint="eastAsia"/>
        </w:rPr>
        <w:t>正常温度提示</w:t>
      </w:r>
    </w:p>
    <w:p w:rsidR="00352354" w:rsidRDefault="00352354" w:rsidP="00352354">
      <w:pPr>
        <w:ind w:firstLine="480"/>
      </w:pPr>
      <w:r>
        <w:rPr>
          <w:rFonts w:hint="eastAsia"/>
        </w:rPr>
        <w:t>sbit L_alarm = P1^4;</w:t>
      </w:r>
      <w:r>
        <w:rPr>
          <w:rFonts w:hint="eastAsia"/>
        </w:rPr>
        <w:tab/>
        <w:t>//</w:t>
      </w:r>
      <w:r>
        <w:rPr>
          <w:rFonts w:hint="eastAsia"/>
        </w:rPr>
        <w:t>低温报警提示</w:t>
      </w:r>
    </w:p>
    <w:p w:rsidR="00352354" w:rsidRDefault="00352354" w:rsidP="00352354">
      <w:pPr>
        <w:ind w:firstLine="480"/>
      </w:pPr>
      <w:r>
        <w:rPr>
          <w:rFonts w:hint="eastAsia"/>
        </w:rPr>
        <w:t>sbit key_add1 = P2^0;</w:t>
      </w:r>
      <w:r>
        <w:rPr>
          <w:rFonts w:hint="eastAsia"/>
        </w:rPr>
        <w:tab/>
        <w:t>//</w:t>
      </w:r>
      <w:r>
        <w:rPr>
          <w:rFonts w:hint="eastAsia"/>
        </w:rPr>
        <w:t>温度设置加</w:t>
      </w:r>
      <w:r>
        <w:rPr>
          <w:rFonts w:hint="eastAsia"/>
        </w:rPr>
        <w:t>1</w:t>
      </w:r>
    </w:p>
    <w:p w:rsidR="00352354" w:rsidRDefault="00352354" w:rsidP="00352354">
      <w:pPr>
        <w:ind w:firstLine="480"/>
      </w:pPr>
      <w:r>
        <w:rPr>
          <w:rFonts w:hint="eastAsia"/>
        </w:rPr>
        <w:t>sbit key_add10= P2^1;</w:t>
      </w:r>
      <w:r>
        <w:rPr>
          <w:rFonts w:hint="eastAsia"/>
        </w:rPr>
        <w:tab/>
        <w:t>//</w:t>
      </w:r>
      <w:r>
        <w:rPr>
          <w:rFonts w:hint="eastAsia"/>
        </w:rPr>
        <w:t>温度设置加</w:t>
      </w:r>
      <w:r>
        <w:rPr>
          <w:rFonts w:hint="eastAsia"/>
        </w:rPr>
        <w:t>10</w:t>
      </w:r>
    </w:p>
    <w:p w:rsidR="00352354" w:rsidRDefault="00352354" w:rsidP="00352354">
      <w:pPr>
        <w:ind w:firstLine="480"/>
      </w:pPr>
      <w:r>
        <w:rPr>
          <w:rFonts w:hint="eastAsia"/>
        </w:rPr>
        <w:t>sbit key_dec1 = P2^2;</w:t>
      </w:r>
      <w:r>
        <w:rPr>
          <w:rFonts w:hint="eastAsia"/>
        </w:rPr>
        <w:tab/>
        <w:t>//</w:t>
      </w:r>
      <w:r>
        <w:rPr>
          <w:rFonts w:hint="eastAsia"/>
        </w:rPr>
        <w:t>温度设置减</w:t>
      </w:r>
      <w:r>
        <w:rPr>
          <w:rFonts w:hint="eastAsia"/>
        </w:rPr>
        <w:t>1</w:t>
      </w:r>
    </w:p>
    <w:p w:rsidR="00352354" w:rsidRDefault="00352354" w:rsidP="00352354">
      <w:pPr>
        <w:ind w:firstLine="480"/>
      </w:pPr>
      <w:r>
        <w:rPr>
          <w:rFonts w:hint="eastAsia"/>
        </w:rPr>
        <w:t>sbit key_dec10= P2^3;</w:t>
      </w:r>
      <w:r>
        <w:rPr>
          <w:rFonts w:hint="eastAsia"/>
        </w:rPr>
        <w:tab/>
        <w:t>//</w:t>
      </w:r>
      <w:r>
        <w:rPr>
          <w:rFonts w:hint="eastAsia"/>
        </w:rPr>
        <w:t>温度设置减</w:t>
      </w:r>
      <w:r>
        <w:rPr>
          <w:rFonts w:hint="eastAsia"/>
        </w:rPr>
        <w:t>10</w:t>
      </w:r>
    </w:p>
    <w:p w:rsidR="00352354" w:rsidRDefault="00352354" w:rsidP="00352354">
      <w:pPr>
        <w:ind w:firstLine="480"/>
      </w:pPr>
      <w:r>
        <w:rPr>
          <w:rFonts w:hint="eastAsia"/>
        </w:rPr>
        <w:t>float temper;</w:t>
      </w:r>
      <w:r>
        <w:rPr>
          <w:rFonts w:hint="eastAsia"/>
        </w:rPr>
        <w:tab/>
      </w:r>
      <w:r>
        <w:rPr>
          <w:rFonts w:hint="eastAsia"/>
        </w:rPr>
        <w:tab/>
      </w:r>
      <w:r>
        <w:rPr>
          <w:rFonts w:hint="eastAsia"/>
        </w:rPr>
        <w:tab/>
        <w:t>//DS18B20</w:t>
      </w:r>
      <w:r>
        <w:rPr>
          <w:rFonts w:hint="eastAsia"/>
        </w:rPr>
        <w:t>温度数据</w:t>
      </w:r>
    </w:p>
    <w:p w:rsidR="00352354" w:rsidRDefault="00352354" w:rsidP="00352354">
      <w:pPr>
        <w:ind w:firstLine="480"/>
      </w:pPr>
      <w:r>
        <w:rPr>
          <w:rFonts w:hint="eastAsia"/>
        </w:rPr>
        <w:t>#define delay1us _nop_(); //1</w:t>
      </w:r>
      <w:r>
        <w:rPr>
          <w:rFonts w:hint="eastAsia"/>
        </w:rPr>
        <w:t>微秒延时</w:t>
      </w:r>
    </w:p>
    <w:p w:rsidR="00352354" w:rsidRDefault="00352354" w:rsidP="00352354">
      <w:pPr>
        <w:ind w:firstLine="480"/>
      </w:pPr>
      <w:r>
        <w:rPr>
          <w:rFonts w:hint="eastAsia"/>
        </w:rPr>
        <w:t>#define delay5us {_nop_();_nop_();_nop_();_nop_();_nop_();} //5</w:t>
      </w:r>
      <w:r>
        <w:rPr>
          <w:rFonts w:hint="eastAsia"/>
        </w:rPr>
        <w:t>微秒延时</w:t>
      </w:r>
    </w:p>
    <w:p w:rsidR="00352354" w:rsidRDefault="00352354" w:rsidP="00352354">
      <w:pPr>
        <w:ind w:firstLine="480"/>
      </w:pPr>
      <w:r>
        <w:rPr>
          <w:rFonts w:hint="eastAsia"/>
        </w:rPr>
        <w:t>#define delay15us {delay5us;delay5us;delay5us;}</w:t>
      </w:r>
      <w:r>
        <w:rPr>
          <w:rFonts w:hint="eastAsia"/>
        </w:rPr>
        <w:tab/>
      </w:r>
      <w:r>
        <w:rPr>
          <w:rFonts w:hint="eastAsia"/>
        </w:rPr>
        <w:tab/>
      </w:r>
      <w:r>
        <w:rPr>
          <w:rFonts w:hint="eastAsia"/>
        </w:rPr>
        <w:tab/>
      </w:r>
      <w:r>
        <w:rPr>
          <w:rFonts w:hint="eastAsia"/>
        </w:rPr>
        <w:tab/>
        <w:t>//15</w:t>
      </w:r>
      <w:r>
        <w:rPr>
          <w:rFonts w:hint="eastAsia"/>
        </w:rPr>
        <w:t>微秒延时</w:t>
      </w:r>
    </w:p>
    <w:p w:rsidR="00352354" w:rsidRDefault="00352354" w:rsidP="00352354">
      <w:pPr>
        <w:ind w:firstLine="480"/>
      </w:pPr>
      <w:r>
        <w:rPr>
          <w:rFonts w:hint="eastAsia"/>
        </w:rPr>
        <w:t>#define delay45us {delay15us;delay15us;delay15us;}</w:t>
      </w:r>
      <w:r>
        <w:rPr>
          <w:rFonts w:hint="eastAsia"/>
        </w:rPr>
        <w:tab/>
      </w:r>
      <w:r>
        <w:rPr>
          <w:rFonts w:hint="eastAsia"/>
        </w:rPr>
        <w:tab/>
      </w:r>
      <w:r>
        <w:rPr>
          <w:rFonts w:hint="eastAsia"/>
        </w:rPr>
        <w:tab/>
        <w:t>//45</w:t>
      </w:r>
      <w:r>
        <w:rPr>
          <w:rFonts w:hint="eastAsia"/>
        </w:rPr>
        <w:t>微秒延时</w:t>
      </w:r>
    </w:p>
    <w:p w:rsidR="00352354" w:rsidRDefault="00352354" w:rsidP="00352354">
      <w:pPr>
        <w:ind w:firstLine="480"/>
      </w:pPr>
      <w:r>
        <w:rPr>
          <w:rFonts w:hint="eastAsia"/>
        </w:rPr>
        <w:t>#define delay60us {delay15us;delay15us;delay15us;delay15us;}//60</w:t>
      </w:r>
      <w:r>
        <w:rPr>
          <w:rFonts w:hint="eastAsia"/>
        </w:rPr>
        <w:t>微秒延时</w:t>
      </w:r>
    </w:p>
    <w:p w:rsidR="00352354" w:rsidRDefault="00352354" w:rsidP="00352354">
      <w:pPr>
        <w:ind w:firstLine="480"/>
      </w:pPr>
      <w:r>
        <w:rPr>
          <w:rFonts w:hint="eastAsia"/>
        </w:rPr>
        <w:t>#define delay480us {delay60us;delay60us;delay60us;delay60us;delay60us;delay60us;delay60us;delay60us;}//480</w:t>
      </w:r>
      <w:r>
        <w:rPr>
          <w:rFonts w:hint="eastAsia"/>
        </w:rPr>
        <w:t>微秒延时</w:t>
      </w:r>
    </w:p>
    <w:p w:rsidR="00352354" w:rsidRDefault="00352354" w:rsidP="00352354">
      <w:pPr>
        <w:ind w:firstLine="480"/>
      </w:pPr>
      <w:r>
        <w:rPr>
          <w:rFonts w:hint="eastAsia"/>
        </w:rPr>
        <w:t>unsigned char display1[10]={"0123456789"};</w:t>
      </w:r>
      <w:r>
        <w:rPr>
          <w:rFonts w:hint="eastAsia"/>
        </w:rPr>
        <w:tab/>
        <w:t xml:space="preserve"> //</w:t>
      </w:r>
      <w:r>
        <w:rPr>
          <w:rFonts w:hint="eastAsia"/>
        </w:rPr>
        <w:t>液晶字符显示</w:t>
      </w:r>
    </w:p>
    <w:p w:rsidR="00352354" w:rsidRDefault="00352354" w:rsidP="00352354">
      <w:pPr>
        <w:ind w:firstLine="480"/>
      </w:pPr>
      <w:r>
        <w:rPr>
          <w:rFonts w:hint="eastAsia"/>
        </w:rPr>
        <w:t>unsigned char display2[2]={'.','-'};</w:t>
      </w:r>
      <w:r>
        <w:rPr>
          <w:rFonts w:hint="eastAsia"/>
        </w:rPr>
        <w:tab/>
      </w:r>
      <w:r>
        <w:rPr>
          <w:rFonts w:hint="eastAsia"/>
        </w:rPr>
        <w:tab/>
        <w:t xml:space="preserve"> //</w:t>
      </w:r>
      <w:r>
        <w:rPr>
          <w:rFonts w:hint="eastAsia"/>
        </w:rPr>
        <w:t>显示符号</w:t>
      </w:r>
    </w:p>
    <w:p w:rsidR="00352354" w:rsidRDefault="00352354" w:rsidP="00352354">
      <w:pPr>
        <w:ind w:firstLine="480"/>
      </w:pPr>
      <w:r>
        <w:rPr>
          <w:rFonts w:hint="eastAsia"/>
        </w:rPr>
        <w:t>unsigned char display3[20]={"Current_Wendu"};</w:t>
      </w:r>
      <w:r>
        <w:rPr>
          <w:rFonts w:hint="eastAsia"/>
        </w:rPr>
        <w:tab/>
        <w:t xml:space="preserve"> //</w:t>
      </w:r>
      <w:r>
        <w:rPr>
          <w:rFonts w:hint="eastAsia"/>
        </w:rPr>
        <w:t>显示符号</w:t>
      </w:r>
    </w:p>
    <w:p w:rsidR="00352354" w:rsidRDefault="00352354" w:rsidP="00352354">
      <w:pPr>
        <w:ind w:firstLine="480"/>
      </w:pPr>
      <w:proofErr w:type="gramStart"/>
      <w:r>
        <w:rPr>
          <w:rFonts w:hint="eastAsia"/>
        </w:rPr>
        <w:t>unsigned</w:t>
      </w:r>
      <w:proofErr w:type="gramEnd"/>
      <w:r>
        <w:rPr>
          <w:rFonts w:hint="eastAsia"/>
        </w:rPr>
        <w:t xml:space="preserve"> char display4[20]={"set_lowerwendu"};</w:t>
      </w:r>
    </w:p>
    <w:p w:rsidR="00352354" w:rsidRDefault="00352354" w:rsidP="00352354">
      <w:pPr>
        <w:ind w:firstLine="480"/>
      </w:pPr>
      <w:proofErr w:type="gramStart"/>
      <w:r>
        <w:rPr>
          <w:rFonts w:hint="eastAsia"/>
        </w:rPr>
        <w:t>unsigned</w:t>
      </w:r>
      <w:proofErr w:type="gramEnd"/>
      <w:r>
        <w:rPr>
          <w:rFonts w:hint="eastAsia"/>
        </w:rPr>
        <w:t xml:space="preserve"> char display5[20]={"set_upperwendu"};</w:t>
      </w:r>
    </w:p>
    <w:p w:rsidR="00352354" w:rsidRDefault="00352354" w:rsidP="00352354">
      <w:pPr>
        <w:ind w:firstLine="480"/>
      </w:pPr>
      <w:r>
        <w:rPr>
          <w:rFonts w:hint="eastAsia"/>
        </w:rPr>
        <w:t>unsigned int tempreture_nuber,tempreture_dot;//</w:t>
      </w:r>
      <w:r>
        <w:rPr>
          <w:rFonts w:hint="eastAsia"/>
        </w:rPr>
        <w:t>温度存放变量</w:t>
      </w:r>
    </w:p>
    <w:p w:rsidR="00352354" w:rsidRDefault="00352354" w:rsidP="00352354">
      <w:pPr>
        <w:ind w:firstLine="480"/>
      </w:pPr>
      <w:r>
        <w:rPr>
          <w:rFonts w:hint="eastAsia"/>
        </w:rPr>
        <w:t>unsigned char th_byte;</w:t>
      </w: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变量</w:t>
      </w:r>
    </w:p>
    <w:p w:rsidR="00352354" w:rsidRDefault="00352354" w:rsidP="00352354">
      <w:pPr>
        <w:ind w:firstLine="480"/>
      </w:pPr>
      <w:r>
        <w:rPr>
          <w:rFonts w:hint="eastAsia"/>
        </w:rPr>
        <w:t>unsigned char tl_byte;</w:t>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t xml:space="preserve"> //</w:t>
      </w:r>
      <w:r>
        <w:rPr>
          <w:rFonts w:hint="eastAsia"/>
        </w:rPr>
        <w:t>变量</w:t>
      </w:r>
    </w:p>
    <w:p w:rsidR="00352354" w:rsidRDefault="00352354" w:rsidP="00352354">
      <w:pPr>
        <w:ind w:firstLine="480"/>
      </w:pPr>
      <w:r>
        <w:rPr>
          <w:rFonts w:hint="eastAsia"/>
        </w:rPr>
        <w:t>unsigned int tempreture_int;</w:t>
      </w:r>
      <w:r>
        <w:rPr>
          <w:rFonts w:hint="eastAsia"/>
        </w:rPr>
        <w:tab/>
      </w:r>
      <w:r>
        <w:rPr>
          <w:rFonts w:hint="eastAsia"/>
        </w:rPr>
        <w:tab/>
      </w:r>
      <w:r>
        <w:rPr>
          <w:rFonts w:hint="eastAsia"/>
        </w:rPr>
        <w:tab/>
      </w:r>
      <w:r>
        <w:rPr>
          <w:rFonts w:hint="eastAsia"/>
        </w:rPr>
        <w:tab/>
        <w:t xml:space="preserve"> //</w:t>
      </w:r>
      <w:r>
        <w:rPr>
          <w:rFonts w:hint="eastAsia"/>
        </w:rPr>
        <w:t>变量</w:t>
      </w:r>
    </w:p>
    <w:p w:rsidR="00352354" w:rsidRDefault="00352354" w:rsidP="00352354">
      <w:pPr>
        <w:ind w:firstLine="480"/>
      </w:pPr>
      <w:proofErr w:type="gramStart"/>
      <w:r>
        <w:rPr>
          <w:rFonts w:hint="eastAsia"/>
        </w:rPr>
        <w:t>unsigned</w:t>
      </w:r>
      <w:proofErr w:type="gramEnd"/>
      <w:r>
        <w:rPr>
          <w:rFonts w:hint="eastAsia"/>
        </w:rPr>
        <w:t xml:space="preserve"> int upper_temperature=40;</w:t>
      </w:r>
    </w:p>
    <w:p w:rsidR="00352354" w:rsidRDefault="00352354" w:rsidP="00352354">
      <w:pPr>
        <w:ind w:firstLine="480"/>
      </w:pPr>
      <w:proofErr w:type="gramStart"/>
      <w:r>
        <w:rPr>
          <w:rFonts w:hint="eastAsia"/>
        </w:rPr>
        <w:t>unsigned</w:t>
      </w:r>
      <w:proofErr w:type="gramEnd"/>
      <w:r>
        <w:rPr>
          <w:rFonts w:hint="eastAsia"/>
        </w:rPr>
        <w:t xml:space="preserve"> int lower_temperature=10;</w:t>
      </w:r>
    </w:p>
    <w:p w:rsidR="00352354" w:rsidRDefault="00352354" w:rsidP="00352354">
      <w:pPr>
        <w:ind w:firstLine="480"/>
      </w:pPr>
      <w:proofErr w:type="gramStart"/>
      <w:r>
        <w:rPr>
          <w:rFonts w:hint="eastAsia"/>
        </w:rPr>
        <w:t>unsigned</w:t>
      </w:r>
      <w:proofErr w:type="gramEnd"/>
      <w:r>
        <w:rPr>
          <w:rFonts w:hint="eastAsia"/>
        </w:rPr>
        <w:t xml:space="preserve"> int set_flag = 0;</w:t>
      </w:r>
    </w:p>
    <w:p w:rsidR="00352354" w:rsidRDefault="00352354" w:rsidP="00352354">
      <w:pPr>
        <w:ind w:firstLine="480"/>
      </w:pPr>
    </w:p>
    <w:p w:rsidR="00352354" w:rsidRDefault="00352354" w:rsidP="00352354">
      <w:pPr>
        <w:ind w:firstLine="480"/>
      </w:pPr>
      <w:r>
        <w:rPr>
          <w:rFonts w:hint="eastAsia"/>
        </w:rPr>
        <w:t>/**************************************************************</w:t>
      </w:r>
    </w:p>
    <w:p w:rsidR="00352354" w:rsidRDefault="00352354" w:rsidP="00352354">
      <w:pPr>
        <w:ind w:firstLine="480"/>
      </w:pPr>
      <w:r>
        <w:rPr>
          <w:rFonts w:hint="eastAsia"/>
        </w:rPr>
        <w:tab/>
      </w:r>
      <w:r>
        <w:rPr>
          <w:rFonts w:hint="eastAsia"/>
        </w:rPr>
        <w:tab/>
      </w:r>
      <w:r>
        <w:rPr>
          <w:rFonts w:hint="eastAsia"/>
        </w:rPr>
        <w:tab/>
      </w:r>
      <w:r>
        <w:rPr>
          <w:rFonts w:hint="eastAsia"/>
        </w:rPr>
        <w:tab/>
        <w:t>[</w:t>
      </w:r>
      <w:r>
        <w:rPr>
          <w:rFonts w:hint="eastAsia"/>
        </w:rPr>
        <w:t>延时子程序</w:t>
      </w:r>
      <w:r>
        <w:rPr>
          <w:rFonts w:hint="eastAsia"/>
        </w:rPr>
        <w:t>delayms</w:t>
      </w:r>
      <w:r>
        <w:rPr>
          <w:rFonts w:hint="eastAsia"/>
        </w:rPr>
        <w:t>（）</w:t>
      </w:r>
      <w:r>
        <w:rPr>
          <w:rFonts w:hint="eastAsia"/>
        </w:rPr>
        <w:t>]</w:t>
      </w:r>
    </w:p>
    <w:p w:rsidR="00352354" w:rsidRDefault="00352354" w:rsidP="00352354">
      <w:pPr>
        <w:ind w:firstLine="480"/>
      </w:pPr>
      <w:r>
        <w:rPr>
          <w:rFonts w:hint="eastAsia"/>
        </w:rPr>
        <w:t>***************************************************************/</w:t>
      </w:r>
    </w:p>
    <w:p w:rsidR="00352354" w:rsidRDefault="00352354" w:rsidP="00352354">
      <w:pPr>
        <w:ind w:firstLine="480"/>
      </w:pPr>
    </w:p>
    <w:p w:rsidR="00352354" w:rsidRDefault="00352354" w:rsidP="00352354">
      <w:pPr>
        <w:ind w:firstLine="480"/>
      </w:pPr>
      <w:proofErr w:type="gramStart"/>
      <w:r>
        <w:rPr>
          <w:rFonts w:hint="eastAsia"/>
        </w:rPr>
        <w:lastRenderedPageBreak/>
        <w:t>void</w:t>
      </w:r>
      <w:proofErr w:type="gramEnd"/>
      <w:r>
        <w:rPr>
          <w:rFonts w:hint="eastAsia"/>
        </w:rPr>
        <w:t xml:space="preserve"> delay(unsigned int ms_count)</w:t>
      </w:r>
    </w:p>
    <w:p w:rsidR="00352354" w:rsidRDefault="00352354" w:rsidP="00352354">
      <w:pPr>
        <w:ind w:firstLine="480"/>
      </w:pPr>
      <w:r>
        <w:rPr>
          <w:rFonts w:hint="eastAsia"/>
        </w:rPr>
        <w:t>{</w:t>
      </w:r>
    </w:p>
    <w:p w:rsidR="00352354" w:rsidRDefault="00352354" w:rsidP="00352354">
      <w:pPr>
        <w:ind w:firstLine="480"/>
      </w:pPr>
      <w:r>
        <w:rPr>
          <w:rFonts w:hint="eastAsia"/>
        </w:rPr>
        <w:tab/>
      </w:r>
      <w:proofErr w:type="gramStart"/>
      <w:r>
        <w:rPr>
          <w:rFonts w:hint="eastAsia"/>
        </w:rPr>
        <w:t>unsigned</w:t>
      </w:r>
      <w:proofErr w:type="gramEnd"/>
      <w:r>
        <w:rPr>
          <w:rFonts w:hint="eastAsia"/>
        </w:rPr>
        <w:t xml:space="preserve"> int k;</w:t>
      </w:r>
    </w:p>
    <w:p w:rsidR="00352354" w:rsidRDefault="00352354" w:rsidP="00352354">
      <w:pPr>
        <w:ind w:firstLine="480"/>
      </w:pPr>
      <w:r>
        <w:rPr>
          <w:rFonts w:hint="eastAsia"/>
        </w:rPr>
        <w:tab/>
      </w:r>
      <w:proofErr w:type="gramStart"/>
      <w:r>
        <w:rPr>
          <w:rFonts w:hint="eastAsia"/>
        </w:rPr>
        <w:t>while(</w:t>
      </w:r>
      <w:proofErr w:type="gramEnd"/>
      <w:r>
        <w:rPr>
          <w:rFonts w:hint="eastAsia"/>
        </w:rPr>
        <w:t>ms_count--)</w:t>
      </w:r>
    </w:p>
    <w:p w:rsidR="00352354" w:rsidRDefault="00352354" w:rsidP="00352354">
      <w:pPr>
        <w:ind w:firstLine="480"/>
      </w:pPr>
      <w:r>
        <w:rPr>
          <w:rFonts w:hint="eastAsia"/>
        </w:rPr>
        <w:tab/>
        <w:t>{</w:t>
      </w:r>
    </w:p>
    <w:p w:rsidR="00352354" w:rsidRDefault="00352354" w:rsidP="00352354">
      <w:pPr>
        <w:ind w:firstLine="480"/>
      </w:pPr>
      <w:r>
        <w:rPr>
          <w:rFonts w:hint="eastAsia"/>
        </w:rPr>
        <w:tab/>
      </w:r>
      <w:r>
        <w:rPr>
          <w:rFonts w:hint="eastAsia"/>
        </w:rPr>
        <w:tab/>
        <w:t>for(k=0;k&lt;250;k++)</w:t>
      </w:r>
      <w:r>
        <w:rPr>
          <w:rFonts w:hint="eastAsia"/>
        </w:rPr>
        <w:tab/>
      </w:r>
      <w:r>
        <w:rPr>
          <w:rFonts w:hint="eastAsia"/>
        </w:rPr>
        <w:tab/>
      </w:r>
      <w:r>
        <w:rPr>
          <w:rFonts w:hint="eastAsia"/>
        </w:rPr>
        <w:tab/>
      </w:r>
      <w:r>
        <w:rPr>
          <w:rFonts w:hint="eastAsia"/>
        </w:rPr>
        <w:tab/>
      </w:r>
      <w:r>
        <w:rPr>
          <w:rFonts w:hint="eastAsia"/>
        </w:rPr>
        <w:tab/>
        <w:t>//</w:t>
      </w:r>
      <w:r>
        <w:rPr>
          <w:rFonts w:hint="eastAsia"/>
        </w:rPr>
        <w:t>约一毫秒</w:t>
      </w:r>
    </w:p>
    <w:p w:rsidR="00352354" w:rsidRDefault="00352354" w:rsidP="00352354">
      <w:pPr>
        <w:ind w:firstLine="480"/>
      </w:pPr>
      <w:r>
        <w:rPr>
          <w:rFonts w:hint="eastAsia"/>
        </w:rPr>
        <w:tab/>
      </w:r>
      <w:r>
        <w:rPr>
          <w:rFonts w:hint="eastAsia"/>
        </w:rPr>
        <w:tab/>
        <w:t>{</w:t>
      </w:r>
    </w:p>
    <w:p w:rsidR="00352354" w:rsidRDefault="00352354" w:rsidP="00352354">
      <w:pPr>
        <w:ind w:firstLine="480"/>
      </w:pPr>
      <w:r>
        <w:rPr>
          <w:rFonts w:hint="eastAsia"/>
        </w:rPr>
        <w:tab/>
      </w:r>
      <w:r>
        <w:rPr>
          <w:rFonts w:hint="eastAsia"/>
        </w:rPr>
        <w:tab/>
      </w:r>
      <w:r>
        <w:rPr>
          <w:rFonts w:hint="eastAsia"/>
        </w:rPr>
        <w:tab/>
        <w:t>_nop</w:t>
      </w:r>
      <w:proofErr w:type="gramStart"/>
      <w:r>
        <w:rPr>
          <w:rFonts w:hint="eastAsia"/>
        </w:rPr>
        <w:t>_(</w:t>
      </w:r>
      <w:proofErr w:type="gramEnd"/>
      <w:r>
        <w:rPr>
          <w:rFonts w:hint="eastAsia"/>
        </w:rPr>
        <w:t>);_nop_();_nop_();_nop_();</w:t>
      </w:r>
    </w:p>
    <w:p w:rsidR="00352354" w:rsidRDefault="00352354" w:rsidP="00352354">
      <w:pPr>
        <w:ind w:firstLine="480"/>
      </w:pPr>
      <w:r>
        <w:rPr>
          <w:rFonts w:hint="eastAsia"/>
        </w:rPr>
        <w:tab/>
      </w:r>
      <w:r>
        <w:rPr>
          <w:rFonts w:hint="eastAsia"/>
        </w:rPr>
        <w:tab/>
        <w:t>}</w:t>
      </w:r>
    </w:p>
    <w:p w:rsidR="00352354" w:rsidRDefault="00352354" w:rsidP="00352354">
      <w:pPr>
        <w:ind w:firstLine="480"/>
      </w:pPr>
      <w:r>
        <w:rPr>
          <w:rFonts w:hint="eastAsia"/>
        </w:rPr>
        <w:tab/>
        <w:t>}</w:t>
      </w:r>
    </w:p>
    <w:p w:rsidR="00352354" w:rsidRDefault="00352354" w:rsidP="00352354">
      <w:pPr>
        <w:ind w:firstLine="480"/>
      </w:pPr>
      <w:r>
        <w:rPr>
          <w:rFonts w:hint="eastAsia"/>
        </w:rPr>
        <w:t>}</w:t>
      </w:r>
    </w:p>
    <w:p w:rsidR="00352354" w:rsidRDefault="00352354" w:rsidP="00352354">
      <w:pPr>
        <w:ind w:firstLine="480"/>
      </w:pPr>
      <w:r>
        <w:rPr>
          <w:rFonts w:hint="eastAsia"/>
        </w:rPr>
        <w:t>/****************************************************************</w:t>
      </w:r>
    </w:p>
    <w:p w:rsidR="00352354" w:rsidRDefault="00352354" w:rsidP="00352354">
      <w:pPr>
        <w:ind w:firstLine="480"/>
      </w:pPr>
      <w:r>
        <w:rPr>
          <w:rFonts w:hint="eastAsia"/>
        </w:rPr>
        <w:tab/>
      </w:r>
      <w:r>
        <w:rPr>
          <w:rFonts w:hint="eastAsia"/>
        </w:rPr>
        <w:tab/>
        <w:t xml:space="preserve">           </w:t>
      </w:r>
      <w:r>
        <w:rPr>
          <w:rFonts w:hint="eastAsia"/>
        </w:rPr>
        <w:t>外部中断初始化子程序</w:t>
      </w:r>
    </w:p>
    <w:p w:rsidR="00352354" w:rsidRDefault="00352354" w:rsidP="00352354">
      <w:pPr>
        <w:ind w:firstLine="480"/>
      </w:pPr>
      <w:r>
        <w:rPr>
          <w:rFonts w:hint="eastAsia"/>
        </w:rPr>
        <w:t>*****************************************************************/</w:t>
      </w:r>
    </w:p>
    <w:p w:rsidR="00352354" w:rsidRDefault="00352354" w:rsidP="00352354">
      <w:pPr>
        <w:ind w:firstLine="480"/>
      </w:pPr>
      <w:proofErr w:type="gramStart"/>
      <w:r>
        <w:rPr>
          <w:rFonts w:hint="eastAsia"/>
        </w:rPr>
        <w:t>void</w:t>
      </w:r>
      <w:proofErr w:type="gramEnd"/>
      <w:r>
        <w:rPr>
          <w:rFonts w:hint="eastAsia"/>
        </w:rPr>
        <w:t xml:space="preserve"> waibuzhongduan_init()</w:t>
      </w:r>
    </w:p>
    <w:p w:rsidR="00352354" w:rsidRDefault="00352354" w:rsidP="00352354">
      <w:pPr>
        <w:ind w:firstLine="480"/>
      </w:pPr>
      <w:r>
        <w:rPr>
          <w:rFonts w:hint="eastAsia"/>
        </w:rPr>
        <w:t>{</w:t>
      </w:r>
    </w:p>
    <w:p w:rsidR="00352354" w:rsidRDefault="00352354" w:rsidP="00352354">
      <w:pPr>
        <w:ind w:firstLine="480"/>
      </w:pPr>
      <w:r>
        <w:rPr>
          <w:rFonts w:hint="eastAsia"/>
        </w:rPr>
        <w:tab/>
        <w:t>EA = 1;</w:t>
      </w:r>
      <w:r>
        <w:rPr>
          <w:rFonts w:hint="eastAsia"/>
        </w:rPr>
        <w:tab/>
      </w:r>
      <w:r>
        <w:rPr>
          <w:rFonts w:hint="eastAsia"/>
        </w:rPr>
        <w:tab/>
        <w:t>//</w:t>
      </w:r>
      <w:proofErr w:type="gramStart"/>
      <w:r>
        <w:rPr>
          <w:rFonts w:hint="eastAsia"/>
        </w:rPr>
        <w:t>开总中断</w:t>
      </w:r>
      <w:proofErr w:type="gramEnd"/>
    </w:p>
    <w:p w:rsidR="00352354" w:rsidRDefault="00352354" w:rsidP="00352354">
      <w:pPr>
        <w:ind w:firstLine="480"/>
      </w:pPr>
      <w:r>
        <w:rPr>
          <w:rFonts w:hint="eastAsia"/>
        </w:rPr>
        <w:tab/>
        <w:t>EX0=1;</w:t>
      </w:r>
      <w:r>
        <w:rPr>
          <w:rFonts w:hint="eastAsia"/>
        </w:rPr>
        <w:tab/>
      </w:r>
      <w:r>
        <w:rPr>
          <w:rFonts w:hint="eastAsia"/>
        </w:rPr>
        <w:tab/>
        <w:t>//</w:t>
      </w:r>
      <w:r>
        <w:rPr>
          <w:rFonts w:hint="eastAsia"/>
        </w:rPr>
        <w:t>允许外部中断</w:t>
      </w:r>
      <w:r>
        <w:rPr>
          <w:rFonts w:hint="eastAsia"/>
        </w:rPr>
        <w:t>0</w:t>
      </w:r>
      <w:r>
        <w:rPr>
          <w:rFonts w:hint="eastAsia"/>
        </w:rPr>
        <w:t>中断</w:t>
      </w:r>
    </w:p>
    <w:p w:rsidR="00352354" w:rsidRDefault="00352354" w:rsidP="00352354">
      <w:pPr>
        <w:ind w:firstLine="480"/>
      </w:pPr>
      <w:r>
        <w:rPr>
          <w:rFonts w:hint="eastAsia"/>
        </w:rPr>
        <w:tab/>
        <w:t>IT0=1;</w:t>
      </w:r>
      <w:r>
        <w:rPr>
          <w:rFonts w:hint="eastAsia"/>
        </w:rPr>
        <w:tab/>
      </w:r>
      <w:r>
        <w:rPr>
          <w:rFonts w:hint="eastAsia"/>
        </w:rPr>
        <w:tab/>
        <w:t>//</w:t>
      </w:r>
      <w:r>
        <w:rPr>
          <w:rFonts w:hint="eastAsia"/>
        </w:rPr>
        <w:t>下降沿触发中断</w:t>
      </w:r>
    </w:p>
    <w:p w:rsidR="00352354" w:rsidRDefault="00352354" w:rsidP="00352354">
      <w:pPr>
        <w:ind w:firstLine="480"/>
      </w:pPr>
      <w:r>
        <w:rPr>
          <w:rFonts w:hint="eastAsia"/>
        </w:rPr>
        <w:tab/>
        <w:t>PX0=1;</w:t>
      </w:r>
      <w:r>
        <w:rPr>
          <w:rFonts w:hint="eastAsia"/>
        </w:rPr>
        <w:tab/>
      </w:r>
      <w:r>
        <w:rPr>
          <w:rFonts w:hint="eastAsia"/>
        </w:rPr>
        <w:tab/>
        <w:t>//</w:t>
      </w:r>
      <w:r>
        <w:rPr>
          <w:rFonts w:hint="eastAsia"/>
        </w:rPr>
        <w:t>外部中断</w:t>
      </w:r>
      <w:r>
        <w:rPr>
          <w:rFonts w:hint="eastAsia"/>
        </w:rPr>
        <w:t>0</w:t>
      </w:r>
      <w:r>
        <w:rPr>
          <w:rFonts w:hint="eastAsia"/>
        </w:rPr>
        <w:t>中断优先级高</w:t>
      </w:r>
    </w:p>
    <w:p w:rsidR="00352354" w:rsidRDefault="00352354" w:rsidP="00352354">
      <w:pPr>
        <w:ind w:firstLine="480"/>
      </w:pPr>
      <w:r>
        <w:rPr>
          <w:rFonts w:hint="eastAsia"/>
        </w:rPr>
        <w:t>}</w:t>
      </w:r>
    </w:p>
    <w:p w:rsidR="00352354" w:rsidRDefault="00352354" w:rsidP="00352354">
      <w:pPr>
        <w:ind w:firstLine="480"/>
      </w:pPr>
      <w:r>
        <w:rPr>
          <w:rFonts w:hint="eastAsia"/>
        </w:rPr>
        <w:t>/*********************LCD_1602</w:t>
      </w:r>
      <w:r>
        <w:rPr>
          <w:rFonts w:hint="eastAsia"/>
        </w:rPr>
        <w:t>的模块化程序</w:t>
      </w:r>
      <w:r>
        <w:rPr>
          <w:rFonts w:hint="eastAsia"/>
        </w:rPr>
        <w:t>*************************/</w:t>
      </w:r>
    </w:p>
    <w:p w:rsidR="00352354" w:rsidRDefault="00352354" w:rsidP="00352354">
      <w:pPr>
        <w:ind w:firstLine="480"/>
      </w:pPr>
      <w:r>
        <w:rPr>
          <w:rFonts w:hint="eastAsia"/>
        </w:rPr>
        <w:t>/*</w:t>
      </w:r>
      <w:r>
        <w:rPr>
          <w:rFonts w:hint="eastAsia"/>
        </w:rPr>
        <w:tab/>
      </w:r>
      <w:r>
        <w:rPr>
          <w:rFonts w:hint="eastAsia"/>
        </w:rPr>
        <w:tab/>
      </w:r>
      <w:r>
        <w:rPr>
          <w:rFonts w:hint="eastAsia"/>
        </w:rPr>
        <w:t>液晶</w:t>
      </w:r>
      <w:r>
        <w:rPr>
          <w:rFonts w:hint="eastAsia"/>
        </w:rPr>
        <w:t>1602</w:t>
      </w:r>
      <w:r>
        <w:rPr>
          <w:rFonts w:hint="eastAsia"/>
        </w:rPr>
        <w:t>用来显示读取的温度值，设定的温度值</w:t>
      </w:r>
      <w:r>
        <w:rPr>
          <w:rFonts w:hint="eastAsia"/>
        </w:rPr>
        <w:t>,</w:t>
      </w:r>
    </w:p>
    <w:p w:rsidR="00352354" w:rsidRDefault="00352354" w:rsidP="00352354">
      <w:pPr>
        <w:ind w:firstLine="480"/>
      </w:pPr>
      <w:r>
        <w:rPr>
          <w:rFonts w:hint="eastAsia"/>
        </w:rPr>
        <w:tab/>
      </w:r>
      <w:r>
        <w:rPr>
          <w:rFonts w:hint="eastAsia"/>
        </w:rPr>
        <w:tab/>
      </w:r>
      <w:r>
        <w:rPr>
          <w:rFonts w:hint="eastAsia"/>
        </w:rPr>
        <w:tab/>
      </w:r>
      <w:r>
        <w:rPr>
          <w:rFonts w:hint="eastAsia"/>
        </w:rPr>
        <w:tab/>
        <w:t xml:space="preserve"> rs</w:t>
      </w:r>
      <w:r>
        <w:rPr>
          <w:rFonts w:hint="eastAsia"/>
        </w:rPr>
        <w:tab/>
      </w:r>
      <w:r>
        <w:rPr>
          <w:rFonts w:hint="eastAsia"/>
        </w:rPr>
        <w:t>与</w:t>
      </w:r>
      <w:r>
        <w:rPr>
          <w:rFonts w:hint="eastAsia"/>
        </w:rPr>
        <w:t xml:space="preserve"> P2</w:t>
      </w:r>
      <w:r>
        <w:rPr>
          <w:rFonts w:hint="eastAsia"/>
        </w:rPr>
        <w:t>、</w:t>
      </w:r>
      <w:r>
        <w:rPr>
          <w:rFonts w:hint="eastAsia"/>
        </w:rPr>
        <w:t>6</w:t>
      </w:r>
      <w:r>
        <w:rPr>
          <w:rFonts w:hint="eastAsia"/>
        </w:rPr>
        <w:t>口连接</w:t>
      </w:r>
      <w:r>
        <w:rPr>
          <w:rFonts w:hint="eastAsia"/>
        </w:rPr>
        <w:t>;</w:t>
      </w:r>
      <w:r>
        <w:rPr>
          <w:rFonts w:hint="eastAsia"/>
        </w:rPr>
        <w:tab/>
      </w:r>
      <w:r>
        <w:rPr>
          <w:rFonts w:hint="eastAsia"/>
        </w:rPr>
        <w:tab/>
      </w:r>
    </w:p>
    <w:p w:rsidR="00352354" w:rsidRDefault="00352354" w:rsidP="00352354">
      <w:pPr>
        <w:ind w:firstLine="480"/>
      </w:pPr>
      <w:r>
        <w:rPr>
          <w:rFonts w:hint="eastAsia"/>
        </w:rPr>
        <w:tab/>
      </w:r>
      <w:r>
        <w:rPr>
          <w:rFonts w:hint="eastAsia"/>
        </w:rPr>
        <w:tab/>
      </w:r>
      <w:r>
        <w:rPr>
          <w:rFonts w:hint="eastAsia"/>
        </w:rPr>
        <w:tab/>
      </w:r>
      <w:r>
        <w:rPr>
          <w:rFonts w:hint="eastAsia"/>
        </w:rPr>
        <w:tab/>
        <w:t xml:space="preserve"> rw </w:t>
      </w:r>
      <w:r>
        <w:rPr>
          <w:rFonts w:hint="eastAsia"/>
        </w:rPr>
        <w:t>与</w:t>
      </w:r>
      <w:r>
        <w:rPr>
          <w:rFonts w:hint="eastAsia"/>
        </w:rPr>
        <w:t xml:space="preserve"> P2</w:t>
      </w:r>
      <w:r>
        <w:rPr>
          <w:rFonts w:hint="eastAsia"/>
        </w:rPr>
        <w:t>、</w:t>
      </w:r>
      <w:r>
        <w:rPr>
          <w:rFonts w:hint="eastAsia"/>
        </w:rPr>
        <w:t>5</w:t>
      </w:r>
      <w:r>
        <w:rPr>
          <w:rFonts w:hint="eastAsia"/>
        </w:rPr>
        <w:t>口连接</w:t>
      </w:r>
      <w:r>
        <w:rPr>
          <w:rFonts w:hint="eastAsia"/>
        </w:rPr>
        <w:t>;</w:t>
      </w:r>
    </w:p>
    <w:p w:rsidR="00352354" w:rsidRDefault="00352354" w:rsidP="00352354">
      <w:pPr>
        <w:ind w:firstLine="480"/>
      </w:pPr>
      <w:r>
        <w:rPr>
          <w:rFonts w:hint="eastAsia"/>
        </w:rPr>
        <w:tab/>
      </w:r>
      <w:r>
        <w:rPr>
          <w:rFonts w:hint="eastAsia"/>
        </w:rPr>
        <w:tab/>
      </w:r>
      <w:r>
        <w:rPr>
          <w:rFonts w:hint="eastAsia"/>
        </w:rPr>
        <w:tab/>
      </w:r>
      <w:r>
        <w:rPr>
          <w:rFonts w:hint="eastAsia"/>
        </w:rPr>
        <w:tab/>
        <w:t xml:space="preserve"> ep </w:t>
      </w:r>
      <w:r>
        <w:rPr>
          <w:rFonts w:hint="eastAsia"/>
        </w:rPr>
        <w:t>与</w:t>
      </w:r>
      <w:r>
        <w:rPr>
          <w:rFonts w:hint="eastAsia"/>
        </w:rPr>
        <w:t xml:space="preserve"> P2</w:t>
      </w:r>
      <w:r>
        <w:rPr>
          <w:rFonts w:hint="eastAsia"/>
        </w:rPr>
        <w:t>、</w:t>
      </w:r>
      <w:r>
        <w:rPr>
          <w:rFonts w:hint="eastAsia"/>
        </w:rPr>
        <w:t>7</w:t>
      </w:r>
      <w:r>
        <w:rPr>
          <w:rFonts w:hint="eastAsia"/>
        </w:rPr>
        <w:t>口连接；</w:t>
      </w:r>
      <w:r>
        <w:rPr>
          <w:rFonts w:hint="eastAsia"/>
        </w:rPr>
        <w:t xml:space="preserve">                         </w:t>
      </w:r>
      <w:r>
        <w:rPr>
          <w:rFonts w:hint="eastAsia"/>
        </w:rPr>
        <w:tab/>
        <w:t>**/</w:t>
      </w:r>
    </w:p>
    <w:p w:rsidR="00352354" w:rsidRDefault="00352354" w:rsidP="00352354">
      <w:pPr>
        <w:ind w:firstLine="480"/>
      </w:pPr>
      <w:r>
        <w:rPr>
          <w:rFonts w:hint="eastAsia"/>
        </w:rPr>
        <w:t>/*******************LCD_1602</w:t>
      </w:r>
      <w:r>
        <w:rPr>
          <w:rFonts w:hint="eastAsia"/>
        </w:rPr>
        <w:t>的模块化程序</w:t>
      </w:r>
      <w:r>
        <w:rPr>
          <w:rFonts w:hint="eastAsia"/>
        </w:rPr>
        <w:t>**************************/</w:t>
      </w:r>
    </w:p>
    <w:p w:rsidR="00352354" w:rsidRDefault="00352354" w:rsidP="00352354">
      <w:pPr>
        <w:ind w:firstLine="480"/>
      </w:pPr>
      <w:r>
        <w:rPr>
          <w:rFonts w:hint="eastAsia"/>
        </w:rPr>
        <w:t>bit lcd1602_busytest()</w:t>
      </w:r>
      <w:r>
        <w:rPr>
          <w:rFonts w:hint="eastAsia"/>
        </w:rPr>
        <w:tab/>
        <w:t>//</w:t>
      </w:r>
      <w:r>
        <w:rPr>
          <w:rFonts w:hint="eastAsia"/>
        </w:rPr>
        <w:t>检查忙碌标志位是否忙碌</w:t>
      </w:r>
    </w:p>
    <w:p w:rsidR="00352354" w:rsidRDefault="00352354" w:rsidP="00352354">
      <w:pPr>
        <w:ind w:firstLine="480"/>
      </w:pPr>
      <w:r>
        <w:rPr>
          <w:rFonts w:hint="eastAsia"/>
        </w:rPr>
        <w:t>{</w:t>
      </w:r>
    </w:p>
    <w:p w:rsidR="00352354" w:rsidRDefault="00352354" w:rsidP="00352354">
      <w:pPr>
        <w:ind w:firstLine="480"/>
      </w:pPr>
      <w:r>
        <w:rPr>
          <w:rFonts w:hint="eastAsia"/>
        </w:rPr>
        <w:tab/>
      </w:r>
      <w:proofErr w:type="gramStart"/>
      <w:r>
        <w:rPr>
          <w:rFonts w:hint="eastAsia"/>
        </w:rPr>
        <w:t>bit</w:t>
      </w:r>
      <w:proofErr w:type="gramEnd"/>
      <w:r>
        <w:rPr>
          <w:rFonts w:hint="eastAsia"/>
        </w:rPr>
        <w:t xml:space="preserve"> result;</w:t>
      </w:r>
    </w:p>
    <w:p w:rsidR="00352354" w:rsidRDefault="00352354" w:rsidP="00352354">
      <w:pPr>
        <w:ind w:firstLine="480"/>
      </w:pPr>
      <w:r>
        <w:rPr>
          <w:rFonts w:hint="eastAsia"/>
        </w:rPr>
        <w:tab/>
        <w:t>rs = 0;</w:t>
      </w:r>
      <w:r>
        <w:rPr>
          <w:rFonts w:hint="eastAsia"/>
        </w:rPr>
        <w:tab/>
      </w:r>
      <w:r>
        <w:rPr>
          <w:rFonts w:hint="eastAsia"/>
        </w:rPr>
        <w:tab/>
      </w:r>
      <w:r>
        <w:rPr>
          <w:rFonts w:hint="eastAsia"/>
        </w:rPr>
        <w:tab/>
        <w:t>//rs</w:t>
      </w:r>
      <w:r>
        <w:rPr>
          <w:rFonts w:hint="eastAsia"/>
        </w:rPr>
        <w:t>为低电平，</w:t>
      </w:r>
      <w:r>
        <w:rPr>
          <w:rFonts w:hint="eastAsia"/>
        </w:rPr>
        <w:t>rw</w:t>
      </w:r>
      <w:r>
        <w:rPr>
          <w:rFonts w:hint="eastAsia"/>
        </w:rPr>
        <w:t>为高电平时，为读指令</w:t>
      </w:r>
    </w:p>
    <w:p w:rsidR="00352354" w:rsidRDefault="00352354" w:rsidP="00352354">
      <w:pPr>
        <w:ind w:firstLine="480"/>
      </w:pPr>
      <w:r>
        <w:rPr>
          <w:rFonts w:hint="eastAsia"/>
        </w:rPr>
        <w:tab/>
      </w:r>
      <w:proofErr w:type="gramStart"/>
      <w:r>
        <w:rPr>
          <w:rFonts w:hint="eastAsia"/>
        </w:rPr>
        <w:t>rw</w:t>
      </w:r>
      <w:proofErr w:type="gramEnd"/>
      <w:r>
        <w:rPr>
          <w:rFonts w:hint="eastAsia"/>
        </w:rPr>
        <w:t xml:space="preserve"> = 1;</w:t>
      </w:r>
    </w:p>
    <w:p w:rsidR="00352354" w:rsidRDefault="00352354" w:rsidP="00352354">
      <w:pPr>
        <w:ind w:firstLine="480"/>
      </w:pPr>
      <w:r>
        <w:rPr>
          <w:rFonts w:hint="eastAsia"/>
        </w:rPr>
        <w:tab/>
        <w:t>ep = 1;</w:t>
      </w:r>
      <w:r>
        <w:rPr>
          <w:rFonts w:hint="eastAsia"/>
        </w:rPr>
        <w:tab/>
      </w:r>
      <w:r>
        <w:rPr>
          <w:rFonts w:hint="eastAsia"/>
        </w:rPr>
        <w:tab/>
      </w:r>
      <w:r>
        <w:rPr>
          <w:rFonts w:hint="eastAsia"/>
        </w:rPr>
        <w:tab/>
        <w:t>//ep</w:t>
      </w:r>
      <w:r>
        <w:rPr>
          <w:rFonts w:hint="eastAsia"/>
        </w:rPr>
        <w:t>使能，高电平有效，开始读指令</w:t>
      </w:r>
    </w:p>
    <w:p w:rsidR="00352354" w:rsidRDefault="00352354" w:rsidP="00352354">
      <w:pPr>
        <w:ind w:firstLine="480"/>
      </w:pPr>
      <w:r>
        <w:rPr>
          <w:rFonts w:hint="eastAsia"/>
        </w:rPr>
        <w:tab/>
        <w:t>_nop</w:t>
      </w:r>
      <w:proofErr w:type="gramStart"/>
      <w:r>
        <w:rPr>
          <w:rFonts w:hint="eastAsia"/>
        </w:rPr>
        <w:t>_(</w:t>
      </w:r>
      <w:proofErr w:type="gramEnd"/>
      <w:r>
        <w:rPr>
          <w:rFonts w:hint="eastAsia"/>
        </w:rPr>
        <w:t>);</w:t>
      </w:r>
    </w:p>
    <w:p w:rsidR="00352354" w:rsidRDefault="00352354" w:rsidP="00352354">
      <w:pPr>
        <w:ind w:firstLine="480"/>
      </w:pPr>
      <w:r>
        <w:rPr>
          <w:rFonts w:hint="eastAsia"/>
        </w:rPr>
        <w:tab/>
        <w:t>_nop</w:t>
      </w:r>
      <w:proofErr w:type="gramStart"/>
      <w:r>
        <w:rPr>
          <w:rFonts w:hint="eastAsia"/>
        </w:rPr>
        <w:t>_(</w:t>
      </w:r>
      <w:proofErr w:type="gramEnd"/>
      <w:r>
        <w:rPr>
          <w:rFonts w:hint="eastAsia"/>
        </w:rPr>
        <w:t>);</w:t>
      </w:r>
    </w:p>
    <w:p w:rsidR="00352354" w:rsidRDefault="00352354" w:rsidP="00352354">
      <w:pPr>
        <w:ind w:firstLine="480"/>
      </w:pPr>
      <w:r>
        <w:rPr>
          <w:rFonts w:hint="eastAsia"/>
        </w:rPr>
        <w:tab/>
        <w:t>_nop</w:t>
      </w:r>
      <w:proofErr w:type="gramStart"/>
      <w:r>
        <w:rPr>
          <w:rFonts w:hint="eastAsia"/>
        </w:rPr>
        <w:t>_(</w:t>
      </w:r>
      <w:proofErr w:type="gramEnd"/>
      <w:r>
        <w:rPr>
          <w:rFonts w:hint="eastAsia"/>
        </w:rPr>
        <w:t>);</w:t>
      </w:r>
    </w:p>
    <w:p w:rsidR="00352354" w:rsidRDefault="00352354" w:rsidP="00352354">
      <w:pPr>
        <w:ind w:firstLine="480"/>
      </w:pPr>
      <w:r>
        <w:rPr>
          <w:rFonts w:hint="eastAsia"/>
        </w:rPr>
        <w:tab/>
        <w:t>_nop</w:t>
      </w:r>
      <w:proofErr w:type="gramStart"/>
      <w:r>
        <w:rPr>
          <w:rFonts w:hint="eastAsia"/>
        </w:rPr>
        <w:t>_(</w:t>
      </w:r>
      <w:proofErr w:type="gramEnd"/>
      <w:r>
        <w:rPr>
          <w:rFonts w:hint="eastAsia"/>
        </w:rPr>
        <w:t>);</w:t>
      </w:r>
    </w:p>
    <w:p w:rsidR="00352354" w:rsidRDefault="00352354" w:rsidP="00352354">
      <w:pPr>
        <w:ind w:firstLine="480"/>
      </w:pPr>
      <w:r>
        <w:rPr>
          <w:rFonts w:hint="eastAsia"/>
        </w:rPr>
        <w:tab/>
        <w:t>result=(P0&amp;0x80);</w:t>
      </w:r>
      <w:r>
        <w:rPr>
          <w:rFonts w:hint="eastAsia"/>
        </w:rPr>
        <w:tab/>
        <w:t>//</w:t>
      </w:r>
      <w:r>
        <w:rPr>
          <w:rFonts w:hint="eastAsia"/>
        </w:rPr>
        <w:t>忙碌标志位在高位，也就是</w:t>
      </w:r>
      <w:r>
        <w:rPr>
          <w:rFonts w:hint="eastAsia"/>
        </w:rPr>
        <w:t>P0.7</w:t>
      </w:r>
    </w:p>
    <w:p w:rsidR="00352354" w:rsidRDefault="00352354" w:rsidP="00352354">
      <w:pPr>
        <w:ind w:firstLine="480"/>
      </w:pPr>
      <w:r>
        <w:rPr>
          <w:rFonts w:hint="eastAsia"/>
        </w:rPr>
        <w:tab/>
      </w:r>
      <w:proofErr w:type="gramStart"/>
      <w:r>
        <w:rPr>
          <w:rFonts w:hint="eastAsia"/>
        </w:rPr>
        <w:t>ep</w:t>
      </w:r>
      <w:proofErr w:type="gramEnd"/>
      <w:r>
        <w:rPr>
          <w:rFonts w:hint="eastAsia"/>
        </w:rPr>
        <w:t xml:space="preserve"> = 0;</w:t>
      </w:r>
    </w:p>
    <w:p w:rsidR="00352354" w:rsidRDefault="00352354" w:rsidP="00352354">
      <w:pPr>
        <w:ind w:firstLine="480"/>
      </w:pPr>
      <w:r>
        <w:rPr>
          <w:rFonts w:hint="eastAsia"/>
        </w:rPr>
        <w:tab/>
      </w:r>
      <w:proofErr w:type="gramStart"/>
      <w:r>
        <w:rPr>
          <w:rFonts w:hint="eastAsia"/>
        </w:rPr>
        <w:t>return</w:t>
      </w:r>
      <w:proofErr w:type="gramEnd"/>
      <w:r>
        <w:rPr>
          <w:rFonts w:hint="eastAsia"/>
        </w:rPr>
        <w:t xml:space="preserve"> result;</w:t>
      </w:r>
    </w:p>
    <w:p w:rsidR="00352354" w:rsidRDefault="00352354" w:rsidP="00352354">
      <w:pPr>
        <w:ind w:firstLine="480"/>
      </w:pPr>
      <w:r>
        <w:rPr>
          <w:rFonts w:hint="eastAsia"/>
        </w:rPr>
        <w:t>}</w:t>
      </w:r>
    </w:p>
    <w:p w:rsidR="00352354" w:rsidRDefault="00352354" w:rsidP="00352354">
      <w:pPr>
        <w:ind w:firstLine="480"/>
      </w:pPr>
      <w:r>
        <w:rPr>
          <w:rFonts w:hint="eastAsia"/>
        </w:rPr>
        <w:t>/**************************************************************</w:t>
      </w:r>
    </w:p>
    <w:p w:rsidR="00352354" w:rsidRDefault="00352354" w:rsidP="00352354">
      <w:pPr>
        <w:ind w:firstLine="480"/>
      </w:pPr>
      <w:r>
        <w:rPr>
          <w:rFonts w:hint="eastAsia"/>
        </w:rPr>
        <w:tab/>
      </w:r>
      <w:r>
        <w:rPr>
          <w:rFonts w:hint="eastAsia"/>
        </w:rPr>
        <w:tab/>
      </w:r>
      <w:r>
        <w:rPr>
          <w:rFonts w:hint="eastAsia"/>
        </w:rPr>
        <w:tab/>
      </w:r>
      <w:r>
        <w:rPr>
          <w:rFonts w:hint="eastAsia"/>
        </w:rPr>
        <w:tab/>
      </w:r>
      <w:r>
        <w:rPr>
          <w:rFonts w:hint="eastAsia"/>
        </w:rPr>
        <w:t>液晶写数据地址操作命令子函数</w:t>
      </w:r>
    </w:p>
    <w:p w:rsidR="00352354" w:rsidRDefault="00352354" w:rsidP="00352354">
      <w:pPr>
        <w:ind w:firstLine="480"/>
      </w:pPr>
      <w:r>
        <w:rPr>
          <w:rFonts w:hint="eastAsia"/>
        </w:rPr>
        <w:t>***************************************************************/</w:t>
      </w:r>
    </w:p>
    <w:p w:rsidR="00352354" w:rsidRDefault="00352354" w:rsidP="00352354">
      <w:pPr>
        <w:ind w:firstLine="480"/>
      </w:pPr>
      <w:proofErr w:type="gramStart"/>
      <w:r>
        <w:rPr>
          <w:rFonts w:hint="eastAsia"/>
        </w:rPr>
        <w:lastRenderedPageBreak/>
        <w:t>void</w:t>
      </w:r>
      <w:proofErr w:type="gramEnd"/>
      <w:r>
        <w:rPr>
          <w:rFonts w:hint="eastAsia"/>
        </w:rPr>
        <w:t xml:space="preserve"> lcd1602_write_comdand(unsigned char write_data)</w:t>
      </w:r>
    </w:p>
    <w:p w:rsidR="00352354" w:rsidRDefault="00352354" w:rsidP="00352354">
      <w:pPr>
        <w:ind w:firstLine="480"/>
      </w:pPr>
      <w:r>
        <w:rPr>
          <w:rFonts w:hint="eastAsia"/>
        </w:rPr>
        <w:t>{</w:t>
      </w:r>
    </w:p>
    <w:p w:rsidR="00352354" w:rsidRDefault="00352354" w:rsidP="00352354">
      <w:pPr>
        <w:ind w:firstLine="480"/>
      </w:pPr>
      <w:r>
        <w:rPr>
          <w:rFonts w:hint="eastAsia"/>
        </w:rPr>
        <w:tab/>
      </w:r>
      <w:proofErr w:type="gramStart"/>
      <w:r>
        <w:rPr>
          <w:rFonts w:hint="eastAsia"/>
        </w:rPr>
        <w:t>while(</w:t>
      </w:r>
      <w:proofErr w:type="gramEnd"/>
      <w:r>
        <w:rPr>
          <w:rFonts w:hint="eastAsia"/>
        </w:rPr>
        <w:t>lcd1602_busytest());</w:t>
      </w:r>
    </w:p>
    <w:p w:rsidR="00352354" w:rsidRDefault="00352354" w:rsidP="00352354">
      <w:pPr>
        <w:ind w:firstLine="480"/>
      </w:pPr>
      <w:r>
        <w:rPr>
          <w:rFonts w:hint="eastAsia"/>
        </w:rPr>
        <w:tab/>
        <w:t>rs = 0;</w:t>
      </w:r>
      <w:r>
        <w:rPr>
          <w:rFonts w:hint="eastAsia"/>
        </w:rPr>
        <w:tab/>
      </w:r>
      <w:r>
        <w:rPr>
          <w:rFonts w:hint="eastAsia"/>
        </w:rPr>
        <w:tab/>
      </w:r>
      <w:r>
        <w:rPr>
          <w:rFonts w:hint="eastAsia"/>
        </w:rPr>
        <w:tab/>
      </w:r>
      <w:r>
        <w:rPr>
          <w:rFonts w:hint="eastAsia"/>
        </w:rPr>
        <w:tab/>
        <w:t>//rs</w:t>
      </w:r>
      <w:r>
        <w:rPr>
          <w:rFonts w:hint="eastAsia"/>
        </w:rPr>
        <w:t>与</w:t>
      </w:r>
      <w:r>
        <w:rPr>
          <w:rFonts w:hint="eastAsia"/>
        </w:rPr>
        <w:t>rw</w:t>
      </w:r>
      <w:r>
        <w:rPr>
          <w:rFonts w:hint="eastAsia"/>
        </w:rPr>
        <w:t>都为低电平时写入指令</w:t>
      </w:r>
    </w:p>
    <w:p w:rsidR="00352354" w:rsidRDefault="00352354" w:rsidP="00352354">
      <w:pPr>
        <w:ind w:firstLine="480"/>
      </w:pPr>
      <w:r>
        <w:rPr>
          <w:rFonts w:hint="eastAsia"/>
        </w:rPr>
        <w:tab/>
      </w:r>
      <w:proofErr w:type="gramStart"/>
      <w:r>
        <w:rPr>
          <w:rFonts w:hint="eastAsia"/>
        </w:rPr>
        <w:t>rw</w:t>
      </w:r>
      <w:proofErr w:type="gramEnd"/>
      <w:r>
        <w:rPr>
          <w:rFonts w:hint="eastAsia"/>
        </w:rPr>
        <w:t xml:space="preserve"> = 0;</w:t>
      </w:r>
    </w:p>
    <w:p w:rsidR="00352354" w:rsidRDefault="00352354" w:rsidP="00352354">
      <w:pPr>
        <w:ind w:firstLine="480"/>
      </w:pPr>
      <w:r>
        <w:rPr>
          <w:rFonts w:hint="eastAsia"/>
        </w:rPr>
        <w:tab/>
        <w:t xml:space="preserve">ep = 0;  </w:t>
      </w:r>
      <w:r>
        <w:rPr>
          <w:rFonts w:hint="eastAsia"/>
        </w:rPr>
        <w:tab/>
      </w:r>
      <w:r>
        <w:rPr>
          <w:rFonts w:hint="eastAsia"/>
        </w:rPr>
        <w:tab/>
      </w:r>
      <w:r>
        <w:rPr>
          <w:rFonts w:hint="eastAsia"/>
        </w:rPr>
        <w:tab/>
        <w:t>//</w:t>
      </w:r>
      <w:r>
        <w:rPr>
          <w:rFonts w:hint="eastAsia"/>
        </w:rPr>
        <w:t>写指令，使能是下降沿有效</w:t>
      </w:r>
    </w:p>
    <w:p w:rsidR="00352354" w:rsidRDefault="00352354" w:rsidP="00352354">
      <w:pPr>
        <w:ind w:firstLine="480"/>
      </w:pPr>
      <w:r>
        <w:rPr>
          <w:rFonts w:hint="eastAsia"/>
        </w:rPr>
        <w:tab/>
        <w:t>_nop</w:t>
      </w:r>
      <w:proofErr w:type="gramStart"/>
      <w:r>
        <w:rPr>
          <w:rFonts w:hint="eastAsia"/>
        </w:rPr>
        <w:t>_(</w:t>
      </w:r>
      <w:proofErr w:type="gramEnd"/>
      <w:r>
        <w:rPr>
          <w:rFonts w:hint="eastAsia"/>
        </w:rPr>
        <w:t>);</w:t>
      </w:r>
    </w:p>
    <w:p w:rsidR="00352354" w:rsidRDefault="00352354" w:rsidP="00352354">
      <w:pPr>
        <w:ind w:firstLine="480"/>
      </w:pPr>
      <w:r>
        <w:rPr>
          <w:rFonts w:hint="eastAsia"/>
        </w:rPr>
        <w:tab/>
        <w:t>_nop</w:t>
      </w:r>
      <w:proofErr w:type="gramStart"/>
      <w:r>
        <w:rPr>
          <w:rFonts w:hint="eastAsia"/>
        </w:rPr>
        <w:t>_(</w:t>
      </w:r>
      <w:proofErr w:type="gramEnd"/>
      <w:r>
        <w:rPr>
          <w:rFonts w:hint="eastAsia"/>
        </w:rPr>
        <w:t>);</w:t>
      </w:r>
    </w:p>
    <w:p w:rsidR="00352354" w:rsidRDefault="00352354" w:rsidP="00352354">
      <w:pPr>
        <w:ind w:firstLine="480"/>
      </w:pPr>
      <w:r>
        <w:rPr>
          <w:rFonts w:hint="eastAsia"/>
        </w:rPr>
        <w:tab/>
        <w:t>P0 = write_data;</w:t>
      </w:r>
    </w:p>
    <w:p w:rsidR="00352354" w:rsidRDefault="00352354" w:rsidP="00352354">
      <w:pPr>
        <w:ind w:firstLine="480"/>
      </w:pPr>
      <w:r>
        <w:rPr>
          <w:rFonts w:hint="eastAsia"/>
        </w:rPr>
        <w:tab/>
        <w:t>_nop</w:t>
      </w:r>
      <w:proofErr w:type="gramStart"/>
      <w:r>
        <w:rPr>
          <w:rFonts w:hint="eastAsia"/>
        </w:rPr>
        <w:t>_(</w:t>
      </w:r>
      <w:proofErr w:type="gramEnd"/>
      <w:r>
        <w:rPr>
          <w:rFonts w:hint="eastAsia"/>
        </w:rPr>
        <w:t>);</w:t>
      </w:r>
    </w:p>
    <w:p w:rsidR="00352354" w:rsidRDefault="00352354" w:rsidP="00352354">
      <w:pPr>
        <w:ind w:firstLine="480"/>
      </w:pPr>
      <w:r>
        <w:rPr>
          <w:rFonts w:hint="eastAsia"/>
        </w:rPr>
        <w:tab/>
        <w:t>_nop</w:t>
      </w:r>
      <w:proofErr w:type="gramStart"/>
      <w:r>
        <w:rPr>
          <w:rFonts w:hint="eastAsia"/>
        </w:rPr>
        <w:t>_(</w:t>
      </w:r>
      <w:proofErr w:type="gramEnd"/>
      <w:r>
        <w:rPr>
          <w:rFonts w:hint="eastAsia"/>
        </w:rPr>
        <w:t>);</w:t>
      </w:r>
    </w:p>
    <w:p w:rsidR="00352354" w:rsidRDefault="00352354" w:rsidP="00352354">
      <w:pPr>
        <w:ind w:firstLine="480"/>
      </w:pPr>
      <w:r>
        <w:rPr>
          <w:rFonts w:hint="eastAsia"/>
        </w:rPr>
        <w:tab/>
        <w:t>_nop</w:t>
      </w:r>
      <w:proofErr w:type="gramStart"/>
      <w:r>
        <w:rPr>
          <w:rFonts w:hint="eastAsia"/>
        </w:rPr>
        <w:t>_(</w:t>
      </w:r>
      <w:proofErr w:type="gramEnd"/>
      <w:r>
        <w:rPr>
          <w:rFonts w:hint="eastAsia"/>
        </w:rPr>
        <w:t>);</w:t>
      </w:r>
    </w:p>
    <w:p w:rsidR="00352354" w:rsidRDefault="00352354" w:rsidP="00352354">
      <w:pPr>
        <w:ind w:firstLine="480"/>
      </w:pPr>
      <w:r>
        <w:rPr>
          <w:rFonts w:hint="eastAsia"/>
        </w:rPr>
        <w:tab/>
        <w:t>_nop</w:t>
      </w:r>
      <w:proofErr w:type="gramStart"/>
      <w:r>
        <w:rPr>
          <w:rFonts w:hint="eastAsia"/>
        </w:rPr>
        <w:t>_(</w:t>
      </w:r>
      <w:proofErr w:type="gramEnd"/>
      <w:r>
        <w:rPr>
          <w:rFonts w:hint="eastAsia"/>
        </w:rPr>
        <w:t>);</w:t>
      </w:r>
    </w:p>
    <w:p w:rsidR="00352354" w:rsidRDefault="00352354" w:rsidP="00352354">
      <w:pPr>
        <w:ind w:firstLine="480"/>
      </w:pPr>
      <w:r>
        <w:rPr>
          <w:rFonts w:hint="eastAsia"/>
        </w:rPr>
        <w:tab/>
      </w:r>
      <w:proofErr w:type="gramStart"/>
      <w:r>
        <w:rPr>
          <w:rFonts w:hint="eastAsia"/>
        </w:rPr>
        <w:t>ep</w:t>
      </w:r>
      <w:proofErr w:type="gramEnd"/>
      <w:r>
        <w:rPr>
          <w:rFonts w:hint="eastAsia"/>
        </w:rPr>
        <w:t xml:space="preserve"> = 1;</w:t>
      </w:r>
    </w:p>
    <w:p w:rsidR="00352354" w:rsidRDefault="00352354" w:rsidP="00352354">
      <w:pPr>
        <w:ind w:firstLine="480"/>
      </w:pPr>
      <w:r>
        <w:rPr>
          <w:rFonts w:hint="eastAsia"/>
        </w:rPr>
        <w:tab/>
        <w:t>_nop</w:t>
      </w:r>
      <w:proofErr w:type="gramStart"/>
      <w:r>
        <w:rPr>
          <w:rFonts w:hint="eastAsia"/>
        </w:rPr>
        <w:t>_(</w:t>
      </w:r>
      <w:proofErr w:type="gramEnd"/>
      <w:r>
        <w:rPr>
          <w:rFonts w:hint="eastAsia"/>
        </w:rPr>
        <w:t>);</w:t>
      </w:r>
    </w:p>
    <w:p w:rsidR="00352354" w:rsidRDefault="00352354" w:rsidP="00352354">
      <w:pPr>
        <w:ind w:firstLine="480"/>
      </w:pPr>
      <w:r>
        <w:rPr>
          <w:rFonts w:hint="eastAsia"/>
        </w:rPr>
        <w:tab/>
        <w:t>_nop</w:t>
      </w:r>
      <w:proofErr w:type="gramStart"/>
      <w:r>
        <w:rPr>
          <w:rFonts w:hint="eastAsia"/>
        </w:rPr>
        <w:t>_(</w:t>
      </w:r>
      <w:proofErr w:type="gramEnd"/>
      <w:r>
        <w:rPr>
          <w:rFonts w:hint="eastAsia"/>
        </w:rPr>
        <w:t>);</w:t>
      </w:r>
    </w:p>
    <w:p w:rsidR="00352354" w:rsidRDefault="00352354" w:rsidP="00352354">
      <w:pPr>
        <w:ind w:firstLine="480"/>
      </w:pPr>
      <w:r>
        <w:rPr>
          <w:rFonts w:hint="eastAsia"/>
        </w:rPr>
        <w:tab/>
        <w:t>_nop</w:t>
      </w:r>
      <w:proofErr w:type="gramStart"/>
      <w:r>
        <w:rPr>
          <w:rFonts w:hint="eastAsia"/>
        </w:rPr>
        <w:t>_(</w:t>
      </w:r>
      <w:proofErr w:type="gramEnd"/>
      <w:r>
        <w:rPr>
          <w:rFonts w:hint="eastAsia"/>
        </w:rPr>
        <w:t>);</w:t>
      </w:r>
    </w:p>
    <w:p w:rsidR="00352354" w:rsidRDefault="00352354" w:rsidP="00352354">
      <w:pPr>
        <w:ind w:firstLine="480"/>
      </w:pPr>
      <w:r>
        <w:rPr>
          <w:rFonts w:hint="eastAsia"/>
        </w:rPr>
        <w:tab/>
        <w:t>_nop</w:t>
      </w:r>
      <w:proofErr w:type="gramStart"/>
      <w:r>
        <w:rPr>
          <w:rFonts w:hint="eastAsia"/>
        </w:rPr>
        <w:t>_(</w:t>
      </w:r>
      <w:proofErr w:type="gramEnd"/>
      <w:r>
        <w:rPr>
          <w:rFonts w:hint="eastAsia"/>
        </w:rPr>
        <w:t>);</w:t>
      </w:r>
    </w:p>
    <w:p w:rsidR="00352354" w:rsidRDefault="00352354" w:rsidP="00352354">
      <w:pPr>
        <w:ind w:firstLine="480"/>
      </w:pPr>
      <w:r>
        <w:rPr>
          <w:rFonts w:hint="eastAsia"/>
        </w:rPr>
        <w:tab/>
      </w:r>
      <w:proofErr w:type="gramStart"/>
      <w:r>
        <w:rPr>
          <w:rFonts w:hint="eastAsia"/>
        </w:rPr>
        <w:t>ep</w:t>
      </w:r>
      <w:proofErr w:type="gramEnd"/>
      <w:r>
        <w:rPr>
          <w:rFonts w:hint="eastAsia"/>
        </w:rPr>
        <w:t xml:space="preserve"> = 0;</w:t>
      </w:r>
    </w:p>
    <w:p w:rsidR="00352354" w:rsidRDefault="00352354" w:rsidP="00352354">
      <w:pPr>
        <w:ind w:firstLine="480"/>
      </w:pPr>
    </w:p>
    <w:p w:rsidR="00352354" w:rsidRDefault="00352354" w:rsidP="00352354">
      <w:pPr>
        <w:ind w:firstLine="480"/>
      </w:pPr>
      <w:r>
        <w:rPr>
          <w:rFonts w:hint="eastAsia"/>
        </w:rPr>
        <w:t>}</w:t>
      </w:r>
    </w:p>
    <w:p w:rsidR="00352354" w:rsidRDefault="00352354" w:rsidP="00352354">
      <w:pPr>
        <w:ind w:firstLine="480"/>
      </w:pPr>
      <w:r>
        <w:rPr>
          <w:rFonts w:hint="eastAsia"/>
        </w:rPr>
        <w:t>/**************************************************************</w:t>
      </w:r>
    </w:p>
    <w:p w:rsidR="00352354" w:rsidRDefault="00352354" w:rsidP="00352354">
      <w:pPr>
        <w:ind w:firstLine="480"/>
      </w:pPr>
      <w:r>
        <w:rPr>
          <w:rFonts w:hint="eastAsia"/>
        </w:rPr>
        <w:tab/>
      </w:r>
      <w:r>
        <w:rPr>
          <w:rFonts w:hint="eastAsia"/>
        </w:rPr>
        <w:tab/>
      </w:r>
      <w:r>
        <w:rPr>
          <w:rFonts w:hint="eastAsia"/>
        </w:rPr>
        <w:tab/>
      </w:r>
      <w:r>
        <w:rPr>
          <w:rFonts w:hint="eastAsia"/>
        </w:rPr>
        <w:tab/>
      </w:r>
      <w:r>
        <w:rPr>
          <w:rFonts w:hint="eastAsia"/>
        </w:rPr>
        <w:t>液晶写地址操作命令子函数</w:t>
      </w:r>
    </w:p>
    <w:p w:rsidR="00352354" w:rsidRDefault="00352354" w:rsidP="00352354">
      <w:pPr>
        <w:ind w:firstLine="480"/>
      </w:pPr>
      <w:r>
        <w:rPr>
          <w:rFonts w:hint="eastAsia"/>
        </w:rPr>
        <w:t>***************************************************************/</w:t>
      </w:r>
    </w:p>
    <w:p w:rsidR="00352354" w:rsidRDefault="00352354" w:rsidP="00352354">
      <w:pPr>
        <w:ind w:firstLine="480"/>
      </w:pPr>
    </w:p>
    <w:p w:rsidR="00352354" w:rsidRDefault="00352354" w:rsidP="00352354">
      <w:pPr>
        <w:ind w:firstLine="480"/>
      </w:pPr>
      <w:proofErr w:type="gramStart"/>
      <w:r>
        <w:rPr>
          <w:rFonts w:hint="eastAsia"/>
        </w:rPr>
        <w:t>void</w:t>
      </w:r>
      <w:proofErr w:type="gramEnd"/>
      <w:r>
        <w:rPr>
          <w:rFonts w:hint="eastAsia"/>
        </w:rPr>
        <w:t xml:space="preserve"> lcd1602_write_address(unsigned char address_data)</w:t>
      </w:r>
    </w:p>
    <w:p w:rsidR="00352354" w:rsidRDefault="00352354" w:rsidP="00352354">
      <w:pPr>
        <w:ind w:firstLine="480"/>
      </w:pPr>
      <w:r>
        <w:rPr>
          <w:rFonts w:hint="eastAsia"/>
        </w:rPr>
        <w:t>{</w:t>
      </w:r>
    </w:p>
    <w:p w:rsidR="00352354" w:rsidRDefault="00352354" w:rsidP="00352354">
      <w:pPr>
        <w:ind w:firstLine="480"/>
      </w:pPr>
      <w:r>
        <w:rPr>
          <w:rFonts w:hint="eastAsia"/>
        </w:rPr>
        <w:tab/>
        <w:t>lcd1602_write_comdand(address_data|0x80); //</w:t>
      </w:r>
      <w:r>
        <w:rPr>
          <w:rFonts w:hint="eastAsia"/>
        </w:rPr>
        <w:t>数据显示的位置</w:t>
      </w:r>
    </w:p>
    <w:p w:rsidR="00352354" w:rsidRDefault="00352354" w:rsidP="00352354">
      <w:pPr>
        <w:ind w:firstLine="480"/>
      </w:pPr>
      <w:r>
        <w:rPr>
          <w:rFonts w:hint="eastAsia"/>
        </w:rPr>
        <w:t>}</w:t>
      </w:r>
    </w:p>
    <w:p w:rsidR="00352354" w:rsidRDefault="00352354" w:rsidP="00352354">
      <w:pPr>
        <w:ind w:firstLine="480"/>
      </w:pPr>
    </w:p>
    <w:p w:rsidR="00352354" w:rsidRDefault="00352354" w:rsidP="00352354">
      <w:pPr>
        <w:ind w:firstLine="480"/>
      </w:pPr>
      <w:r>
        <w:rPr>
          <w:rFonts w:hint="eastAsia"/>
        </w:rPr>
        <w:t>/**************************************************************</w:t>
      </w:r>
    </w:p>
    <w:p w:rsidR="00352354" w:rsidRDefault="00352354" w:rsidP="00352354">
      <w:pPr>
        <w:ind w:firstLine="480"/>
      </w:pPr>
      <w:r>
        <w:rPr>
          <w:rFonts w:hint="eastAsia"/>
        </w:rPr>
        <w:tab/>
      </w:r>
      <w:r>
        <w:rPr>
          <w:rFonts w:hint="eastAsia"/>
        </w:rPr>
        <w:tab/>
      </w:r>
      <w:r>
        <w:rPr>
          <w:rFonts w:hint="eastAsia"/>
        </w:rPr>
        <w:tab/>
        <w:t xml:space="preserve">  </w:t>
      </w:r>
      <w:r>
        <w:rPr>
          <w:rFonts w:hint="eastAsia"/>
        </w:rPr>
        <w:t>写入数据显示到</w:t>
      </w:r>
      <w:r>
        <w:rPr>
          <w:rFonts w:hint="eastAsia"/>
        </w:rPr>
        <w:t>lcd</w:t>
      </w:r>
      <w:r>
        <w:rPr>
          <w:rFonts w:hint="eastAsia"/>
        </w:rPr>
        <w:t>的程序</w:t>
      </w:r>
    </w:p>
    <w:p w:rsidR="00352354" w:rsidRDefault="00352354" w:rsidP="00352354">
      <w:pPr>
        <w:ind w:firstLine="480"/>
      </w:pPr>
      <w:r>
        <w:rPr>
          <w:rFonts w:hint="eastAsia"/>
        </w:rPr>
        <w:t>***************************************************************/</w:t>
      </w:r>
    </w:p>
    <w:p w:rsidR="00352354" w:rsidRDefault="00352354" w:rsidP="00352354">
      <w:pPr>
        <w:ind w:firstLine="480"/>
      </w:pPr>
      <w:r>
        <w:rPr>
          <w:rFonts w:hint="eastAsia"/>
        </w:rPr>
        <w:t>void lcd1602_write_data(unsigned char display_data)   //</w:t>
      </w:r>
      <w:r>
        <w:rPr>
          <w:rFonts w:hint="eastAsia"/>
        </w:rPr>
        <w:t>写入数据显示到</w:t>
      </w:r>
      <w:r>
        <w:rPr>
          <w:rFonts w:hint="eastAsia"/>
        </w:rPr>
        <w:t>lcd</w:t>
      </w:r>
      <w:r>
        <w:rPr>
          <w:rFonts w:hint="eastAsia"/>
        </w:rPr>
        <w:t>的</w:t>
      </w:r>
    </w:p>
    <w:p w:rsidR="00352354" w:rsidRDefault="00352354" w:rsidP="00352354">
      <w:pPr>
        <w:ind w:firstLine="480"/>
      </w:pPr>
      <w:r>
        <w:rPr>
          <w:rFonts w:hint="eastAsia"/>
        </w:rPr>
        <w:t>{</w:t>
      </w:r>
    </w:p>
    <w:p w:rsidR="00352354" w:rsidRDefault="00352354" w:rsidP="00352354">
      <w:pPr>
        <w:ind w:firstLine="480"/>
      </w:pPr>
      <w:r>
        <w:rPr>
          <w:rFonts w:hint="eastAsia"/>
        </w:rPr>
        <w:tab/>
      </w:r>
      <w:proofErr w:type="gramStart"/>
      <w:r>
        <w:rPr>
          <w:rFonts w:hint="eastAsia"/>
        </w:rPr>
        <w:t>while(</w:t>
      </w:r>
      <w:proofErr w:type="gramEnd"/>
      <w:r>
        <w:rPr>
          <w:rFonts w:hint="eastAsia"/>
        </w:rPr>
        <w:t>lcd1602_busytest());</w:t>
      </w:r>
    </w:p>
    <w:p w:rsidR="00352354" w:rsidRDefault="00352354" w:rsidP="00352354">
      <w:pPr>
        <w:ind w:firstLine="480"/>
      </w:pPr>
      <w:r>
        <w:rPr>
          <w:rFonts w:hint="eastAsia"/>
        </w:rPr>
        <w:tab/>
        <w:t>rs = 1;</w:t>
      </w:r>
      <w:r>
        <w:rPr>
          <w:rFonts w:hint="eastAsia"/>
        </w:rPr>
        <w:tab/>
      </w:r>
      <w:r>
        <w:rPr>
          <w:rFonts w:hint="eastAsia"/>
        </w:rPr>
        <w:tab/>
      </w:r>
      <w:r>
        <w:rPr>
          <w:rFonts w:hint="eastAsia"/>
        </w:rPr>
        <w:tab/>
        <w:t>//rs</w:t>
      </w:r>
      <w:r>
        <w:rPr>
          <w:rFonts w:hint="eastAsia"/>
        </w:rPr>
        <w:t>为高电平，</w:t>
      </w:r>
      <w:r>
        <w:rPr>
          <w:rFonts w:hint="eastAsia"/>
        </w:rPr>
        <w:t>rw</w:t>
      </w:r>
      <w:r>
        <w:rPr>
          <w:rFonts w:hint="eastAsia"/>
        </w:rPr>
        <w:t>为低电平时，写数据</w:t>
      </w:r>
    </w:p>
    <w:p w:rsidR="00352354" w:rsidRDefault="00352354" w:rsidP="00352354">
      <w:pPr>
        <w:ind w:firstLine="480"/>
      </w:pPr>
      <w:r>
        <w:rPr>
          <w:rFonts w:hint="eastAsia"/>
        </w:rPr>
        <w:tab/>
      </w:r>
      <w:proofErr w:type="gramStart"/>
      <w:r>
        <w:rPr>
          <w:rFonts w:hint="eastAsia"/>
        </w:rPr>
        <w:t>rw</w:t>
      </w:r>
      <w:proofErr w:type="gramEnd"/>
      <w:r>
        <w:rPr>
          <w:rFonts w:hint="eastAsia"/>
        </w:rPr>
        <w:t xml:space="preserve"> = 0;</w:t>
      </w:r>
    </w:p>
    <w:p w:rsidR="00352354" w:rsidRDefault="00352354" w:rsidP="00352354">
      <w:pPr>
        <w:ind w:firstLine="480"/>
      </w:pPr>
      <w:r>
        <w:rPr>
          <w:rFonts w:hint="eastAsia"/>
        </w:rPr>
        <w:tab/>
        <w:t>ep = 0;</w:t>
      </w:r>
      <w:r>
        <w:rPr>
          <w:rFonts w:hint="eastAsia"/>
        </w:rPr>
        <w:tab/>
      </w:r>
      <w:r>
        <w:rPr>
          <w:rFonts w:hint="eastAsia"/>
        </w:rPr>
        <w:tab/>
      </w:r>
      <w:r>
        <w:rPr>
          <w:rFonts w:hint="eastAsia"/>
        </w:rPr>
        <w:tab/>
        <w:t>//</w:t>
      </w:r>
      <w:r>
        <w:rPr>
          <w:rFonts w:hint="eastAsia"/>
        </w:rPr>
        <w:t>使能，下降沿有效</w:t>
      </w:r>
    </w:p>
    <w:p w:rsidR="00352354" w:rsidRDefault="00352354" w:rsidP="00352354">
      <w:pPr>
        <w:ind w:firstLine="480"/>
      </w:pPr>
      <w:r>
        <w:rPr>
          <w:rFonts w:hint="eastAsia"/>
        </w:rPr>
        <w:tab/>
        <w:t>P0 = display_data;</w:t>
      </w:r>
    </w:p>
    <w:p w:rsidR="00352354" w:rsidRDefault="00352354" w:rsidP="00352354">
      <w:pPr>
        <w:ind w:firstLine="480"/>
      </w:pPr>
      <w:r>
        <w:rPr>
          <w:rFonts w:hint="eastAsia"/>
        </w:rPr>
        <w:tab/>
        <w:t>_nop</w:t>
      </w:r>
      <w:proofErr w:type="gramStart"/>
      <w:r>
        <w:rPr>
          <w:rFonts w:hint="eastAsia"/>
        </w:rPr>
        <w:t>_(</w:t>
      </w:r>
      <w:proofErr w:type="gramEnd"/>
      <w:r>
        <w:rPr>
          <w:rFonts w:hint="eastAsia"/>
        </w:rPr>
        <w:t>);</w:t>
      </w:r>
    </w:p>
    <w:p w:rsidR="00352354" w:rsidRDefault="00352354" w:rsidP="00352354">
      <w:pPr>
        <w:ind w:firstLine="480"/>
      </w:pPr>
      <w:r>
        <w:rPr>
          <w:rFonts w:hint="eastAsia"/>
        </w:rPr>
        <w:tab/>
        <w:t>_nop</w:t>
      </w:r>
      <w:proofErr w:type="gramStart"/>
      <w:r>
        <w:rPr>
          <w:rFonts w:hint="eastAsia"/>
        </w:rPr>
        <w:t>_(</w:t>
      </w:r>
      <w:proofErr w:type="gramEnd"/>
      <w:r>
        <w:rPr>
          <w:rFonts w:hint="eastAsia"/>
        </w:rPr>
        <w:t>);</w:t>
      </w:r>
    </w:p>
    <w:p w:rsidR="00352354" w:rsidRDefault="00352354" w:rsidP="00352354">
      <w:pPr>
        <w:ind w:firstLine="480"/>
      </w:pPr>
      <w:r>
        <w:rPr>
          <w:rFonts w:hint="eastAsia"/>
        </w:rPr>
        <w:tab/>
        <w:t>_nop</w:t>
      </w:r>
      <w:proofErr w:type="gramStart"/>
      <w:r>
        <w:rPr>
          <w:rFonts w:hint="eastAsia"/>
        </w:rPr>
        <w:t>_(</w:t>
      </w:r>
      <w:proofErr w:type="gramEnd"/>
      <w:r>
        <w:rPr>
          <w:rFonts w:hint="eastAsia"/>
        </w:rPr>
        <w:t>);</w:t>
      </w:r>
    </w:p>
    <w:p w:rsidR="00352354" w:rsidRDefault="00352354" w:rsidP="00352354">
      <w:pPr>
        <w:ind w:firstLine="480"/>
      </w:pPr>
      <w:r>
        <w:rPr>
          <w:rFonts w:hint="eastAsia"/>
        </w:rPr>
        <w:tab/>
        <w:t>_nop</w:t>
      </w:r>
      <w:proofErr w:type="gramStart"/>
      <w:r>
        <w:rPr>
          <w:rFonts w:hint="eastAsia"/>
        </w:rPr>
        <w:t>_(</w:t>
      </w:r>
      <w:proofErr w:type="gramEnd"/>
      <w:r>
        <w:rPr>
          <w:rFonts w:hint="eastAsia"/>
        </w:rPr>
        <w:t>);</w:t>
      </w:r>
    </w:p>
    <w:p w:rsidR="00352354" w:rsidRDefault="00352354" w:rsidP="00352354">
      <w:pPr>
        <w:ind w:firstLine="480"/>
      </w:pPr>
      <w:r>
        <w:rPr>
          <w:rFonts w:hint="eastAsia"/>
        </w:rPr>
        <w:lastRenderedPageBreak/>
        <w:tab/>
      </w:r>
      <w:proofErr w:type="gramStart"/>
      <w:r>
        <w:rPr>
          <w:rFonts w:hint="eastAsia"/>
        </w:rPr>
        <w:t>ep</w:t>
      </w:r>
      <w:proofErr w:type="gramEnd"/>
      <w:r>
        <w:rPr>
          <w:rFonts w:hint="eastAsia"/>
        </w:rPr>
        <w:t xml:space="preserve"> = 1;</w:t>
      </w:r>
    </w:p>
    <w:p w:rsidR="00352354" w:rsidRDefault="00352354" w:rsidP="00352354">
      <w:pPr>
        <w:ind w:firstLine="480"/>
      </w:pPr>
      <w:r>
        <w:rPr>
          <w:rFonts w:hint="eastAsia"/>
        </w:rPr>
        <w:tab/>
        <w:t>_nop</w:t>
      </w:r>
      <w:proofErr w:type="gramStart"/>
      <w:r>
        <w:rPr>
          <w:rFonts w:hint="eastAsia"/>
        </w:rPr>
        <w:t>_(</w:t>
      </w:r>
      <w:proofErr w:type="gramEnd"/>
      <w:r>
        <w:rPr>
          <w:rFonts w:hint="eastAsia"/>
        </w:rPr>
        <w:t>);</w:t>
      </w:r>
    </w:p>
    <w:p w:rsidR="00352354" w:rsidRDefault="00352354" w:rsidP="00352354">
      <w:pPr>
        <w:ind w:firstLine="480"/>
      </w:pPr>
      <w:r>
        <w:rPr>
          <w:rFonts w:hint="eastAsia"/>
        </w:rPr>
        <w:tab/>
        <w:t>_nop</w:t>
      </w:r>
      <w:proofErr w:type="gramStart"/>
      <w:r>
        <w:rPr>
          <w:rFonts w:hint="eastAsia"/>
        </w:rPr>
        <w:t>_(</w:t>
      </w:r>
      <w:proofErr w:type="gramEnd"/>
      <w:r>
        <w:rPr>
          <w:rFonts w:hint="eastAsia"/>
        </w:rPr>
        <w:t>);</w:t>
      </w:r>
    </w:p>
    <w:p w:rsidR="00352354" w:rsidRDefault="00352354" w:rsidP="00352354">
      <w:pPr>
        <w:ind w:firstLine="480"/>
      </w:pPr>
      <w:r>
        <w:rPr>
          <w:rFonts w:hint="eastAsia"/>
        </w:rPr>
        <w:tab/>
        <w:t>_nop</w:t>
      </w:r>
      <w:proofErr w:type="gramStart"/>
      <w:r>
        <w:rPr>
          <w:rFonts w:hint="eastAsia"/>
        </w:rPr>
        <w:t>_(</w:t>
      </w:r>
      <w:proofErr w:type="gramEnd"/>
      <w:r>
        <w:rPr>
          <w:rFonts w:hint="eastAsia"/>
        </w:rPr>
        <w:t>);</w:t>
      </w:r>
    </w:p>
    <w:p w:rsidR="00352354" w:rsidRDefault="00352354" w:rsidP="00352354">
      <w:pPr>
        <w:ind w:firstLine="480"/>
      </w:pPr>
      <w:r>
        <w:rPr>
          <w:rFonts w:hint="eastAsia"/>
        </w:rPr>
        <w:tab/>
        <w:t>_nop</w:t>
      </w:r>
      <w:proofErr w:type="gramStart"/>
      <w:r>
        <w:rPr>
          <w:rFonts w:hint="eastAsia"/>
        </w:rPr>
        <w:t>_(</w:t>
      </w:r>
      <w:proofErr w:type="gramEnd"/>
      <w:r>
        <w:rPr>
          <w:rFonts w:hint="eastAsia"/>
        </w:rPr>
        <w:t>);</w:t>
      </w:r>
    </w:p>
    <w:p w:rsidR="00352354" w:rsidRDefault="00352354" w:rsidP="00352354">
      <w:pPr>
        <w:ind w:firstLine="480"/>
      </w:pPr>
      <w:r>
        <w:rPr>
          <w:rFonts w:hint="eastAsia"/>
        </w:rPr>
        <w:tab/>
      </w:r>
      <w:proofErr w:type="gramStart"/>
      <w:r>
        <w:rPr>
          <w:rFonts w:hint="eastAsia"/>
        </w:rPr>
        <w:t>ep</w:t>
      </w:r>
      <w:proofErr w:type="gramEnd"/>
      <w:r>
        <w:rPr>
          <w:rFonts w:hint="eastAsia"/>
        </w:rPr>
        <w:t xml:space="preserve"> = 0;</w:t>
      </w:r>
    </w:p>
    <w:p w:rsidR="00352354" w:rsidRDefault="00352354" w:rsidP="00352354">
      <w:pPr>
        <w:ind w:firstLine="480"/>
      </w:pPr>
      <w:r>
        <w:rPr>
          <w:rFonts w:hint="eastAsia"/>
        </w:rPr>
        <w:t>}</w:t>
      </w:r>
    </w:p>
    <w:p w:rsidR="00352354" w:rsidRDefault="00352354" w:rsidP="00352354">
      <w:pPr>
        <w:ind w:firstLine="480"/>
      </w:pPr>
    </w:p>
    <w:p w:rsidR="00352354" w:rsidRDefault="00352354" w:rsidP="00352354">
      <w:pPr>
        <w:ind w:firstLine="480"/>
      </w:pPr>
      <w:r>
        <w:rPr>
          <w:rFonts w:hint="eastAsia"/>
        </w:rPr>
        <w:t>/**************************************************************</w:t>
      </w:r>
    </w:p>
    <w:p w:rsidR="00352354" w:rsidRDefault="00352354" w:rsidP="00352354">
      <w:pPr>
        <w:ind w:firstLine="480"/>
      </w:pPr>
      <w:r>
        <w:rPr>
          <w:rFonts w:hint="eastAsia"/>
        </w:rPr>
        <w:tab/>
      </w:r>
      <w:r>
        <w:rPr>
          <w:rFonts w:hint="eastAsia"/>
        </w:rPr>
        <w:tab/>
      </w:r>
      <w:r>
        <w:rPr>
          <w:rFonts w:hint="eastAsia"/>
        </w:rPr>
        <w:tab/>
        <w:t xml:space="preserve">  </w:t>
      </w:r>
      <w:r>
        <w:rPr>
          <w:rFonts w:hint="eastAsia"/>
        </w:rPr>
        <w:t>液晶的初始化程序</w:t>
      </w:r>
    </w:p>
    <w:p w:rsidR="00352354" w:rsidRDefault="00352354" w:rsidP="00352354">
      <w:pPr>
        <w:ind w:firstLine="480"/>
      </w:pPr>
      <w:r>
        <w:rPr>
          <w:rFonts w:hint="eastAsia"/>
        </w:rPr>
        <w:t>***************************************************************/</w:t>
      </w:r>
    </w:p>
    <w:p w:rsidR="00352354" w:rsidRDefault="00352354" w:rsidP="00352354">
      <w:pPr>
        <w:ind w:firstLine="480"/>
      </w:pPr>
      <w:proofErr w:type="gramStart"/>
      <w:r>
        <w:rPr>
          <w:rFonts w:hint="eastAsia"/>
        </w:rPr>
        <w:t>void</w:t>
      </w:r>
      <w:proofErr w:type="gramEnd"/>
      <w:r>
        <w:rPr>
          <w:rFonts w:hint="eastAsia"/>
        </w:rPr>
        <w:t xml:space="preserve"> lcd1602_init()</w:t>
      </w:r>
    </w:p>
    <w:p w:rsidR="00352354" w:rsidRDefault="00352354" w:rsidP="00352354">
      <w:pPr>
        <w:ind w:firstLine="480"/>
      </w:pPr>
      <w:r>
        <w:rPr>
          <w:rFonts w:hint="eastAsia"/>
        </w:rPr>
        <w:t>{</w:t>
      </w:r>
    </w:p>
    <w:p w:rsidR="00352354" w:rsidRDefault="00352354" w:rsidP="00352354">
      <w:pPr>
        <w:ind w:firstLine="480"/>
      </w:pPr>
      <w:r>
        <w:rPr>
          <w:rFonts w:hint="eastAsia"/>
        </w:rPr>
        <w:tab/>
      </w:r>
      <w:proofErr w:type="gramStart"/>
      <w:r>
        <w:rPr>
          <w:rFonts w:hint="eastAsia"/>
        </w:rPr>
        <w:t>delay(</w:t>
      </w:r>
      <w:proofErr w:type="gramEnd"/>
      <w:r>
        <w:rPr>
          <w:rFonts w:hint="eastAsia"/>
        </w:rPr>
        <w:t>15);</w:t>
      </w:r>
    </w:p>
    <w:p w:rsidR="00352354" w:rsidRDefault="00352354" w:rsidP="00352354">
      <w:pPr>
        <w:ind w:firstLine="480"/>
      </w:pPr>
      <w:r>
        <w:rPr>
          <w:rFonts w:hint="eastAsia"/>
        </w:rPr>
        <w:tab/>
        <w:t>lcd1602_write_comdand(0x38);//</w:t>
      </w:r>
      <w:r>
        <w:rPr>
          <w:rFonts w:hint="eastAsia"/>
        </w:rPr>
        <w:t>显示模式设置；</w:t>
      </w:r>
      <w:r>
        <w:rPr>
          <w:rFonts w:hint="eastAsia"/>
        </w:rPr>
        <w:t>16*2</w:t>
      </w:r>
      <w:r>
        <w:rPr>
          <w:rFonts w:hint="eastAsia"/>
        </w:rPr>
        <w:t>显示，</w:t>
      </w:r>
      <w:r>
        <w:rPr>
          <w:rFonts w:hint="eastAsia"/>
        </w:rPr>
        <w:t>5*7</w:t>
      </w:r>
      <w:r>
        <w:rPr>
          <w:rFonts w:hint="eastAsia"/>
        </w:rPr>
        <w:t>点阵，</w:t>
      </w:r>
      <w:r>
        <w:rPr>
          <w:rFonts w:hint="eastAsia"/>
        </w:rPr>
        <w:t>8</w:t>
      </w:r>
      <w:r>
        <w:rPr>
          <w:rFonts w:hint="eastAsia"/>
        </w:rPr>
        <w:t>位数据接口</w:t>
      </w:r>
    </w:p>
    <w:p w:rsidR="00352354" w:rsidRDefault="00352354" w:rsidP="00352354">
      <w:pPr>
        <w:ind w:firstLine="480"/>
      </w:pPr>
      <w:r>
        <w:rPr>
          <w:rFonts w:hint="eastAsia"/>
        </w:rPr>
        <w:tab/>
      </w:r>
      <w:proofErr w:type="gramStart"/>
      <w:r>
        <w:rPr>
          <w:rFonts w:hint="eastAsia"/>
        </w:rPr>
        <w:t>delay(</w:t>
      </w:r>
      <w:proofErr w:type="gramEnd"/>
      <w:r>
        <w:rPr>
          <w:rFonts w:hint="eastAsia"/>
        </w:rPr>
        <w:t>5);</w:t>
      </w:r>
    </w:p>
    <w:p w:rsidR="00352354" w:rsidRDefault="00352354" w:rsidP="00352354">
      <w:pPr>
        <w:ind w:firstLine="480"/>
      </w:pPr>
      <w:r>
        <w:rPr>
          <w:rFonts w:hint="eastAsia"/>
        </w:rPr>
        <w:tab/>
        <w:t>lcd1602_write_</w:t>
      </w:r>
      <w:proofErr w:type="gramStart"/>
      <w:r>
        <w:rPr>
          <w:rFonts w:hint="eastAsia"/>
        </w:rPr>
        <w:t>comdand(</w:t>
      </w:r>
      <w:proofErr w:type="gramEnd"/>
      <w:r>
        <w:rPr>
          <w:rFonts w:hint="eastAsia"/>
        </w:rPr>
        <w:t>0x38);</w:t>
      </w:r>
    </w:p>
    <w:p w:rsidR="00352354" w:rsidRDefault="00352354" w:rsidP="00352354">
      <w:pPr>
        <w:ind w:firstLine="480"/>
      </w:pPr>
      <w:r>
        <w:rPr>
          <w:rFonts w:hint="eastAsia"/>
        </w:rPr>
        <w:tab/>
      </w:r>
      <w:proofErr w:type="gramStart"/>
      <w:r>
        <w:rPr>
          <w:rFonts w:hint="eastAsia"/>
        </w:rPr>
        <w:t>delay(</w:t>
      </w:r>
      <w:proofErr w:type="gramEnd"/>
      <w:r>
        <w:rPr>
          <w:rFonts w:hint="eastAsia"/>
        </w:rPr>
        <w:t>5);</w:t>
      </w:r>
    </w:p>
    <w:p w:rsidR="00352354" w:rsidRDefault="00352354" w:rsidP="00352354">
      <w:pPr>
        <w:ind w:firstLine="480"/>
      </w:pPr>
      <w:r>
        <w:rPr>
          <w:rFonts w:hint="eastAsia"/>
        </w:rPr>
        <w:tab/>
        <w:t>lcd1602_write_</w:t>
      </w:r>
      <w:proofErr w:type="gramStart"/>
      <w:r>
        <w:rPr>
          <w:rFonts w:hint="eastAsia"/>
        </w:rPr>
        <w:t>comdand(</w:t>
      </w:r>
      <w:proofErr w:type="gramEnd"/>
      <w:r>
        <w:rPr>
          <w:rFonts w:hint="eastAsia"/>
        </w:rPr>
        <w:t>0x38);</w:t>
      </w:r>
    </w:p>
    <w:p w:rsidR="00352354" w:rsidRDefault="00352354" w:rsidP="00352354">
      <w:pPr>
        <w:ind w:firstLine="480"/>
      </w:pPr>
      <w:r>
        <w:rPr>
          <w:rFonts w:hint="eastAsia"/>
        </w:rPr>
        <w:tab/>
      </w:r>
      <w:proofErr w:type="gramStart"/>
      <w:r>
        <w:rPr>
          <w:rFonts w:hint="eastAsia"/>
        </w:rPr>
        <w:t>delay(</w:t>
      </w:r>
      <w:proofErr w:type="gramEnd"/>
      <w:r>
        <w:rPr>
          <w:rFonts w:hint="eastAsia"/>
        </w:rPr>
        <w:t>5);</w:t>
      </w:r>
    </w:p>
    <w:p w:rsidR="00352354" w:rsidRDefault="00352354" w:rsidP="00352354">
      <w:pPr>
        <w:ind w:firstLine="480"/>
      </w:pPr>
      <w:r>
        <w:rPr>
          <w:rFonts w:hint="eastAsia"/>
        </w:rPr>
        <w:tab/>
        <w:t>lcd1602_write_comdand(0x0c);//</w:t>
      </w:r>
      <w:r>
        <w:rPr>
          <w:rFonts w:hint="eastAsia"/>
        </w:rPr>
        <w:t>显示模式设置：显示开，有光标，光标闪烁</w:t>
      </w:r>
    </w:p>
    <w:p w:rsidR="00352354" w:rsidRDefault="00352354" w:rsidP="00352354">
      <w:pPr>
        <w:ind w:firstLine="480"/>
      </w:pPr>
      <w:r>
        <w:rPr>
          <w:rFonts w:hint="eastAsia"/>
        </w:rPr>
        <w:tab/>
      </w:r>
      <w:proofErr w:type="gramStart"/>
      <w:r>
        <w:rPr>
          <w:rFonts w:hint="eastAsia"/>
        </w:rPr>
        <w:t>delay(</w:t>
      </w:r>
      <w:proofErr w:type="gramEnd"/>
      <w:r>
        <w:rPr>
          <w:rFonts w:hint="eastAsia"/>
        </w:rPr>
        <w:t>5);</w:t>
      </w:r>
    </w:p>
    <w:p w:rsidR="00352354" w:rsidRDefault="00352354" w:rsidP="00352354">
      <w:pPr>
        <w:ind w:firstLine="480"/>
      </w:pPr>
      <w:r>
        <w:rPr>
          <w:rFonts w:hint="eastAsia"/>
        </w:rPr>
        <w:tab/>
        <w:t>lcd1602_write_comdand(0x06);//</w:t>
      </w:r>
      <w:r>
        <w:rPr>
          <w:rFonts w:hint="eastAsia"/>
        </w:rPr>
        <w:t>显示模式设置：光标右移动，字符不移动</w:t>
      </w:r>
    </w:p>
    <w:p w:rsidR="00352354" w:rsidRDefault="00352354" w:rsidP="00352354">
      <w:pPr>
        <w:ind w:firstLine="480"/>
      </w:pPr>
      <w:r>
        <w:rPr>
          <w:rFonts w:hint="eastAsia"/>
        </w:rPr>
        <w:tab/>
      </w:r>
      <w:proofErr w:type="gramStart"/>
      <w:r>
        <w:rPr>
          <w:rFonts w:hint="eastAsia"/>
        </w:rPr>
        <w:t>delay(</w:t>
      </w:r>
      <w:proofErr w:type="gramEnd"/>
      <w:r>
        <w:rPr>
          <w:rFonts w:hint="eastAsia"/>
        </w:rPr>
        <w:t>5);</w:t>
      </w:r>
    </w:p>
    <w:p w:rsidR="00352354" w:rsidRDefault="00352354" w:rsidP="00352354">
      <w:pPr>
        <w:ind w:firstLine="480"/>
      </w:pPr>
      <w:r>
        <w:rPr>
          <w:rFonts w:hint="eastAsia"/>
        </w:rPr>
        <w:tab/>
        <w:t>lcd1602_write_comdand(0x38);//</w:t>
      </w:r>
      <w:r>
        <w:rPr>
          <w:rFonts w:hint="eastAsia"/>
        </w:rPr>
        <w:t>清屏指令，将以前的指令全部清除</w:t>
      </w:r>
    </w:p>
    <w:p w:rsidR="00352354" w:rsidRDefault="00352354" w:rsidP="00352354">
      <w:pPr>
        <w:ind w:firstLine="480"/>
      </w:pPr>
      <w:r>
        <w:rPr>
          <w:rFonts w:hint="eastAsia"/>
        </w:rPr>
        <w:tab/>
      </w:r>
      <w:proofErr w:type="gramStart"/>
      <w:r>
        <w:rPr>
          <w:rFonts w:hint="eastAsia"/>
        </w:rPr>
        <w:t>delay(</w:t>
      </w:r>
      <w:proofErr w:type="gramEnd"/>
      <w:r>
        <w:rPr>
          <w:rFonts w:hint="eastAsia"/>
        </w:rPr>
        <w:t>5);</w:t>
      </w:r>
    </w:p>
    <w:p w:rsidR="00352354" w:rsidRDefault="00352354" w:rsidP="00352354">
      <w:pPr>
        <w:ind w:firstLine="480"/>
      </w:pPr>
      <w:r>
        <w:rPr>
          <w:rFonts w:hint="eastAsia"/>
        </w:rPr>
        <w:t>}</w:t>
      </w:r>
    </w:p>
    <w:p w:rsidR="00352354" w:rsidRDefault="00352354" w:rsidP="00352354">
      <w:pPr>
        <w:ind w:firstLine="480"/>
      </w:pPr>
      <w:r>
        <w:rPr>
          <w:rFonts w:hint="eastAsia"/>
        </w:rPr>
        <w:t>/*******************DS18B20</w:t>
      </w:r>
      <w:r>
        <w:rPr>
          <w:rFonts w:hint="eastAsia"/>
        </w:rPr>
        <w:t>的模块化程序</w:t>
      </w:r>
      <w:r>
        <w:rPr>
          <w:rFonts w:hint="eastAsia"/>
        </w:rPr>
        <w:t>*****************************/</w:t>
      </w:r>
    </w:p>
    <w:p w:rsidR="00352354" w:rsidRDefault="00352354" w:rsidP="00352354">
      <w:pPr>
        <w:ind w:firstLine="480"/>
      </w:pPr>
      <w:r>
        <w:rPr>
          <w:rFonts w:hint="eastAsia"/>
        </w:rPr>
        <w:t>/*</w:t>
      </w:r>
      <w:r>
        <w:rPr>
          <w:rFonts w:hint="eastAsia"/>
        </w:rPr>
        <w:tab/>
      </w:r>
      <w:r>
        <w:rPr>
          <w:rFonts w:hint="eastAsia"/>
        </w:rPr>
        <w:tab/>
      </w:r>
      <w:r>
        <w:rPr>
          <w:rFonts w:hint="eastAsia"/>
        </w:rPr>
        <w:tab/>
      </w:r>
      <w:r>
        <w:rPr>
          <w:rFonts w:hint="eastAsia"/>
        </w:rPr>
        <w:tab/>
      </w:r>
      <w:r>
        <w:rPr>
          <w:rFonts w:hint="eastAsia"/>
        </w:rPr>
        <w:t>获取外界温度信息，转化温度值</w:t>
      </w:r>
    </w:p>
    <w:p w:rsidR="00352354" w:rsidRDefault="00352354" w:rsidP="00352354">
      <w:pPr>
        <w:ind w:firstLine="480"/>
      </w:pPr>
      <w:r>
        <w:rPr>
          <w:rFonts w:hint="eastAsia"/>
        </w:rPr>
        <w:t xml:space="preserve">                     DQ</w:t>
      </w:r>
      <w:r>
        <w:rPr>
          <w:rFonts w:hint="eastAsia"/>
        </w:rPr>
        <w:t>与</w:t>
      </w:r>
      <w:r>
        <w:rPr>
          <w:rFonts w:hint="eastAsia"/>
        </w:rPr>
        <w:t>P3</w:t>
      </w:r>
      <w:r>
        <w:rPr>
          <w:rFonts w:hint="eastAsia"/>
        </w:rPr>
        <w:t>、</w:t>
      </w:r>
      <w:r>
        <w:rPr>
          <w:rFonts w:hint="eastAsia"/>
        </w:rPr>
        <w:t>7</w:t>
      </w:r>
      <w:r>
        <w:rPr>
          <w:rFonts w:hint="eastAsia"/>
        </w:rPr>
        <w:t>口连接</w:t>
      </w:r>
    </w:p>
    <w:p w:rsidR="00352354" w:rsidRDefault="00352354" w:rsidP="00352354">
      <w:pPr>
        <w:ind w:firstLine="480"/>
      </w:pPr>
      <w:r>
        <w:rPr>
          <w:rFonts w:hint="eastAsia"/>
        </w:rPr>
        <w:t>/*******************DS18B20</w:t>
      </w:r>
      <w:r>
        <w:rPr>
          <w:rFonts w:hint="eastAsia"/>
        </w:rPr>
        <w:t>的模块化程序</w:t>
      </w:r>
      <w:r>
        <w:rPr>
          <w:rFonts w:hint="eastAsia"/>
        </w:rPr>
        <w:t>*****************************/</w:t>
      </w:r>
    </w:p>
    <w:p w:rsidR="00352354" w:rsidRDefault="00352354" w:rsidP="00352354">
      <w:pPr>
        <w:ind w:firstLine="480"/>
      </w:pPr>
      <w:r>
        <w:rPr>
          <w:rFonts w:hint="eastAsia"/>
        </w:rPr>
        <w:t>/****************</w:t>
      </w:r>
      <w:r>
        <w:rPr>
          <w:rFonts w:hint="eastAsia"/>
        </w:rPr>
        <w:t>初始化</w:t>
      </w:r>
      <w:r>
        <w:rPr>
          <w:rFonts w:hint="eastAsia"/>
        </w:rPr>
        <w:t>*********************/</w:t>
      </w:r>
    </w:p>
    <w:p w:rsidR="00352354" w:rsidRDefault="00352354" w:rsidP="00352354">
      <w:pPr>
        <w:ind w:firstLine="480"/>
      </w:pPr>
      <w:proofErr w:type="gramStart"/>
      <w:r>
        <w:rPr>
          <w:rFonts w:hint="eastAsia"/>
        </w:rPr>
        <w:t>void</w:t>
      </w:r>
      <w:proofErr w:type="gramEnd"/>
      <w:r>
        <w:rPr>
          <w:rFonts w:hint="eastAsia"/>
        </w:rPr>
        <w:t xml:space="preserve"> init_ds18b20(void)</w:t>
      </w:r>
    </w:p>
    <w:p w:rsidR="00352354" w:rsidRDefault="00352354" w:rsidP="00352354">
      <w:pPr>
        <w:ind w:firstLine="480"/>
      </w:pPr>
      <w:r>
        <w:rPr>
          <w:rFonts w:hint="eastAsia"/>
        </w:rPr>
        <w:t>{</w:t>
      </w:r>
    </w:p>
    <w:p w:rsidR="00352354" w:rsidRDefault="00352354" w:rsidP="00352354">
      <w:pPr>
        <w:ind w:firstLine="480"/>
      </w:pPr>
      <w:r>
        <w:rPr>
          <w:rFonts w:hint="eastAsia"/>
        </w:rPr>
        <w:tab/>
        <w:t>DQ = 0;</w:t>
      </w:r>
    </w:p>
    <w:p w:rsidR="00352354" w:rsidRDefault="00352354" w:rsidP="00352354">
      <w:pPr>
        <w:ind w:firstLine="480"/>
      </w:pPr>
      <w:r>
        <w:rPr>
          <w:rFonts w:hint="eastAsia"/>
        </w:rPr>
        <w:tab/>
        <w:t>delay480us;</w:t>
      </w:r>
    </w:p>
    <w:p w:rsidR="00352354" w:rsidRDefault="00352354" w:rsidP="00352354">
      <w:pPr>
        <w:ind w:firstLine="480"/>
      </w:pPr>
      <w:r>
        <w:rPr>
          <w:rFonts w:hint="eastAsia"/>
        </w:rPr>
        <w:tab/>
        <w:t>DQ = 1;</w:t>
      </w:r>
    </w:p>
    <w:p w:rsidR="00352354" w:rsidRDefault="00352354" w:rsidP="00352354">
      <w:pPr>
        <w:ind w:firstLine="480"/>
      </w:pPr>
      <w:r>
        <w:rPr>
          <w:rFonts w:hint="eastAsia"/>
        </w:rPr>
        <w:tab/>
        <w:t>delay15us;</w:t>
      </w:r>
    </w:p>
    <w:p w:rsidR="00352354" w:rsidRDefault="00352354" w:rsidP="00352354">
      <w:pPr>
        <w:ind w:firstLine="480"/>
      </w:pPr>
      <w:r>
        <w:rPr>
          <w:rFonts w:hint="eastAsia"/>
        </w:rPr>
        <w:tab/>
        <w:t>while(DQ==1);    //</w:t>
      </w:r>
      <w:r>
        <w:rPr>
          <w:rFonts w:hint="eastAsia"/>
        </w:rPr>
        <w:t>等</w:t>
      </w:r>
      <w:proofErr w:type="gramStart"/>
      <w:r>
        <w:rPr>
          <w:rFonts w:hint="eastAsia"/>
        </w:rPr>
        <w:t>待从</w:t>
      </w:r>
      <w:proofErr w:type="gramEnd"/>
      <w:r>
        <w:rPr>
          <w:rFonts w:hint="eastAsia"/>
        </w:rPr>
        <w:t>机</w:t>
      </w:r>
    </w:p>
    <w:p w:rsidR="00352354" w:rsidRDefault="00352354" w:rsidP="00352354">
      <w:pPr>
        <w:ind w:firstLine="480"/>
      </w:pPr>
      <w:r>
        <w:rPr>
          <w:rFonts w:hint="eastAsia"/>
        </w:rPr>
        <w:tab/>
        <w:t>delay480us;</w:t>
      </w:r>
    </w:p>
    <w:p w:rsidR="00352354" w:rsidRDefault="00352354" w:rsidP="00352354">
      <w:pPr>
        <w:ind w:firstLine="480"/>
      </w:pPr>
      <w:r>
        <w:rPr>
          <w:rFonts w:hint="eastAsia"/>
        </w:rPr>
        <w:t>}</w:t>
      </w:r>
    </w:p>
    <w:p w:rsidR="00352354" w:rsidRDefault="00352354" w:rsidP="00352354">
      <w:pPr>
        <w:ind w:firstLine="480"/>
      </w:pPr>
    </w:p>
    <w:p w:rsidR="00352354" w:rsidRDefault="00352354" w:rsidP="00352354">
      <w:pPr>
        <w:ind w:firstLine="480"/>
      </w:pPr>
      <w:r>
        <w:rPr>
          <w:rFonts w:hint="eastAsia"/>
        </w:rPr>
        <w:t>/****************</w:t>
      </w:r>
      <w:r>
        <w:rPr>
          <w:rFonts w:hint="eastAsia"/>
        </w:rPr>
        <w:t>写时隙</w:t>
      </w:r>
      <w:r>
        <w:rPr>
          <w:rFonts w:hint="eastAsia"/>
        </w:rPr>
        <w:t xml:space="preserve">*********************/ </w:t>
      </w:r>
    </w:p>
    <w:p w:rsidR="00352354" w:rsidRDefault="00352354" w:rsidP="00352354">
      <w:pPr>
        <w:ind w:firstLine="480"/>
      </w:pPr>
      <w:proofErr w:type="gramStart"/>
      <w:r>
        <w:rPr>
          <w:rFonts w:hint="eastAsia"/>
        </w:rPr>
        <w:lastRenderedPageBreak/>
        <w:t>void</w:t>
      </w:r>
      <w:proofErr w:type="gramEnd"/>
      <w:r>
        <w:rPr>
          <w:rFonts w:hint="eastAsia"/>
        </w:rPr>
        <w:t xml:space="preserve"> write_byte(unsigned char write_data)</w:t>
      </w:r>
    </w:p>
    <w:p w:rsidR="00352354" w:rsidRDefault="00352354" w:rsidP="00352354">
      <w:pPr>
        <w:ind w:firstLine="480"/>
      </w:pPr>
      <w:r>
        <w:rPr>
          <w:rFonts w:hint="eastAsia"/>
        </w:rPr>
        <w:t>{</w:t>
      </w:r>
    </w:p>
    <w:p w:rsidR="00352354" w:rsidRDefault="00352354" w:rsidP="00352354">
      <w:pPr>
        <w:ind w:firstLine="480"/>
      </w:pPr>
      <w:r>
        <w:rPr>
          <w:rFonts w:hint="eastAsia"/>
        </w:rPr>
        <w:tab/>
      </w:r>
      <w:proofErr w:type="gramStart"/>
      <w:r>
        <w:rPr>
          <w:rFonts w:hint="eastAsia"/>
        </w:rPr>
        <w:t>unsigned</w:t>
      </w:r>
      <w:proofErr w:type="gramEnd"/>
      <w:r>
        <w:rPr>
          <w:rFonts w:hint="eastAsia"/>
        </w:rPr>
        <w:t xml:space="preserve"> char i,temp;</w:t>
      </w:r>
    </w:p>
    <w:p w:rsidR="00352354" w:rsidRDefault="00352354" w:rsidP="00352354">
      <w:pPr>
        <w:ind w:firstLine="480"/>
      </w:pPr>
      <w:r>
        <w:rPr>
          <w:rFonts w:hint="eastAsia"/>
        </w:rPr>
        <w:tab/>
      </w:r>
      <w:proofErr w:type="gramStart"/>
      <w:r>
        <w:rPr>
          <w:rFonts w:hint="eastAsia"/>
        </w:rPr>
        <w:t>for(</w:t>
      </w:r>
      <w:proofErr w:type="gramEnd"/>
      <w:r>
        <w:rPr>
          <w:rFonts w:hint="eastAsia"/>
        </w:rPr>
        <w:t>i=0;i&lt;8;i++)</w:t>
      </w:r>
    </w:p>
    <w:p w:rsidR="00352354" w:rsidRDefault="00352354" w:rsidP="00352354">
      <w:pPr>
        <w:ind w:firstLine="480"/>
      </w:pPr>
      <w:r>
        <w:rPr>
          <w:rFonts w:hint="eastAsia"/>
        </w:rPr>
        <w:tab/>
        <w:t>{</w:t>
      </w:r>
    </w:p>
    <w:p w:rsidR="00352354" w:rsidRDefault="00352354" w:rsidP="00352354">
      <w:pPr>
        <w:ind w:firstLine="480"/>
      </w:pPr>
      <w:r>
        <w:rPr>
          <w:rFonts w:hint="eastAsia"/>
        </w:rPr>
        <w:tab/>
      </w:r>
      <w:r>
        <w:rPr>
          <w:rFonts w:hint="eastAsia"/>
        </w:rPr>
        <w:tab/>
      </w:r>
      <w:proofErr w:type="gramStart"/>
      <w:r>
        <w:rPr>
          <w:rFonts w:hint="eastAsia"/>
        </w:rPr>
        <w:t>temp=</w:t>
      </w:r>
      <w:proofErr w:type="gramEnd"/>
      <w:r>
        <w:rPr>
          <w:rFonts w:hint="eastAsia"/>
        </w:rPr>
        <w:t>write_data&amp;0x01;</w:t>
      </w:r>
    </w:p>
    <w:p w:rsidR="00352354" w:rsidRDefault="00352354" w:rsidP="00352354">
      <w:pPr>
        <w:ind w:firstLine="480"/>
      </w:pPr>
      <w:r>
        <w:rPr>
          <w:rFonts w:hint="eastAsia"/>
        </w:rPr>
        <w:tab/>
      </w:r>
      <w:r>
        <w:rPr>
          <w:rFonts w:hint="eastAsia"/>
        </w:rPr>
        <w:tab/>
        <w:t>write_data=write_data&gt;&gt;1;</w:t>
      </w:r>
    </w:p>
    <w:p w:rsidR="00352354" w:rsidRDefault="00352354" w:rsidP="00352354">
      <w:pPr>
        <w:ind w:firstLine="480"/>
      </w:pPr>
      <w:r>
        <w:rPr>
          <w:rFonts w:hint="eastAsia"/>
        </w:rPr>
        <w:tab/>
      </w:r>
      <w:r>
        <w:rPr>
          <w:rFonts w:hint="eastAsia"/>
        </w:rPr>
        <w:tab/>
        <w:t>DQ = 0;</w:t>
      </w:r>
    </w:p>
    <w:p w:rsidR="00352354" w:rsidRDefault="00352354" w:rsidP="00352354">
      <w:pPr>
        <w:ind w:firstLine="480"/>
      </w:pPr>
      <w:r>
        <w:rPr>
          <w:rFonts w:hint="eastAsia"/>
        </w:rPr>
        <w:tab/>
      </w:r>
      <w:r>
        <w:rPr>
          <w:rFonts w:hint="eastAsia"/>
        </w:rPr>
        <w:tab/>
        <w:t>delay1us;</w:t>
      </w:r>
    </w:p>
    <w:p w:rsidR="00352354" w:rsidRDefault="00352354" w:rsidP="00352354">
      <w:pPr>
        <w:ind w:firstLine="480"/>
      </w:pPr>
      <w:r>
        <w:rPr>
          <w:rFonts w:hint="eastAsia"/>
        </w:rPr>
        <w:tab/>
      </w:r>
      <w:r>
        <w:rPr>
          <w:rFonts w:hint="eastAsia"/>
        </w:rPr>
        <w:tab/>
      </w:r>
      <w:proofErr w:type="gramStart"/>
      <w:r>
        <w:rPr>
          <w:rFonts w:hint="eastAsia"/>
        </w:rPr>
        <w:t>if(</w:t>
      </w:r>
      <w:proofErr w:type="gramEnd"/>
      <w:r>
        <w:rPr>
          <w:rFonts w:hint="eastAsia"/>
        </w:rPr>
        <w:t>temp==0x01)</w:t>
      </w:r>
    </w:p>
    <w:p w:rsidR="00352354" w:rsidRDefault="00352354" w:rsidP="00352354">
      <w:pPr>
        <w:ind w:firstLine="480"/>
      </w:pPr>
      <w:r>
        <w:rPr>
          <w:rFonts w:hint="eastAsia"/>
        </w:rPr>
        <w:tab/>
      </w:r>
      <w:r>
        <w:rPr>
          <w:rFonts w:hint="eastAsia"/>
        </w:rPr>
        <w:tab/>
        <w:t>{</w:t>
      </w:r>
    </w:p>
    <w:p w:rsidR="00352354" w:rsidRDefault="00352354" w:rsidP="00352354">
      <w:pPr>
        <w:ind w:firstLine="480"/>
      </w:pPr>
      <w:r>
        <w:rPr>
          <w:rFonts w:hint="eastAsia"/>
        </w:rPr>
        <w:tab/>
      </w:r>
      <w:r>
        <w:rPr>
          <w:rFonts w:hint="eastAsia"/>
        </w:rPr>
        <w:tab/>
      </w:r>
      <w:r>
        <w:rPr>
          <w:rFonts w:hint="eastAsia"/>
        </w:rPr>
        <w:tab/>
        <w:t>DQ = 1;</w:t>
      </w:r>
    </w:p>
    <w:p w:rsidR="00352354" w:rsidRDefault="00352354" w:rsidP="00352354">
      <w:pPr>
        <w:ind w:firstLine="480"/>
      </w:pPr>
      <w:r>
        <w:rPr>
          <w:rFonts w:hint="eastAsia"/>
        </w:rPr>
        <w:tab/>
      </w:r>
      <w:r>
        <w:rPr>
          <w:rFonts w:hint="eastAsia"/>
        </w:rPr>
        <w:tab/>
        <w:t>}</w:t>
      </w:r>
    </w:p>
    <w:p w:rsidR="00352354" w:rsidRDefault="00352354" w:rsidP="00352354">
      <w:pPr>
        <w:ind w:firstLine="480"/>
      </w:pPr>
      <w:r>
        <w:rPr>
          <w:rFonts w:hint="eastAsia"/>
        </w:rPr>
        <w:tab/>
      </w:r>
      <w:r>
        <w:rPr>
          <w:rFonts w:hint="eastAsia"/>
        </w:rPr>
        <w:tab/>
      </w:r>
      <w:proofErr w:type="gramStart"/>
      <w:r>
        <w:rPr>
          <w:rFonts w:hint="eastAsia"/>
        </w:rPr>
        <w:t>else</w:t>
      </w:r>
      <w:proofErr w:type="gramEnd"/>
    </w:p>
    <w:p w:rsidR="00352354" w:rsidRDefault="00352354" w:rsidP="00352354">
      <w:pPr>
        <w:ind w:firstLine="480"/>
      </w:pPr>
      <w:r>
        <w:rPr>
          <w:rFonts w:hint="eastAsia"/>
        </w:rPr>
        <w:tab/>
      </w:r>
      <w:r>
        <w:rPr>
          <w:rFonts w:hint="eastAsia"/>
        </w:rPr>
        <w:tab/>
        <w:t>{</w:t>
      </w:r>
    </w:p>
    <w:p w:rsidR="00352354" w:rsidRDefault="00352354" w:rsidP="00352354">
      <w:pPr>
        <w:ind w:firstLine="480"/>
      </w:pPr>
      <w:r>
        <w:rPr>
          <w:rFonts w:hint="eastAsia"/>
        </w:rPr>
        <w:tab/>
      </w:r>
      <w:r>
        <w:rPr>
          <w:rFonts w:hint="eastAsia"/>
        </w:rPr>
        <w:tab/>
      </w:r>
      <w:r>
        <w:rPr>
          <w:rFonts w:hint="eastAsia"/>
        </w:rPr>
        <w:tab/>
        <w:t>DQ = 0;</w:t>
      </w:r>
    </w:p>
    <w:p w:rsidR="00352354" w:rsidRDefault="00352354" w:rsidP="00352354">
      <w:pPr>
        <w:ind w:firstLine="480"/>
      </w:pPr>
      <w:r>
        <w:rPr>
          <w:rFonts w:hint="eastAsia"/>
        </w:rPr>
        <w:tab/>
      </w:r>
      <w:r>
        <w:rPr>
          <w:rFonts w:hint="eastAsia"/>
        </w:rPr>
        <w:tab/>
        <w:t>}</w:t>
      </w:r>
    </w:p>
    <w:p w:rsidR="00352354" w:rsidRDefault="00352354" w:rsidP="00352354">
      <w:pPr>
        <w:ind w:firstLine="480"/>
      </w:pPr>
      <w:r>
        <w:rPr>
          <w:rFonts w:hint="eastAsia"/>
        </w:rPr>
        <w:tab/>
      </w:r>
      <w:r>
        <w:rPr>
          <w:rFonts w:hint="eastAsia"/>
        </w:rPr>
        <w:tab/>
        <w:t>delay60us;</w:t>
      </w:r>
    </w:p>
    <w:p w:rsidR="00352354" w:rsidRDefault="00352354" w:rsidP="00352354">
      <w:pPr>
        <w:ind w:firstLine="480"/>
      </w:pPr>
      <w:r>
        <w:rPr>
          <w:rFonts w:hint="eastAsia"/>
        </w:rPr>
        <w:tab/>
      </w:r>
      <w:r>
        <w:rPr>
          <w:rFonts w:hint="eastAsia"/>
        </w:rPr>
        <w:tab/>
        <w:t>DQ = 1;</w:t>
      </w:r>
    </w:p>
    <w:p w:rsidR="00352354" w:rsidRDefault="00352354" w:rsidP="00352354">
      <w:pPr>
        <w:ind w:firstLine="480"/>
      </w:pPr>
      <w:r>
        <w:rPr>
          <w:rFonts w:hint="eastAsia"/>
        </w:rPr>
        <w:tab/>
      </w:r>
      <w:r>
        <w:rPr>
          <w:rFonts w:hint="eastAsia"/>
        </w:rPr>
        <w:tab/>
        <w:t>delay1us;</w:t>
      </w:r>
    </w:p>
    <w:p w:rsidR="00352354" w:rsidRDefault="00352354" w:rsidP="00352354">
      <w:pPr>
        <w:ind w:firstLine="480"/>
      </w:pPr>
      <w:r>
        <w:rPr>
          <w:rFonts w:hint="eastAsia"/>
        </w:rPr>
        <w:tab/>
        <w:t>}</w:t>
      </w:r>
    </w:p>
    <w:p w:rsidR="00352354" w:rsidRDefault="00352354" w:rsidP="00352354">
      <w:pPr>
        <w:ind w:firstLine="480"/>
      </w:pPr>
      <w:r>
        <w:rPr>
          <w:rFonts w:hint="eastAsia"/>
        </w:rPr>
        <w:t>}</w:t>
      </w:r>
    </w:p>
    <w:p w:rsidR="00352354" w:rsidRDefault="00352354" w:rsidP="00352354">
      <w:pPr>
        <w:ind w:firstLine="480"/>
      </w:pPr>
    </w:p>
    <w:p w:rsidR="00352354" w:rsidRDefault="00352354" w:rsidP="00352354">
      <w:pPr>
        <w:ind w:firstLine="480"/>
      </w:pPr>
      <w:r>
        <w:rPr>
          <w:rFonts w:hint="eastAsia"/>
        </w:rPr>
        <w:t>/****************</w:t>
      </w:r>
      <w:r>
        <w:rPr>
          <w:rFonts w:hint="eastAsia"/>
        </w:rPr>
        <w:t>读时隙</w:t>
      </w:r>
      <w:r>
        <w:rPr>
          <w:rFonts w:hint="eastAsia"/>
        </w:rPr>
        <w:t>***********************/</w:t>
      </w:r>
    </w:p>
    <w:p w:rsidR="00352354" w:rsidRDefault="00352354" w:rsidP="00352354">
      <w:pPr>
        <w:ind w:firstLine="480"/>
      </w:pPr>
      <w:proofErr w:type="gramStart"/>
      <w:r>
        <w:rPr>
          <w:rFonts w:hint="eastAsia"/>
        </w:rPr>
        <w:t>unsigned</w:t>
      </w:r>
      <w:proofErr w:type="gramEnd"/>
      <w:r>
        <w:rPr>
          <w:rFonts w:hint="eastAsia"/>
        </w:rPr>
        <w:t xml:space="preserve"> char read_byte(void)</w:t>
      </w:r>
    </w:p>
    <w:p w:rsidR="00352354" w:rsidRDefault="00352354" w:rsidP="00352354">
      <w:pPr>
        <w:ind w:firstLine="480"/>
      </w:pPr>
      <w:r>
        <w:rPr>
          <w:rFonts w:hint="eastAsia"/>
        </w:rPr>
        <w:t>{</w:t>
      </w:r>
    </w:p>
    <w:p w:rsidR="00352354" w:rsidRDefault="00352354" w:rsidP="00352354">
      <w:pPr>
        <w:ind w:firstLine="480"/>
      </w:pPr>
      <w:r>
        <w:rPr>
          <w:rFonts w:hint="eastAsia"/>
        </w:rPr>
        <w:tab/>
      </w:r>
      <w:proofErr w:type="gramStart"/>
      <w:r>
        <w:rPr>
          <w:rFonts w:hint="eastAsia"/>
        </w:rPr>
        <w:t>unsigned</w:t>
      </w:r>
      <w:proofErr w:type="gramEnd"/>
      <w:r>
        <w:rPr>
          <w:rFonts w:hint="eastAsia"/>
        </w:rPr>
        <w:t xml:space="preserve"> char read_data;</w:t>
      </w:r>
    </w:p>
    <w:p w:rsidR="00352354" w:rsidRDefault="00352354" w:rsidP="00352354">
      <w:pPr>
        <w:ind w:firstLine="480"/>
      </w:pPr>
      <w:r>
        <w:rPr>
          <w:rFonts w:hint="eastAsia"/>
        </w:rPr>
        <w:tab/>
      </w:r>
      <w:proofErr w:type="gramStart"/>
      <w:r>
        <w:rPr>
          <w:rFonts w:hint="eastAsia"/>
        </w:rPr>
        <w:t>unsigned</w:t>
      </w:r>
      <w:proofErr w:type="gramEnd"/>
      <w:r>
        <w:rPr>
          <w:rFonts w:hint="eastAsia"/>
        </w:rPr>
        <w:t xml:space="preserve"> char i;</w:t>
      </w:r>
    </w:p>
    <w:p w:rsidR="00352354" w:rsidRDefault="00352354" w:rsidP="00352354">
      <w:pPr>
        <w:ind w:firstLine="480"/>
      </w:pPr>
      <w:r>
        <w:rPr>
          <w:rFonts w:hint="eastAsia"/>
        </w:rPr>
        <w:tab/>
      </w:r>
      <w:proofErr w:type="gramStart"/>
      <w:r>
        <w:rPr>
          <w:rFonts w:hint="eastAsia"/>
        </w:rPr>
        <w:t>for(</w:t>
      </w:r>
      <w:proofErr w:type="gramEnd"/>
      <w:r>
        <w:rPr>
          <w:rFonts w:hint="eastAsia"/>
        </w:rPr>
        <w:t>i=0;i&lt;8;i++)</w:t>
      </w:r>
    </w:p>
    <w:p w:rsidR="00352354" w:rsidRDefault="00352354" w:rsidP="00352354">
      <w:pPr>
        <w:ind w:firstLine="480"/>
      </w:pPr>
      <w:r>
        <w:rPr>
          <w:rFonts w:hint="eastAsia"/>
        </w:rPr>
        <w:tab/>
        <w:t>{</w:t>
      </w:r>
    </w:p>
    <w:p w:rsidR="00352354" w:rsidRDefault="00352354" w:rsidP="00352354">
      <w:pPr>
        <w:ind w:firstLine="480"/>
      </w:pPr>
      <w:r>
        <w:rPr>
          <w:rFonts w:hint="eastAsia"/>
        </w:rPr>
        <w:tab/>
      </w:r>
      <w:r>
        <w:rPr>
          <w:rFonts w:hint="eastAsia"/>
        </w:rPr>
        <w:tab/>
        <w:t>read_data=read_data&gt;&gt;1;</w:t>
      </w:r>
    </w:p>
    <w:p w:rsidR="00352354" w:rsidRDefault="00352354" w:rsidP="00352354">
      <w:pPr>
        <w:ind w:firstLine="480"/>
      </w:pPr>
      <w:r>
        <w:rPr>
          <w:rFonts w:hint="eastAsia"/>
        </w:rPr>
        <w:tab/>
      </w:r>
      <w:r>
        <w:rPr>
          <w:rFonts w:hint="eastAsia"/>
        </w:rPr>
        <w:tab/>
        <w:t>DQ = 0;</w:t>
      </w:r>
    </w:p>
    <w:p w:rsidR="00352354" w:rsidRDefault="00352354" w:rsidP="00352354">
      <w:pPr>
        <w:ind w:firstLine="480"/>
      </w:pPr>
      <w:r>
        <w:rPr>
          <w:rFonts w:hint="eastAsia"/>
        </w:rPr>
        <w:tab/>
      </w:r>
      <w:r>
        <w:rPr>
          <w:rFonts w:hint="eastAsia"/>
        </w:rPr>
        <w:tab/>
        <w:t>delay1us;</w:t>
      </w:r>
    </w:p>
    <w:p w:rsidR="00352354" w:rsidRDefault="00352354" w:rsidP="00352354">
      <w:pPr>
        <w:ind w:firstLine="480"/>
      </w:pPr>
      <w:r>
        <w:rPr>
          <w:rFonts w:hint="eastAsia"/>
        </w:rPr>
        <w:tab/>
      </w:r>
      <w:r>
        <w:rPr>
          <w:rFonts w:hint="eastAsia"/>
        </w:rPr>
        <w:tab/>
        <w:t>DQ = 1;</w:t>
      </w:r>
    </w:p>
    <w:p w:rsidR="00352354" w:rsidRDefault="00352354" w:rsidP="00352354">
      <w:pPr>
        <w:ind w:firstLine="480"/>
      </w:pPr>
      <w:r>
        <w:rPr>
          <w:rFonts w:hint="eastAsia"/>
        </w:rPr>
        <w:tab/>
      </w:r>
      <w:r>
        <w:rPr>
          <w:rFonts w:hint="eastAsia"/>
        </w:rPr>
        <w:tab/>
        <w:t>delay5us;</w:t>
      </w:r>
    </w:p>
    <w:p w:rsidR="00352354" w:rsidRDefault="00352354" w:rsidP="00352354">
      <w:pPr>
        <w:ind w:firstLine="480"/>
      </w:pPr>
      <w:r>
        <w:rPr>
          <w:rFonts w:hint="eastAsia"/>
        </w:rPr>
        <w:tab/>
      </w:r>
      <w:r>
        <w:rPr>
          <w:rFonts w:hint="eastAsia"/>
        </w:rPr>
        <w:tab/>
      </w:r>
      <w:proofErr w:type="gramStart"/>
      <w:r>
        <w:rPr>
          <w:rFonts w:hint="eastAsia"/>
        </w:rPr>
        <w:t>if(</w:t>
      </w:r>
      <w:proofErr w:type="gramEnd"/>
      <w:r>
        <w:rPr>
          <w:rFonts w:hint="eastAsia"/>
        </w:rPr>
        <w:t>DQ==1)</w:t>
      </w:r>
    </w:p>
    <w:p w:rsidR="00352354" w:rsidRDefault="00352354" w:rsidP="00352354">
      <w:pPr>
        <w:ind w:firstLine="480"/>
      </w:pPr>
      <w:r>
        <w:rPr>
          <w:rFonts w:hint="eastAsia"/>
        </w:rPr>
        <w:tab/>
      </w:r>
      <w:r>
        <w:rPr>
          <w:rFonts w:hint="eastAsia"/>
        </w:rPr>
        <w:tab/>
        <w:t>{</w:t>
      </w:r>
    </w:p>
    <w:p w:rsidR="00352354" w:rsidRDefault="00352354" w:rsidP="00352354">
      <w:pPr>
        <w:ind w:firstLine="480"/>
      </w:pPr>
      <w:r>
        <w:rPr>
          <w:rFonts w:hint="eastAsia"/>
        </w:rPr>
        <w:tab/>
      </w:r>
      <w:r>
        <w:rPr>
          <w:rFonts w:hint="eastAsia"/>
        </w:rPr>
        <w:tab/>
      </w:r>
      <w:r>
        <w:rPr>
          <w:rFonts w:hint="eastAsia"/>
        </w:rPr>
        <w:tab/>
        <w:t>read_data=read_data|0x80;</w:t>
      </w:r>
    </w:p>
    <w:p w:rsidR="00352354" w:rsidRDefault="00352354" w:rsidP="00352354">
      <w:pPr>
        <w:ind w:firstLine="480"/>
      </w:pPr>
      <w:r>
        <w:rPr>
          <w:rFonts w:hint="eastAsia"/>
        </w:rPr>
        <w:tab/>
      </w:r>
      <w:r>
        <w:rPr>
          <w:rFonts w:hint="eastAsia"/>
        </w:rPr>
        <w:tab/>
        <w:t>}</w:t>
      </w:r>
    </w:p>
    <w:p w:rsidR="00352354" w:rsidRDefault="00352354" w:rsidP="00352354">
      <w:pPr>
        <w:ind w:firstLine="480"/>
      </w:pPr>
      <w:r>
        <w:rPr>
          <w:rFonts w:hint="eastAsia"/>
        </w:rPr>
        <w:tab/>
      </w:r>
      <w:r>
        <w:rPr>
          <w:rFonts w:hint="eastAsia"/>
        </w:rPr>
        <w:tab/>
      </w:r>
      <w:proofErr w:type="gramStart"/>
      <w:r>
        <w:rPr>
          <w:rFonts w:hint="eastAsia"/>
        </w:rPr>
        <w:t>else</w:t>
      </w:r>
      <w:proofErr w:type="gramEnd"/>
    </w:p>
    <w:p w:rsidR="00352354" w:rsidRDefault="00352354" w:rsidP="00352354">
      <w:pPr>
        <w:ind w:firstLine="480"/>
      </w:pPr>
      <w:r>
        <w:rPr>
          <w:rFonts w:hint="eastAsia"/>
        </w:rPr>
        <w:tab/>
      </w:r>
      <w:r>
        <w:rPr>
          <w:rFonts w:hint="eastAsia"/>
        </w:rPr>
        <w:tab/>
        <w:t>{</w:t>
      </w:r>
    </w:p>
    <w:p w:rsidR="00352354" w:rsidRDefault="00352354" w:rsidP="00352354">
      <w:pPr>
        <w:ind w:firstLine="480"/>
      </w:pPr>
      <w:r>
        <w:rPr>
          <w:rFonts w:hint="eastAsia"/>
        </w:rPr>
        <w:tab/>
      </w:r>
      <w:r>
        <w:rPr>
          <w:rFonts w:hint="eastAsia"/>
        </w:rPr>
        <w:tab/>
      </w:r>
      <w:r>
        <w:rPr>
          <w:rFonts w:hint="eastAsia"/>
        </w:rPr>
        <w:tab/>
        <w:t>read_data=read_data|0x00;</w:t>
      </w:r>
    </w:p>
    <w:p w:rsidR="00352354" w:rsidRDefault="00352354" w:rsidP="00352354">
      <w:pPr>
        <w:ind w:firstLine="480"/>
      </w:pPr>
      <w:r>
        <w:rPr>
          <w:rFonts w:hint="eastAsia"/>
        </w:rPr>
        <w:tab/>
      </w:r>
      <w:r>
        <w:rPr>
          <w:rFonts w:hint="eastAsia"/>
        </w:rPr>
        <w:tab/>
        <w:t>}</w:t>
      </w:r>
    </w:p>
    <w:p w:rsidR="00352354" w:rsidRDefault="00352354" w:rsidP="00352354">
      <w:pPr>
        <w:ind w:firstLine="480"/>
      </w:pPr>
      <w:r>
        <w:rPr>
          <w:rFonts w:hint="eastAsia"/>
        </w:rPr>
        <w:tab/>
      </w:r>
      <w:r>
        <w:rPr>
          <w:rFonts w:hint="eastAsia"/>
        </w:rPr>
        <w:tab/>
        <w:t>delay45us;</w:t>
      </w:r>
    </w:p>
    <w:p w:rsidR="00352354" w:rsidRDefault="00352354" w:rsidP="00352354">
      <w:pPr>
        <w:ind w:firstLine="480"/>
      </w:pPr>
      <w:r>
        <w:rPr>
          <w:rFonts w:hint="eastAsia"/>
        </w:rPr>
        <w:lastRenderedPageBreak/>
        <w:tab/>
      </w:r>
      <w:r>
        <w:rPr>
          <w:rFonts w:hint="eastAsia"/>
        </w:rPr>
        <w:tab/>
        <w:t>DQ=1;</w:t>
      </w:r>
    </w:p>
    <w:p w:rsidR="00352354" w:rsidRDefault="00352354" w:rsidP="00352354">
      <w:pPr>
        <w:ind w:firstLine="480"/>
      </w:pPr>
      <w:r>
        <w:rPr>
          <w:rFonts w:hint="eastAsia"/>
        </w:rPr>
        <w:tab/>
      </w:r>
      <w:r>
        <w:rPr>
          <w:rFonts w:hint="eastAsia"/>
        </w:rPr>
        <w:tab/>
        <w:t>delay1us;</w:t>
      </w:r>
    </w:p>
    <w:p w:rsidR="00352354" w:rsidRDefault="00352354" w:rsidP="00352354">
      <w:pPr>
        <w:ind w:firstLine="480"/>
      </w:pPr>
      <w:r>
        <w:rPr>
          <w:rFonts w:hint="eastAsia"/>
        </w:rPr>
        <w:tab/>
        <w:t>}</w:t>
      </w:r>
    </w:p>
    <w:p w:rsidR="00352354" w:rsidRDefault="00352354" w:rsidP="00352354">
      <w:pPr>
        <w:ind w:firstLine="480"/>
      </w:pPr>
      <w:r>
        <w:rPr>
          <w:rFonts w:hint="eastAsia"/>
        </w:rPr>
        <w:tab/>
      </w:r>
      <w:proofErr w:type="gramStart"/>
      <w:r>
        <w:rPr>
          <w:rFonts w:hint="eastAsia"/>
        </w:rPr>
        <w:t>return</w:t>
      </w:r>
      <w:proofErr w:type="gramEnd"/>
      <w:r>
        <w:rPr>
          <w:rFonts w:hint="eastAsia"/>
        </w:rPr>
        <w:t xml:space="preserve"> (read_data);</w:t>
      </w:r>
    </w:p>
    <w:p w:rsidR="00352354" w:rsidRDefault="00352354" w:rsidP="00352354">
      <w:pPr>
        <w:ind w:firstLine="480"/>
      </w:pPr>
      <w:r>
        <w:rPr>
          <w:rFonts w:hint="eastAsia"/>
        </w:rPr>
        <w:t>}</w:t>
      </w:r>
    </w:p>
    <w:p w:rsidR="00352354" w:rsidRDefault="00352354" w:rsidP="00352354">
      <w:pPr>
        <w:ind w:firstLine="480"/>
      </w:pPr>
    </w:p>
    <w:p w:rsidR="00352354" w:rsidRDefault="00352354" w:rsidP="00352354">
      <w:pPr>
        <w:ind w:firstLine="480"/>
      </w:pPr>
      <w:r>
        <w:rPr>
          <w:rFonts w:hint="eastAsia"/>
        </w:rPr>
        <w:t>/*************************************/</w:t>
      </w:r>
    </w:p>
    <w:p w:rsidR="00352354" w:rsidRDefault="00352354" w:rsidP="00352354">
      <w:pPr>
        <w:ind w:firstLine="480"/>
      </w:pPr>
      <w:proofErr w:type="gramStart"/>
      <w:r>
        <w:rPr>
          <w:rFonts w:hint="eastAsia"/>
        </w:rPr>
        <w:t>void</w:t>
      </w:r>
      <w:proofErr w:type="gramEnd"/>
      <w:r>
        <w:rPr>
          <w:rFonts w:hint="eastAsia"/>
        </w:rPr>
        <w:t xml:space="preserve"> readtemp(void)</w:t>
      </w:r>
    </w:p>
    <w:p w:rsidR="00352354" w:rsidRDefault="00352354" w:rsidP="00352354">
      <w:pPr>
        <w:ind w:firstLine="480"/>
      </w:pPr>
      <w:r>
        <w:rPr>
          <w:rFonts w:hint="eastAsia"/>
        </w:rPr>
        <w:t>{</w:t>
      </w:r>
      <w:r>
        <w:rPr>
          <w:rFonts w:hint="eastAsia"/>
        </w:rPr>
        <w:tab/>
      </w:r>
      <w:r>
        <w:rPr>
          <w:rFonts w:hint="eastAsia"/>
        </w:rPr>
        <w:tab/>
      </w:r>
    </w:p>
    <w:p w:rsidR="00352354" w:rsidRDefault="00352354" w:rsidP="00352354">
      <w:pPr>
        <w:ind w:firstLine="480"/>
      </w:pPr>
      <w:r>
        <w:rPr>
          <w:rFonts w:hint="eastAsia"/>
        </w:rPr>
        <w:tab/>
        <w:t>init_</w:t>
      </w:r>
      <w:proofErr w:type="gramStart"/>
      <w:r>
        <w:rPr>
          <w:rFonts w:hint="eastAsia"/>
        </w:rPr>
        <w:t>ds18b20(</w:t>
      </w:r>
      <w:proofErr w:type="gramEnd"/>
      <w:r>
        <w:rPr>
          <w:rFonts w:hint="eastAsia"/>
        </w:rPr>
        <w:t>);</w:t>
      </w:r>
    </w:p>
    <w:p w:rsidR="00352354" w:rsidRDefault="00352354" w:rsidP="00352354">
      <w:pPr>
        <w:ind w:firstLine="480"/>
      </w:pPr>
      <w:r>
        <w:rPr>
          <w:rFonts w:hint="eastAsia"/>
        </w:rPr>
        <w:tab/>
        <w:t>write_</w:t>
      </w:r>
      <w:proofErr w:type="gramStart"/>
      <w:r>
        <w:rPr>
          <w:rFonts w:hint="eastAsia"/>
        </w:rPr>
        <w:t>byte(</w:t>
      </w:r>
      <w:proofErr w:type="gramEnd"/>
      <w:r>
        <w:rPr>
          <w:rFonts w:hint="eastAsia"/>
        </w:rPr>
        <w:t>0xcc);</w:t>
      </w:r>
    </w:p>
    <w:p w:rsidR="00352354" w:rsidRDefault="00352354" w:rsidP="00352354">
      <w:pPr>
        <w:ind w:firstLine="480"/>
      </w:pPr>
      <w:r>
        <w:rPr>
          <w:rFonts w:hint="eastAsia"/>
        </w:rPr>
        <w:tab/>
        <w:t>write_</w:t>
      </w:r>
      <w:proofErr w:type="gramStart"/>
      <w:r>
        <w:rPr>
          <w:rFonts w:hint="eastAsia"/>
        </w:rPr>
        <w:t>byte(</w:t>
      </w:r>
      <w:proofErr w:type="gramEnd"/>
      <w:r>
        <w:rPr>
          <w:rFonts w:hint="eastAsia"/>
        </w:rPr>
        <w:t>0x44);</w:t>
      </w:r>
    </w:p>
    <w:p w:rsidR="00352354" w:rsidRDefault="00352354" w:rsidP="00352354">
      <w:pPr>
        <w:ind w:firstLine="480"/>
      </w:pPr>
    </w:p>
    <w:p w:rsidR="00352354" w:rsidRDefault="00352354" w:rsidP="00352354">
      <w:pPr>
        <w:ind w:firstLine="480"/>
      </w:pPr>
      <w:r>
        <w:rPr>
          <w:rFonts w:hint="eastAsia"/>
        </w:rPr>
        <w:tab/>
        <w:t>init_</w:t>
      </w:r>
      <w:proofErr w:type="gramStart"/>
      <w:r>
        <w:rPr>
          <w:rFonts w:hint="eastAsia"/>
        </w:rPr>
        <w:t>ds18b20(</w:t>
      </w:r>
      <w:proofErr w:type="gramEnd"/>
      <w:r>
        <w:rPr>
          <w:rFonts w:hint="eastAsia"/>
        </w:rPr>
        <w:t>);</w:t>
      </w:r>
    </w:p>
    <w:p w:rsidR="00352354" w:rsidRDefault="00352354" w:rsidP="00352354">
      <w:pPr>
        <w:ind w:firstLine="480"/>
      </w:pPr>
      <w:r>
        <w:rPr>
          <w:rFonts w:hint="eastAsia"/>
        </w:rPr>
        <w:tab/>
        <w:t>write_</w:t>
      </w:r>
      <w:proofErr w:type="gramStart"/>
      <w:r>
        <w:rPr>
          <w:rFonts w:hint="eastAsia"/>
        </w:rPr>
        <w:t>byte(</w:t>
      </w:r>
      <w:proofErr w:type="gramEnd"/>
      <w:r>
        <w:rPr>
          <w:rFonts w:hint="eastAsia"/>
        </w:rPr>
        <w:t>0xcc);</w:t>
      </w:r>
    </w:p>
    <w:p w:rsidR="00352354" w:rsidRDefault="00352354" w:rsidP="00352354">
      <w:pPr>
        <w:ind w:firstLine="480"/>
      </w:pPr>
      <w:r>
        <w:rPr>
          <w:rFonts w:hint="eastAsia"/>
        </w:rPr>
        <w:tab/>
        <w:t>write_</w:t>
      </w:r>
      <w:proofErr w:type="gramStart"/>
      <w:r>
        <w:rPr>
          <w:rFonts w:hint="eastAsia"/>
        </w:rPr>
        <w:t>byte(</w:t>
      </w:r>
      <w:proofErr w:type="gramEnd"/>
      <w:r>
        <w:rPr>
          <w:rFonts w:hint="eastAsia"/>
        </w:rPr>
        <w:t>0xbe);</w:t>
      </w:r>
    </w:p>
    <w:p w:rsidR="00352354" w:rsidRDefault="00352354" w:rsidP="00352354">
      <w:pPr>
        <w:ind w:firstLine="480"/>
      </w:pPr>
      <w:r>
        <w:rPr>
          <w:rFonts w:hint="eastAsia"/>
        </w:rPr>
        <w:tab/>
        <w:t>tl_byte=read_</w:t>
      </w:r>
      <w:proofErr w:type="gramStart"/>
      <w:r>
        <w:rPr>
          <w:rFonts w:hint="eastAsia"/>
        </w:rPr>
        <w:t>byte(</w:t>
      </w:r>
      <w:proofErr w:type="gramEnd"/>
      <w:r>
        <w:rPr>
          <w:rFonts w:hint="eastAsia"/>
        </w:rPr>
        <w:t>);</w:t>
      </w:r>
    </w:p>
    <w:p w:rsidR="00352354" w:rsidRDefault="00352354" w:rsidP="00352354">
      <w:pPr>
        <w:ind w:firstLine="480"/>
      </w:pPr>
      <w:r>
        <w:rPr>
          <w:rFonts w:hint="eastAsia"/>
        </w:rPr>
        <w:tab/>
        <w:t>th_byte=read_</w:t>
      </w:r>
      <w:proofErr w:type="gramStart"/>
      <w:r>
        <w:rPr>
          <w:rFonts w:hint="eastAsia"/>
        </w:rPr>
        <w:t>byte(</w:t>
      </w:r>
      <w:proofErr w:type="gramEnd"/>
      <w:r>
        <w:rPr>
          <w:rFonts w:hint="eastAsia"/>
        </w:rPr>
        <w:t>);</w:t>
      </w:r>
    </w:p>
    <w:p w:rsidR="00352354" w:rsidRDefault="00352354" w:rsidP="00352354">
      <w:pPr>
        <w:ind w:firstLine="480"/>
      </w:pPr>
    </w:p>
    <w:p w:rsidR="00352354" w:rsidRDefault="00352354" w:rsidP="00352354">
      <w:pPr>
        <w:ind w:firstLine="480"/>
      </w:pPr>
      <w:r>
        <w:rPr>
          <w:rFonts w:hint="eastAsia"/>
        </w:rPr>
        <w:tab/>
        <w:t>tempreture_int=th_byte*16+tl_byte/16;      //</w:t>
      </w:r>
      <w:r>
        <w:rPr>
          <w:rFonts w:hint="eastAsia"/>
        </w:rPr>
        <w:t>实际温度值</w:t>
      </w:r>
      <w:r>
        <w:rPr>
          <w:rFonts w:hint="eastAsia"/>
        </w:rPr>
        <w:t>=(TH*256+TL)/16,</w:t>
      </w:r>
      <w:r>
        <w:rPr>
          <w:rFonts w:hint="eastAsia"/>
        </w:rPr>
        <w:t>即：</w:t>
      </w:r>
      <w:r>
        <w:rPr>
          <w:rFonts w:hint="eastAsia"/>
        </w:rPr>
        <w:t>TH*16+TL/16</w:t>
      </w:r>
    </w:p>
    <w:p w:rsidR="00352354" w:rsidRDefault="00352354" w:rsidP="00352354">
      <w:pPr>
        <w:ind w:firstLine="480"/>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t xml:space="preserve">   //</w:t>
      </w:r>
      <w:r>
        <w:rPr>
          <w:rFonts w:hint="eastAsia"/>
        </w:rPr>
        <w:t>这样得出的是温度的整数部分</w:t>
      </w:r>
      <w:r>
        <w:rPr>
          <w:rFonts w:hint="eastAsia"/>
        </w:rPr>
        <w:t>,</w:t>
      </w:r>
      <w:r>
        <w:rPr>
          <w:rFonts w:hint="eastAsia"/>
        </w:rPr>
        <w:t>小数部分被丢弃了</w:t>
      </w:r>
    </w:p>
    <w:p w:rsidR="00352354" w:rsidRDefault="00352354" w:rsidP="00352354">
      <w:pPr>
        <w:ind w:firstLine="480"/>
      </w:pPr>
      <w:r>
        <w:rPr>
          <w:rFonts w:hint="eastAsia"/>
        </w:rPr>
        <w:tab/>
        <w:t>tempreture_dot=(tl_byte%16)*100/16;        //</w:t>
      </w:r>
      <w:r>
        <w:rPr>
          <w:rFonts w:hint="eastAsia"/>
        </w:rPr>
        <w:t>小数部分的温度值</w:t>
      </w:r>
    </w:p>
    <w:p w:rsidR="00352354" w:rsidRDefault="00352354" w:rsidP="00352354">
      <w:pPr>
        <w:ind w:firstLine="480"/>
      </w:pPr>
      <w:r>
        <w:rPr>
          <w:rFonts w:hint="eastAsia"/>
        </w:rPr>
        <w:t>}</w:t>
      </w:r>
    </w:p>
    <w:p w:rsidR="00352354" w:rsidRDefault="00352354" w:rsidP="00352354">
      <w:pPr>
        <w:ind w:firstLine="480"/>
      </w:pPr>
      <w:r>
        <w:rPr>
          <w:rFonts w:hint="eastAsia"/>
        </w:rPr>
        <w:t>/**********************</w:t>
      </w:r>
      <w:r>
        <w:rPr>
          <w:rFonts w:hint="eastAsia"/>
        </w:rPr>
        <w:t>控制子程序</w:t>
      </w:r>
      <w:r>
        <w:rPr>
          <w:rFonts w:hint="eastAsia"/>
        </w:rPr>
        <w:t>********************/</w:t>
      </w:r>
    </w:p>
    <w:p w:rsidR="00352354" w:rsidRDefault="00352354" w:rsidP="00352354">
      <w:pPr>
        <w:ind w:firstLine="480"/>
      </w:pPr>
      <w:r>
        <w:rPr>
          <w:rFonts w:hint="eastAsia"/>
        </w:rPr>
        <w:t xml:space="preserve">/**                    </w:t>
      </w:r>
      <w:r>
        <w:rPr>
          <w:rFonts w:hint="eastAsia"/>
        </w:rPr>
        <w:t>控制子程序</w:t>
      </w:r>
      <w:r>
        <w:rPr>
          <w:rFonts w:hint="eastAsia"/>
        </w:rPr>
        <w:t xml:space="preserve">                  **/</w:t>
      </w:r>
    </w:p>
    <w:p w:rsidR="00352354" w:rsidRDefault="00352354" w:rsidP="00352354">
      <w:pPr>
        <w:ind w:firstLine="480"/>
      </w:pPr>
      <w:r>
        <w:rPr>
          <w:rFonts w:hint="eastAsia"/>
        </w:rPr>
        <w:t>/**********************</w:t>
      </w:r>
      <w:r>
        <w:rPr>
          <w:rFonts w:hint="eastAsia"/>
        </w:rPr>
        <w:t>控制子程序</w:t>
      </w:r>
      <w:r>
        <w:rPr>
          <w:rFonts w:hint="eastAsia"/>
        </w:rPr>
        <w:t>********************/</w:t>
      </w:r>
    </w:p>
    <w:p w:rsidR="00352354" w:rsidRDefault="00352354" w:rsidP="00352354">
      <w:pPr>
        <w:ind w:firstLine="480"/>
      </w:pPr>
      <w:proofErr w:type="gramStart"/>
      <w:r>
        <w:rPr>
          <w:rFonts w:hint="eastAsia"/>
        </w:rPr>
        <w:t>void</w:t>
      </w:r>
      <w:proofErr w:type="gramEnd"/>
      <w:r>
        <w:rPr>
          <w:rFonts w:hint="eastAsia"/>
        </w:rPr>
        <w:t xml:space="preserve"> control_funcation()</w:t>
      </w:r>
    </w:p>
    <w:p w:rsidR="00352354" w:rsidRDefault="00352354" w:rsidP="00352354">
      <w:pPr>
        <w:ind w:firstLine="480"/>
      </w:pPr>
      <w:r>
        <w:rPr>
          <w:rFonts w:hint="eastAsia"/>
        </w:rPr>
        <w:t>{</w:t>
      </w:r>
    </w:p>
    <w:p w:rsidR="00352354" w:rsidRDefault="00352354" w:rsidP="00352354">
      <w:pPr>
        <w:ind w:firstLine="480"/>
      </w:pPr>
      <w:r>
        <w:rPr>
          <w:rFonts w:hint="eastAsia"/>
        </w:rPr>
        <w:tab/>
      </w:r>
      <w:proofErr w:type="gramStart"/>
      <w:r>
        <w:rPr>
          <w:rFonts w:hint="eastAsia"/>
        </w:rPr>
        <w:t>if(</w:t>
      </w:r>
      <w:proofErr w:type="gramEnd"/>
      <w:r>
        <w:rPr>
          <w:rFonts w:hint="eastAsia"/>
        </w:rPr>
        <w:t>tempreture_int &gt; upper_temperature)</w:t>
      </w:r>
    </w:p>
    <w:p w:rsidR="00352354" w:rsidRDefault="00352354" w:rsidP="00352354">
      <w:pPr>
        <w:ind w:firstLine="480"/>
      </w:pPr>
      <w:r>
        <w:rPr>
          <w:rFonts w:hint="eastAsia"/>
        </w:rPr>
        <w:tab/>
        <w:t>{</w:t>
      </w:r>
    </w:p>
    <w:p w:rsidR="00352354" w:rsidRDefault="00352354" w:rsidP="00352354">
      <w:pPr>
        <w:ind w:firstLine="480"/>
      </w:pPr>
      <w:r>
        <w:rPr>
          <w:rFonts w:hint="eastAsia"/>
        </w:rPr>
        <w:tab/>
      </w:r>
      <w:r>
        <w:rPr>
          <w:rFonts w:hint="eastAsia"/>
        </w:rPr>
        <w:tab/>
        <w:t>HT_motor = 0;</w:t>
      </w:r>
      <w:r>
        <w:rPr>
          <w:rFonts w:hint="eastAsia"/>
        </w:rPr>
        <w:tab/>
      </w:r>
      <w:r>
        <w:rPr>
          <w:rFonts w:hint="eastAsia"/>
        </w:rPr>
        <w:tab/>
        <w:t>//</w:t>
      </w:r>
      <w:r>
        <w:rPr>
          <w:rFonts w:hint="eastAsia"/>
        </w:rPr>
        <w:t>高温电机</w:t>
      </w:r>
      <w:r>
        <w:rPr>
          <w:rFonts w:hint="eastAsia"/>
        </w:rPr>
        <w:t>1</w:t>
      </w:r>
      <w:r>
        <w:rPr>
          <w:rFonts w:hint="eastAsia"/>
        </w:rPr>
        <w:t>驱动</w:t>
      </w:r>
    </w:p>
    <w:p w:rsidR="00352354" w:rsidRDefault="00352354" w:rsidP="00352354">
      <w:pPr>
        <w:ind w:firstLine="480"/>
      </w:pPr>
      <w:r>
        <w:rPr>
          <w:rFonts w:hint="eastAsia"/>
        </w:rPr>
        <w:tab/>
      </w:r>
      <w:r>
        <w:rPr>
          <w:rFonts w:hint="eastAsia"/>
        </w:rPr>
        <w:tab/>
        <w:t>H_alarm = 0;</w:t>
      </w:r>
      <w:r>
        <w:rPr>
          <w:rFonts w:hint="eastAsia"/>
        </w:rPr>
        <w:tab/>
      </w:r>
      <w:r>
        <w:rPr>
          <w:rFonts w:hint="eastAsia"/>
        </w:rPr>
        <w:tab/>
        <w:t>//</w:t>
      </w:r>
      <w:r>
        <w:rPr>
          <w:rFonts w:hint="eastAsia"/>
        </w:rPr>
        <w:t>高温报警开启</w:t>
      </w:r>
    </w:p>
    <w:p w:rsidR="00352354" w:rsidRDefault="00352354" w:rsidP="00352354">
      <w:pPr>
        <w:ind w:firstLine="480"/>
      </w:pPr>
      <w:r>
        <w:rPr>
          <w:rFonts w:hint="eastAsia"/>
        </w:rPr>
        <w:tab/>
      </w:r>
      <w:r>
        <w:rPr>
          <w:rFonts w:hint="eastAsia"/>
        </w:rPr>
        <w:tab/>
        <w:t>normal = 1;</w:t>
      </w:r>
      <w:r>
        <w:rPr>
          <w:rFonts w:hint="eastAsia"/>
        </w:rPr>
        <w:tab/>
      </w:r>
      <w:r>
        <w:rPr>
          <w:rFonts w:hint="eastAsia"/>
        </w:rPr>
        <w:tab/>
      </w:r>
      <w:r>
        <w:rPr>
          <w:rFonts w:hint="eastAsia"/>
        </w:rPr>
        <w:tab/>
        <w:t>//</w:t>
      </w:r>
      <w:r>
        <w:rPr>
          <w:rFonts w:hint="eastAsia"/>
        </w:rPr>
        <w:t>正常温度关闭</w:t>
      </w:r>
    </w:p>
    <w:p w:rsidR="00352354" w:rsidRDefault="00352354" w:rsidP="00352354">
      <w:pPr>
        <w:ind w:firstLine="480"/>
      </w:pPr>
      <w:r>
        <w:rPr>
          <w:rFonts w:hint="eastAsia"/>
        </w:rPr>
        <w:tab/>
      </w:r>
      <w:r>
        <w:rPr>
          <w:rFonts w:hint="eastAsia"/>
        </w:rPr>
        <w:tab/>
      </w:r>
      <w:r>
        <w:rPr>
          <w:rFonts w:hint="eastAsia"/>
        </w:rPr>
        <w:tab/>
      </w:r>
    </w:p>
    <w:p w:rsidR="00352354" w:rsidRDefault="00352354" w:rsidP="00352354">
      <w:pPr>
        <w:ind w:firstLine="480"/>
      </w:pPr>
      <w:r>
        <w:rPr>
          <w:rFonts w:hint="eastAsia"/>
        </w:rPr>
        <w:tab/>
        <w:t>}</w:t>
      </w:r>
    </w:p>
    <w:p w:rsidR="00352354" w:rsidRDefault="00352354" w:rsidP="00352354">
      <w:pPr>
        <w:ind w:firstLine="480"/>
      </w:pPr>
      <w:r>
        <w:rPr>
          <w:rFonts w:hint="eastAsia"/>
        </w:rPr>
        <w:tab/>
      </w:r>
      <w:proofErr w:type="gramStart"/>
      <w:r>
        <w:rPr>
          <w:rFonts w:hint="eastAsia"/>
        </w:rPr>
        <w:t>else</w:t>
      </w:r>
      <w:proofErr w:type="gramEnd"/>
      <w:r>
        <w:rPr>
          <w:rFonts w:hint="eastAsia"/>
        </w:rPr>
        <w:t xml:space="preserve"> if(tempreture_int &lt; lower_temperature)</w:t>
      </w:r>
    </w:p>
    <w:p w:rsidR="00352354" w:rsidRDefault="00352354" w:rsidP="00352354">
      <w:pPr>
        <w:ind w:firstLine="480"/>
      </w:pPr>
      <w:r>
        <w:rPr>
          <w:rFonts w:hint="eastAsia"/>
        </w:rPr>
        <w:tab/>
        <w:t>{</w:t>
      </w:r>
    </w:p>
    <w:p w:rsidR="00352354" w:rsidRDefault="00352354" w:rsidP="00352354">
      <w:pPr>
        <w:ind w:firstLine="480"/>
      </w:pPr>
      <w:r>
        <w:rPr>
          <w:rFonts w:hint="eastAsia"/>
        </w:rPr>
        <w:tab/>
      </w:r>
      <w:r>
        <w:rPr>
          <w:rFonts w:hint="eastAsia"/>
        </w:rPr>
        <w:tab/>
        <w:t>LT_motor = 0;</w:t>
      </w:r>
      <w:r>
        <w:rPr>
          <w:rFonts w:hint="eastAsia"/>
        </w:rPr>
        <w:tab/>
      </w:r>
      <w:r>
        <w:rPr>
          <w:rFonts w:hint="eastAsia"/>
        </w:rPr>
        <w:tab/>
        <w:t>//</w:t>
      </w:r>
      <w:r>
        <w:rPr>
          <w:rFonts w:hint="eastAsia"/>
        </w:rPr>
        <w:t>低温电机</w:t>
      </w:r>
      <w:r>
        <w:rPr>
          <w:rFonts w:hint="eastAsia"/>
        </w:rPr>
        <w:t>2</w:t>
      </w:r>
      <w:r>
        <w:rPr>
          <w:rFonts w:hint="eastAsia"/>
        </w:rPr>
        <w:t>驱动</w:t>
      </w:r>
    </w:p>
    <w:p w:rsidR="00352354" w:rsidRDefault="00352354" w:rsidP="00352354">
      <w:pPr>
        <w:ind w:firstLine="480"/>
      </w:pPr>
      <w:r>
        <w:rPr>
          <w:rFonts w:hint="eastAsia"/>
        </w:rPr>
        <w:tab/>
      </w:r>
      <w:r>
        <w:rPr>
          <w:rFonts w:hint="eastAsia"/>
        </w:rPr>
        <w:tab/>
        <w:t>L_alarm = 0;</w:t>
      </w:r>
      <w:r>
        <w:rPr>
          <w:rFonts w:hint="eastAsia"/>
        </w:rPr>
        <w:tab/>
      </w:r>
      <w:r>
        <w:rPr>
          <w:rFonts w:hint="eastAsia"/>
        </w:rPr>
        <w:tab/>
        <w:t>//</w:t>
      </w:r>
      <w:r>
        <w:rPr>
          <w:rFonts w:hint="eastAsia"/>
        </w:rPr>
        <w:t>低温报警启动</w:t>
      </w:r>
    </w:p>
    <w:p w:rsidR="00352354" w:rsidRDefault="00352354" w:rsidP="00352354">
      <w:pPr>
        <w:ind w:firstLine="480"/>
      </w:pPr>
      <w:r>
        <w:rPr>
          <w:rFonts w:hint="eastAsia"/>
        </w:rPr>
        <w:tab/>
      </w:r>
      <w:r>
        <w:rPr>
          <w:rFonts w:hint="eastAsia"/>
        </w:rPr>
        <w:tab/>
        <w:t>normal = 1;</w:t>
      </w:r>
      <w:r>
        <w:rPr>
          <w:rFonts w:hint="eastAsia"/>
        </w:rPr>
        <w:tab/>
      </w:r>
      <w:r>
        <w:rPr>
          <w:rFonts w:hint="eastAsia"/>
        </w:rPr>
        <w:tab/>
      </w:r>
      <w:r>
        <w:rPr>
          <w:rFonts w:hint="eastAsia"/>
        </w:rPr>
        <w:tab/>
        <w:t>//</w:t>
      </w:r>
      <w:r>
        <w:rPr>
          <w:rFonts w:hint="eastAsia"/>
        </w:rPr>
        <w:t>正常温度关闭</w:t>
      </w:r>
    </w:p>
    <w:p w:rsidR="00352354" w:rsidRDefault="00352354" w:rsidP="00352354">
      <w:pPr>
        <w:ind w:firstLine="480"/>
      </w:pPr>
      <w:r>
        <w:rPr>
          <w:rFonts w:hint="eastAsia"/>
        </w:rPr>
        <w:tab/>
        <w:t>}</w:t>
      </w:r>
    </w:p>
    <w:p w:rsidR="00352354" w:rsidRDefault="00352354" w:rsidP="00352354">
      <w:pPr>
        <w:ind w:firstLine="480"/>
      </w:pPr>
      <w:r>
        <w:rPr>
          <w:rFonts w:hint="eastAsia"/>
        </w:rPr>
        <w:tab/>
      </w:r>
      <w:proofErr w:type="gramStart"/>
      <w:r>
        <w:rPr>
          <w:rFonts w:hint="eastAsia"/>
        </w:rPr>
        <w:t>else</w:t>
      </w:r>
      <w:proofErr w:type="gramEnd"/>
    </w:p>
    <w:p w:rsidR="00352354" w:rsidRDefault="00352354" w:rsidP="00352354">
      <w:pPr>
        <w:ind w:firstLine="480"/>
      </w:pPr>
      <w:r>
        <w:rPr>
          <w:rFonts w:hint="eastAsia"/>
        </w:rPr>
        <w:lastRenderedPageBreak/>
        <w:tab/>
        <w:t>{</w:t>
      </w:r>
    </w:p>
    <w:p w:rsidR="00352354" w:rsidRDefault="00352354" w:rsidP="00352354">
      <w:pPr>
        <w:ind w:firstLine="480"/>
      </w:pPr>
      <w:r>
        <w:rPr>
          <w:rFonts w:hint="eastAsia"/>
        </w:rPr>
        <w:tab/>
      </w:r>
      <w:r>
        <w:rPr>
          <w:rFonts w:hint="eastAsia"/>
        </w:rPr>
        <w:tab/>
        <w:t>P1 = 0xf7;</w:t>
      </w:r>
      <w:r>
        <w:rPr>
          <w:rFonts w:hint="eastAsia"/>
        </w:rPr>
        <w:tab/>
      </w:r>
      <w:r>
        <w:rPr>
          <w:rFonts w:hint="eastAsia"/>
        </w:rPr>
        <w:tab/>
      </w:r>
      <w:r>
        <w:rPr>
          <w:rFonts w:hint="eastAsia"/>
        </w:rPr>
        <w:tab/>
        <w:t>//</w:t>
      </w:r>
      <w:r>
        <w:rPr>
          <w:rFonts w:hint="eastAsia"/>
        </w:rPr>
        <w:t>只有正常的温度提示</w:t>
      </w:r>
    </w:p>
    <w:p w:rsidR="00352354" w:rsidRDefault="00352354" w:rsidP="00352354">
      <w:pPr>
        <w:ind w:firstLine="480"/>
      </w:pPr>
      <w:r>
        <w:rPr>
          <w:rFonts w:hint="eastAsia"/>
        </w:rPr>
        <w:tab/>
        <w:t>}</w:t>
      </w:r>
    </w:p>
    <w:p w:rsidR="00352354" w:rsidRDefault="00352354" w:rsidP="00352354">
      <w:pPr>
        <w:ind w:firstLine="480"/>
      </w:pPr>
      <w:r>
        <w:rPr>
          <w:rFonts w:hint="eastAsia"/>
        </w:rPr>
        <w:t>}</w:t>
      </w:r>
    </w:p>
    <w:p w:rsidR="00352354" w:rsidRDefault="00352354" w:rsidP="00352354">
      <w:pPr>
        <w:ind w:firstLine="480"/>
      </w:pPr>
      <w:r>
        <w:rPr>
          <w:rFonts w:hint="eastAsia"/>
        </w:rPr>
        <w:t>/****************************************************************</w:t>
      </w:r>
    </w:p>
    <w:p w:rsidR="00352354" w:rsidRDefault="00352354" w:rsidP="00352354">
      <w:pPr>
        <w:ind w:firstLine="480"/>
      </w:pPr>
      <w:r>
        <w:rPr>
          <w:rFonts w:hint="eastAsia"/>
        </w:rPr>
        <w:tab/>
      </w:r>
      <w:r>
        <w:rPr>
          <w:rFonts w:hint="eastAsia"/>
        </w:rPr>
        <w:tab/>
      </w:r>
      <w:r>
        <w:rPr>
          <w:rFonts w:hint="eastAsia"/>
        </w:rPr>
        <w:tab/>
      </w:r>
      <w:r>
        <w:rPr>
          <w:rFonts w:hint="eastAsia"/>
        </w:rPr>
        <w:tab/>
      </w:r>
      <w:r>
        <w:rPr>
          <w:rFonts w:hint="eastAsia"/>
        </w:rPr>
        <w:tab/>
      </w:r>
      <w:r>
        <w:rPr>
          <w:rFonts w:hint="eastAsia"/>
        </w:rPr>
        <w:t>外部中断</w:t>
      </w:r>
      <w:r>
        <w:rPr>
          <w:rFonts w:hint="eastAsia"/>
        </w:rPr>
        <w:t>INT0</w:t>
      </w:r>
      <w:r>
        <w:rPr>
          <w:rFonts w:hint="eastAsia"/>
        </w:rPr>
        <w:t>中断服务子程序，</w:t>
      </w:r>
    </w:p>
    <w:p w:rsidR="00352354" w:rsidRDefault="00352354" w:rsidP="00352354">
      <w:pPr>
        <w:ind w:firstLine="480"/>
      </w:pPr>
      <w:r>
        <w:rPr>
          <w:rFonts w:hint="eastAsia"/>
        </w:rPr>
        <w:tab/>
      </w:r>
      <w:r>
        <w:rPr>
          <w:rFonts w:hint="eastAsia"/>
        </w:rPr>
        <w:tab/>
      </w:r>
      <w:r>
        <w:rPr>
          <w:rFonts w:hint="eastAsia"/>
        </w:rPr>
        <w:tab/>
        <w:t xml:space="preserve">  </w:t>
      </w:r>
      <w:r>
        <w:rPr>
          <w:rFonts w:hint="eastAsia"/>
        </w:rPr>
        <w:t>主要用于切换当前温度、设定温度的显示界面</w:t>
      </w:r>
    </w:p>
    <w:p w:rsidR="00352354" w:rsidRDefault="00352354" w:rsidP="00352354">
      <w:pPr>
        <w:ind w:firstLine="480"/>
      </w:pPr>
      <w:r>
        <w:rPr>
          <w:rFonts w:hint="eastAsia"/>
        </w:rPr>
        <w:t>*****************************************************************/</w:t>
      </w:r>
    </w:p>
    <w:p w:rsidR="00352354" w:rsidRDefault="00352354" w:rsidP="00352354">
      <w:pPr>
        <w:ind w:firstLine="480"/>
      </w:pPr>
      <w:proofErr w:type="gramStart"/>
      <w:r>
        <w:rPr>
          <w:rFonts w:hint="eastAsia"/>
        </w:rPr>
        <w:t>void</w:t>
      </w:r>
      <w:proofErr w:type="gramEnd"/>
      <w:r>
        <w:rPr>
          <w:rFonts w:hint="eastAsia"/>
        </w:rPr>
        <w:t xml:space="preserve"> waibuzhongduan_INT0() interrupt 0</w:t>
      </w:r>
    </w:p>
    <w:p w:rsidR="00352354" w:rsidRDefault="00352354" w:rsidP="00352354">
      <w:pPr>
        <w:ind w:firstLine="480"/>
      </w:pPr>
      <w:r>
        <w:rPr>
          <w:rFonts w:hint="eastAsia"/>
        </w:rPr>
        <w:t>{</w:t>
      </w:r>
    </w:p>
    <w:p w:rsidR="00352354" w:rsidRDefault="00352354" w:rsidP="00352354">
      <w:pPr>
        <w:ind w:firstLine="480"/>
      </w:pPr>
      <w:r>
        <w:rPr>
          <w:rFonts w:hint="eastAsia"/>
        </w:rPr>
        <w:tab/>
      </w:r>
      <w:proofErr w:type="gramStart"/>
      <w:r>
        <w:rPr>
          <w:rFonts w:hint="eastAsia"/>
        </w:rPr>
        <w:t>set_flag</w:t>
      </w:r>
      <w:proofErr w:type="gramEnd"/>
      <w:r>
        <w:rPr>
          <w:rFonts w:hint="eastAsia"/>
        </w:rPr>
        <w:t>++;</w:t>
      </w:r>
    </w:p>
    <w:p w:rsidR="00352354" w:rsidRDefault="00352354" w:rsidP="00352354">
      <w:pPr>
        <w:ind w:firstLine="480"/>
      </w:pPr>
      <w:r>
        <w:rPr>
          <w:rFonts w:hint="eastAsia"/>
        </w:rPr>
        <w:tab/>
      </w:r>
      <w:proofErr w:type="gramStart"/>
      <w:r>
        <w:rPr>
          <w:rFonts w:hint="eastAsia"/>
        </w:rPr>
        <w:t>if(</w:t>
      </w:r>
      <w:proofErr w:type="gramEnd"/>
      <w:r>
        <w:rPr>
          <w:rFonts w:hint="eastAsia"/>
        </w:rPr>
        <w:t>set_flag&gt;=3)</w:t>
      </w:r>
    </w:p>
    <w:p w:rsidR="00352354" w:rsidRDefault="00352354" w:rsidP="00352354">
      <w:pPr>
        <w:ind w:firstLine="480"/>
      </w:pPr>
      <w:r>
        <w:rPr>
          <w:rFonts w:hint="eastAsia"/>
        </w:rPr>
        <w:tab/>
        <w:t>{</w:t>
      </w:r>
    </w:p>
    <w:p w:rsidR="00352354" w:rsidRDefault="00352354" w:rsidP="00352354">
      <w:pPr>
        <w:ind w:firstLine="480"/>
      </w:pPr>
      <w:r>
        <w:rPr>
          <w:rFonts w:hint="eastAsia"/>
        </w:rPr>
        <w:tab/>
      </w:r>
      <w:r>
        <w:rPr>
          <w:rFonts w:hint="eastAsia"/>
        </w:rPr>
        <w:tab/>
        <w:t>set_flag = 0;</w:t>
      </w:r>
    </w:p>
    <w:p w:rsidR="00352354" w:rsidRDefault="00352354" w:rsidP="00352354">
      <w:pPr>
        <w:ind w:firstLine="480"/>
      </w:pPr>
      <w:r>
        <w:rPr>
          <w:rFonts w:hint="eastAsia"/>
        </w:rPr>
        <w:tab/>
        <w:t>}</w:t>
      </w:r>
    </w:p>
    <w:p w:rsidR="00352354" w:rsidRDefault="00352354" w:rsidP="00352354">
      <w:pPr>
        <w:ind w:firstLine="480"/>
      </w:pPr>
      <w:r>
        <w:rPr>
          <w:rFonts w:hint="eastAsia"/>
        </w:rPr>
        <w:t>}</w:t>
      </w:r>
    </w:p>
    <w:p w:rsidR="00352354" w:rsidRDefault="00352354" w:rsidP="00352354">
      <w:pPr>
        <w:ind w:firstLine="480"/>
      </w:pPr>
      <w:r>
        <w:rPr>
          <w:rFonts w:hint="eastAsia"/>
        </w:rPr>
        <w:t>/****************************************************************</w:t>
      </w:r>
    </w:p>
    <w:p w:rsidR="00352354" w:rsidRDefault="00352354" w:rsidP="00352354">
      <w:pPr>
        <w:ind w:firstLine="480"/>
      </w:pPr>
      <w:r>
        <w:rPr>
          <w:rFonts w:hint="eastAsia"/>
        </w:rPr>
        <w:tab/>
      </w:r>
      <w:r>
        <w:rPr>
          <w:rFonts w:hint="eastAsia"/>
        </w:rPr>
        <w:tab/>
      </w:r>
      <w:r>
        <w:rPr>
          <w:rFonts w:hint="eastAsia"/>
        </w:rPr>
        <w:tab/>
      </w:r>
      <w:r>
        <w:rPr>
          <w:rFonts w:hint="eastAsia"/>
        </w:rPr>
        <w:tab/>
        <w:t xml:space="preserve">     </w:t>
      </w:r>
      <w:r>
        <w:rPr>
          <w:rFonts w:hint="eastAsia"/>
        </w:rPr>
        <w:t>按键功能子程序</w:t>
      </w:r>
    </w:p>
    <w:p w:rsidR="00352354" w:rsidRDefault="00352354" w:rsidP="00352354">
      <w:pPr>
        <w:ind w:firstLine="480"/>
      </w:pPr>
      <w:r>
        <w:rPr>
          <w:rFonts w:hint="eastAsia"/>
        </w:rPr>
        <w:tab/>
      </w:r>
      <w:r>
        <w:rPr>
          <w:rFonts w:hint="eastAsia"/>
        </w:rPr>
        <w:tab/>
      </w:r>
      <w:r>
        <w:rPr>
          <w:rFonts w:hint="eastAsia"/>
        </w:rPr>
        <w:tab/>
        <w:t xml:space="preserve"> </w:t>
      </w:r>
      <w:r>
        <w:rPr>
          <w:rFonts w:hint="eastAsia"/>
        </w:rPr>
        <w:t>主要用于温度的上限、下限的设置</w:t>
      </w:r>
    </w:p>
    <w:p w:rsidR="00352354" w:rsidRDefault="00352354" w:rsidP="00352354">
      <w:pPr>
        <w:ind w:firstLine="480"/>
      </w:pPr>
      <w:r>
        <w:rPr>
          <w:rFonts w:hint="eastAsia"/>
        </w:rPr>
        <w:t>*****************************************************************/</w:t>
      </w:r>
    </w:p>
    <w:p w:rsidR="00352354" w:rsidRDefault="00352354" w:rsidP="00352354">
      <w:pPr>
        <w:ind w:firstLine="480"/>
      </w:pPr>
      <w:r>
        <w:rPr>
          <w:rFonts w:hint="eastAsia"/>
        </w:rPr>
        <w:t>/*void Lkey_</w:t>
      </w:r>
      <w:proofErr w:type="gramStart"/>
      <w:r>
        <w:rPr>
          <w:rFonts w:hint="eastAsia"/>
        </w:rPr>
        <w:t>funcation()</w:t>
      </w:r>
      <w:proofErr w:type="gramEnd"/>
    </w:p>
    <w:p w:rsidR="00352354" w:rsidRDefault="00352354" w:rsidP="00352354">
      <w:pPr>
        <w:ind w:firstLine="480"/>
      </w:pPr>
      <w:r>
        <w:rPr>
          <w:rFonts w:hint="eastAsia"/>
        </w:rPr>
        <w:t>{</w:t>
      </w:r>
    </w:p>
    <w:p w:rsidR="00352354" w:rsidRDefault="00352354" w:rsidP="00352354">
      <w:pPr>
        <w:ind w:firstLine="480"/>
      </w:pPr>
      <w:r>
        <w:rPr>
          <w:rFonts w:hint="eastAsia"/>
        </w:rPr>
        <w:tab/>
        <w:t>if(key_add1==0)</w:t>
      </w:r>
      <w:r>
        <w:rPr>
          <w:rFonts w:hint="eastAsia"/>
        </w:rPr>
        <w:tab/>
      </w:r>
      <w:r>
        <w:rPr>
          <w:rFonts w:hint="eastAsia"/>
        </w:rPr>
        <w:tab/>
      </w:r>
      <w:r>
        <w:rPr>
          <w:rFonts w:hint="eastAsia"/>
        </w:rPr>
        <w:tab/>
        <w:t xml:space="preserve">    //</w:t>
      </w:r>
      <w:r>
        <w:rPr>
          <w:rFonts w:hint="eastAsia"/>
        </w:rPr>
        <w:t>加</w:t>
      </w:r>
      <w:r>
        <w:rPr>
          <w:rFonts w:hint="eastAsia"/>
        </w:rPr>
        <w:t>1</w:t>
      </w:r>
      <w:r>
        <w:rPr>
          <w:rFonts w:hint="eastAsia"/>
        </w:rPr>
        <w:t>按键按下</w:t>
      </w:r>
    </w:p>
    <w:p w:rsidR="00352354" w:rsidRDefault="00352354" w:rsidP="00352354">
      <w:pPr>
        <w:ind w:firstLine="480"/>
      </w:pPr>
      <w:r>
        <w:rPr>
          <w:rFonts w:hint="eastAsia"/>
        </w:rPr>
        <w:tab/>
        <w:t>{</w:t>
      </w:r>
    </w:p>
    <w:p w:rsidR="00352354" w:rsidRDefault="00352354" w:rsidP="00352354">
      <w:pPr>
        <w:ind w:firstLine="480"/>
      </w:pPr>
      <w:r>
        <w:rPr>
          <w:rFonts w:hint="eastAsia"/>
        </w:rPr>
        <w:tab/>
      </w:r>
      <w:r>
        <w:rPr>
          <w:rFonts w:hint="eastAsia"/>
        </w:rPr>
        <w:tab/>
        <w:t>delay(20);</w:t>
      </w:r>
      <w:r>
        <w:rPr>
          <w:rFonts w:hint="eastAsia"/>
        </w:rPr>
        <w:tab/>
      </w:r>
      <w:r>
        <w:rPr>
          <w:rFonts w:hint="eastAsia"/>
        </w:rPr>
        <w:tab/>
      </w:r>
      <w:r>
        <w:rPr>
          <w:rFonts w:hint="eastAsia"/>
        </w:rPr>
        <w:tab/>
        <w:t xml:space="preserve">    //</w:t>
      </w:r>
      <w:r>
        <w:rPr>
          <w:rFonts w:hint="eastAsia"/>
        </w:rPr>
        <w:t>延时</w:t>
      </w:r>
      <w:r>
        <w:rPr>
          <w:rFonts w:hint="eastAsia"/>
        </w:rPr>
        <w:t>20ms</w:t>
      </w:r>
      <w:r>
        <w:rPr>
          <w:rFonts w:hint="eastAsia"/>
        </w:rPr>
        <w:t>，去抖动</w:t>
      </w:r>
    </w:p>
    <w:p w:rsidR="00352354" w:rsidRDefault="00352354" w:rsidP="00352354">
      <w:pPr>
        <w:ind w:firstLine="480"/>
      </w:pPr>
      <w:r>
        <w:rPr>
          <w:rFonts w:hint="eastAsia"/>
        </w:rPr>
        <w:tab/>
      </w:r>
      <w:r>
        <w:rPr>
          <w:rFonts w:hint="eastAsia"/>
        </w:rPr>
        <w:tab/>
        <w:t>if(key_add1==0)</w:t>
      </w:r>
      <w:r>
        <w:rPr>
          <w:rFonts w:hint="eastAsia"/>
        </w:rPr>
        <w:tab/>
        <w:t xml:space="preserve">    </w:t>
      </w:r>
      <w:r>
        <w:rPr>
          <w:rFonts w:hint="eastAsia"/>
        </w:rPr>
        <w:tab/>
        <w:t>//</w:t>
      </w:r>
      <w:r>
        <w:rPr>
          <w:rFonts w:hint="eastAsia"/>
        </w:rPr>
        <w:t>加</w:t>
      </w:r>
      <w:r>
        <w:rPr>
          <w:rFonts w:hint="eastAsia"/>
        </w:rPr>
        <w:t>1</w:t>
      </w:r>
      <w:r>
        <w:rPr>
          <w:rFonts w:hint="eastAsia"/>
        </w:rPr>
        <w:t>按键还有效</w:t>
      </w:r>
    </w:p>
    <w:p w:rsidR="00352354" w:rsidRDefault="00352354" w:rsidP="00352354">
      <w:pPr>
        <w:ind w:firstLine="480"/>
      </w:pPr>
      <w:r>
        <w:rPr>
          <w:rFonts w:hint="eastAsia"/>
        </w:rPr>
        <w:tab/>
      </w:r>
      <w:r>
        <w:rPr>
          <w:rFonts w:hint="eastAsia"/>
        </w:rPr>
        <w:tab/>
        <w:t>{</w:t>
      </w:r>
    </w:p>
    <w:p w:rsidR="00352354" w:rsidRDefault="00352354" w:rsidP="00352354">
      <w:pPr>
        <w:ind w:firstLine="480"/>
      </w:pPr>
      <w:r>
        <w:rPr>
          <w:rFonts w:hint="eastAsia"/>
        </w:rPr>
        <w:tab/>
      </w:r>
      <w:r>
        <w:rPr>
          <w:rFonts w:hint="eastAsia"/>
        </w:rPr>
        <w:tab/>
      </w:r>
      <w:r>
        <w:rPr>
          <w:rFonts w:hint="eastAsia"/>
        </w:rPr>
        <w:tab/>
        <w:t>lower_temperature++;//</w:t>
      </w:r>
      <w:r>
        <w:rPr>
          <w:rFonts w:hint="eastAsia"/>
        </w:rPr>
        <w:t>设置温度加</w:t>
      </w:r>
      <w:r>
        <w:rPr>
          <w:rFonts w:hint="eastAsia"/>
        </w:rPr>
        <w:t>1</w:t>
      </w:r>
    </w:p>
    <w:p w:rsidR="00352354" w:rsidRDefault="00352354" w:rsidP="00352354">
      <w:pPr>
        <w:ind w:firstLine="480"/>
      </w:pPr>
      <w:r>
        <w:rPr>
          <w:rFonts w:hint="eastAsia"/>
        </w:rPr>
        <w:tab/>
      </w:r>
      <w:r>
        <w:rPr>
          <w:rFonts w:hint="eastAsia"/>
        </w:rPr>
        <w:tab/>
      </w:r>
      <w:r>
        <w:rPr>
          <w:rFonts w:hint="eastAsia"/>
        </w:rPr>
        <w:tab/>
      </w:r>
      <w:proofErr w:type="gramStart"/>
      <w:r>
        <w:rPr>
          <w:rFonts w:hint="eastAsia"/>
        </w:rPr>
        <w:t>if(</w:t>
      </w:r>
      <w:proofErr w:type="gramEnd"/>
      <w:r>
        <w:rPr>
          <w:rFonts w:hint="eastAsia"/>
        </w:rPr>
        <w:t>lower_temperature &gt;= 100)</w:t>
      </w:r>
    </w:p>
    <w:p w:rsidR="00352354" w:rsidRDefault="00352354" w:rsidP="00352354">
      <w:pPr>
        <w:ind w:firstLine="480"/>
      </w:pPr>
      <w:r>
        <w:rPr>
          <w:rFonts w:hint="eastAsia"/>
        </w:rPr>
        <w:tab/>
      </w:r>
      <w:r>
        <w:rPr>
          <w:rFonts w:hint="eastAsia"/>
        </w:rPr>
        <w:tab/>
      </w:r>
      <w:r>
        <w:rPr>
          <w:rFonts w:hint="eastAsia"/>
        </w:rPr>
        <w:tab/>
        <w:t>{</w:t>
      </w:r>
    </w:p>
    <w:p w:rsidR="00352354" w:rsidRDefault="00352354" w:rsidP="00352354">
      <w:pPr>
        <w:ind w:firstLine="480"/>
      </w:pPr>
      <w:r>
        <w:rPr>
          <w:rFonts w:hint="eastAsia"/>
        </w:rPr>
        <w:tab/>
      </w:r>
      <w:r>
        <w:rPr>
          <w:rFonts w:hint="eastAsia"/>
        </w:rPr>
        <w:tab/>
      </w:r>
      <w:r>
        <w:rPr>
          <w:rFonts w:hint="eastAsia"/>
        </w:rPr>
        <w:tab/>
      </w:r>
      <w:r>
        <w:rPr>
          <w:rFonts w:hint="eastAsia"/>
        </w:rPr>
        <w:tab/>
        <w:t>lower_temperature=0;</w:t>
      </w:r>
    </w:p>
    <w:p w:rsidR="00352354" w:rsidRDefault="00352354" w:rsidP="00352354">
      <w:pPr>
        <w:ind w:firstLine="480"/>
      </w:pPr>
      <w:r>
        <w:rPr>
          <w:rFonts w:hint="eastAsia"/>
        </w:rPr>
        <w:tab/>
      </w:r>
      <w:r>
        <w:rPr>
          <w:rFonts w:hint="eastAsia"/>
        </w:rPr>
        <w:tab/>
      </w:r>
      <w:r>
        <w:rPr>
          <w:rFonts w:hint="eastAsia"/>
        </w:rPr>
        <w:tab/>
        <w:t>}</w:t>
      </w:r>
    </w:p>
    <w:p w:rsidR="00352354" w:rsidRDefault="00352354" w:rsidP="00352354">
      <w:pPr>
        <w:ind w:firstLine="480"/>
      </w:pPr>
      <w:r>
        <w:rPr>
          <w:rFonts w:hint="eastAsia"/>
        </w:rPr>
        <w:tab/>
      </w:r>
      <w:r>
        <w:rPr>
          <w:rFonts w:hint="eastAsia"/>
        </w:rPr>
        <w:tab/>
      </w:r>
      <w:r>
        <w:rPr>
          <w:rFonts w:hint="eastAsia"/>
        </w:rPr>
        <w:tab/>
      </w:r>
      <w:proofErr w:type="gramStart"/>
      <w:r>
        <w:rPr>
          <w:rFonts w:hint="eastAsia"/>
        </w:rPr>
        <w:t>delay(</w:t>
      </w:r>
      <w:proofErr w:type="gramEnd"/>
      <w:r>
        <w:rPr>
          <w:rFonts w:hint="eastAsia"/>
        </w:rPr>
        <w:t>20);</w:t>
      </w:r>
    </w:p>
    <w:p w:rsidR="00352354" w:rsidRDefault="00352354" w:rsidP="00352354">
      <w:pPr>
        <w:ind w:firstLine="480"/>
      </w:pPr>
      <w:r>
        <w:rPr>
          <w:rFonts w:hint="eastAsia"/>
        </w:rPr>
        <w:tab/>
      </w:r>
      <w:r>
        <w:rPr>
          <w:rFonts w:hint="eastAsia"/>
        </w:rPr>
        <w:tab/>
        <w:t>}</w:t>
      </w:r>
    </w:p>
    <w:p w:rsidR="00352354" w:rsidRDefault="00352354" w:rsidP="00352354">
      <w:pPr>
        <w:ind w:firstLine="480"/>
      </w:pPr>
      <w:r>
        <w:rPr>
          <w:rFonts w:hint="eastAsia"/>
        </w:rPr>
        <w:tab/>
        <w:t>}</w:t>
      </w:r>
    </w:p>
    <w:p w:rsidR="00352354" w:rsidRDefault="00352354" w:rsidP="00352354">
      <w:pPr>
        <w:ind w:firstLine="480"/>
      </w:pPr>
      <w:r>
        <w:rPr>
          <w:rFonts w:hint="eastAsia"/>
        </w:rPr>
        <w:tab/>
        <w:t>if(key_add10==0)</w:t>
      </w:r>
      <w:r>
        <w:rPr>
          <w:rFonts w:hint="eastAsia"/>
        </w:rPr>
        <w:tab/>
      </w:r>
      <w:r>
        <w:rPr>
          <w:rFonts w:hint="eastAsia"/>
        </w:rPr>
        <w:tab/>
      </w:r>
      <w:r>
        <w:rPr>
          <w:rFonts w:hint="eastAsia"/>
        </w:rPr>
        <w:tab/>
        <w:t>//</w:t>
      </w:r>
      <w:r>
        <w:rPr>
          <w:rFonts w:hint="eastAsia"/>
        </w:rPr>
        <w:t>加</w:t>
      </w:r>
      <w:r>
        <w:rPr>
          <w:rFonts w:hint="eastAsia"/>
        </w:rPr>
        <w:t>10</w:t>
      </w:r>
      <w:r>
        <w:rPr>
          <w:rFonts w:hint="eastAsia"/>
        </w:rPr>
        <w:t>按键按下</w:t>
      </w:r>
    </w:p>
    <w:p w:rsidR="00352354" w:rsidRDefault="00352354" w:rsidP="00352354">
      <w:pPr>
        <w:ind w:firstLine="480"/>
      </w:pPr>
      <w:r>
        <w:rPr>
          <w:rFonts w:hint="eastAsia"/>
        </w:rPr>
        <w:tab/>
        <w:t>{</w:t>
      </w:r>
    </w:p>
    <w:p w:rsidR="00352354" w:rsidRDefault="00352354" w:rsidP="00352354">
      <w:pPr>
        <w:ind w:firstLine="480"/>
      </w:pPr>
      <w:r>
        <w:rPr>
          <w:rFonts w:hint="eastAsia"/>
        </w:rPr>
        <w:tab/>
      </w:r>
      <w:r>
        <w:rPr>
          <w:rFonts w:hint="eastAsia"/>
        </w:rPr>
        <w:tab/>
        <w:t>delay(20);</w:t>
      </w:r>
      <w:r>
        <w:rPr>
          <w:rFonts w:hint="eastAsia"/>
        </w:rPr>
        <w:tab/>
      </w:r>
      <w:r>
        <w:rPr>
          <w:rFonts w:hint="eastAsia"/>
        </w:rPr>
        <w:tab/>
      </w:r>
      <w:r>
        <w:rPr>
          <w:rFonts w:hint="eastAsia"/>
        </w:rPr>
        <w:tab/>
        <w:t xml:space="preserve">   </w:t>
      </w:r>
      <w:r>
        <w:rPr>
          <w:rFonts w:hint="eastAsia"/>
        </w:rPr>
        <w:tab/>
        <w:t>//</w:t>
      </w:r>
      <w:r>
        <w:rPr>
          <w:rFonts w:hint="eastAsia"/>
        </w:rPr>
        <w:t>延时</w:t>
      </w:r>
      <w:r>
        <w:rPr>
          <w:rFonts w:hint="eastAsia"/>
        </w:rPr>
        <w:t>20ms</w:t>
      </w:r>
      <w:r>
        <w:rPr>
          <w:rFonts w:hint="eastAsia"/>
        </w:rPr>
        <w:t>，去抖动</w:t>
      </w:r>
    </w:p>
    <w:p w:rsidR="00352354" w:rsidRDefault="00352354" w:rsidP="00352354">
      <w:pPr>
        <w:ind w:firstLine="480"/>
      </w:pPr>
      <w:r>
        <w:rPr>
          <w:rFonts w:hint="eastAsia"/>
        </w:rPr>
        <w:tab/>
      </w:r>
      <w:r>
        <w:rPr>
          <w:rFonts w:hint="eastAsia"/>
        </w:rPr>
        <w:tab/>
        <w:t>if(key_add10==0)</w:t>
      </w:r>
      <w:r>
        <w:rPr>
          <w:rFonts w:hint="eastAsia"/>
        </w:rPr>
        <w:tab/>
        <w:t xml:space="preserve">    //</w:t>
      </w:r>
      <w:r>
        <w:rPr>
          <w:rFonts w:hint="eastAsia"/>
        </w:rPr>
        <w:t>加</w:t>
      </w:r>
      <w:r>
        <w:rPr>
          <w:rFonts w:hint="eastAsia"/>
        </w:rPr>
        <w:t>10</w:t>
      </w:r>
      <w:r>
        <w:rPr>
          <w:rFonts w:hint="eastAsia"/>
        </w:rPr>
        <w:t>按键还有效</w:t>
      </w:r>
    </w:p>
    <w:p w:rsidR="00352354" w:rsidRDefault="00352354" w:rsidP="00352354">
      <w:pPr>
        <w:ind w:firstLine="480"/>
      </w:pPr>
      <w:r>
        <w:rPr>
          <w:rFonts w:hint="eastAsia"/>
        </w:rPr>
        <w:tab/>
      </w:r>
      <w:r>
        <w:rPr>
          <w:rFonts w:hint="eastAsia"/>
        </w:rPr>
        <w:tab/>
        <w:t>{</w:t>
      </w:r>
    </w:p>
    <w:p w:rsidR="00352354" w:rsidRDefault="00352354" w:rsidP="00352354">
      <w:pPr>
        <w:ind w:firstLine="480"/>
      </w:pPr>
      <w:r>
        <w:rPr>
          <w:rFonts w:hint="eastAsia"/>
        </w:rPr>
        <w:tab/>
      </w:r>
      <w:r>
        <w:rPr>
          <w:rFonts w:hint="eastAsia"/>
        </w:rPr>
        <w:tab/>
      </w:r>
      <w:r>
        <w:rPr>
          <w:rFonts w:hint="eastAsia"/>
        </w:rPr>
        <w:tab/>
        <w:t>lower_temperature=lower_temperature+10;//</w:t>
      </w:r>
      <w:r>
        <w:rPr>
          <w:rFonts w:hint="eastAsia"/>
        </w:rPr>
        <w:t>设置温度加</w:t>
      </w:r>
      <w:r>
        <w:rPr>
          <w:rFonts w:hint="eastAsia"/>
        </w:rPr>
        <w:t>10</w:t>
      </w:r>
    </w:p>
    <w:p w:rsidR="00352354" w:rsidRDefault="00352354" w:rsidP="00352354">
      <w:pPr>
        <w:ind w:firstLine="480"/>
      </w:pPr>
      <w:r>
        <w:rPr>
          <w:rFonts w:hint="eastAsia"/>
        </w:rPr>
        <w:tab/>
      </w:r>
      <w:r>
        <w:rPr>
          <w:rFonts w:hint="eastAsia"/>
        </w:rPr>
        <w:tab/>
      </w:r>
      <w:r>
        <w:rPr>
          <w:rFonts w:hint="eastAsia"/>
        </w:rPr>
        <w:tab/>
      </w:r>
      <w:proofErr w:type="gramStart"/>
      <w:r>
        <w:rPr>
          <w:rFonts w:hint="eastAsia"/>
        </w:rPr>
        <w:t>if(</w:t>
      </w:r>
      <w:proofErr w:type="gramEnd"/>
      <w:r>
        <w:rPr>
          <w:rFonts w:hint="eastAsia"/>
        </w:rPr>
        <w:t>lower_temperature &gt;= 100)</w:t>
      </w:r>
    </w:p>
    <w:p w:rsidR="00352354" w:rsidRDefault="00352354" w:rsidP="00352354">
      <w:pPr>
        <w:ind w:firstLine="480"/>
      </w:pPr>
      <w:r>
        <w:rPr>
          <w:rFonts w:hint="eastAsia"/>
        </w:rPr>
        <w:tab/>
      </w:r>
      <w:r>
        <w:rPr>
          <w:rFonts w:hint="eastAsia"/>
        </w:rPr>
        <w:tab/>
      </w:r>
      <w:r>
        <w:rPr>
          <w:rFonts w:hint="eastAsia"/>
        </w:rPr>
        <w:tab/>
        <w:t>{</w:t>
      </w:r>
    </w:p>
    <w:p w:rsidR="00352354" w:rsidRDefault="00352354" w:rsidP="00352354">
      <w:pPr>
        <w:ind w:firstLine="480"/>
      </w:pPr>
      <w:r>
        <w:rPr>
          <w:rFonts w:hint="eastAsia"/>
        </w:rPr>
        <w:tab/>
      </w:r>
      <w:r>
        <w:rPr>
          <w:rFonts w:hint="eastAsia"/>
        </w:rPr>
        <w:tab/>
      </w:r>
      <w:r>
        <w:rPr>
          <w:rFonts w:hint="eastAsia"/>
        </w:rPr>
        <w:tab/>
      </w:r>
      <w:r>
        <w:rPr>
          <w:rFonts w:hint="eastAsia"/>
        </w:rPr>
        <w:tab/>
        <w:t>lower_temperature=0;</w:t>
      </w:r>
    </w:p>
    <w:p w:rsidR="00352354" w:rsidRDefault="00352354" w:rsidP="00352354">
      <w:pPr>
        <w:ind w:firstLine="480"/>
      </w:pPr>
      <w:r>
        <w:rPr>
          <w:rFonts w:hint="eastAsia"/>
        </w:rPr>
        <w:lastRenderedPageBreak/>
        <w:tab/>
      </w:r>
      <w:r>
        <w:rPr>
          <w:rFonts w:hint="eastAsia"/>
        </w:rPr>
        <w:tab/>
      </w:r>
      <w:r>
        <w:rPr>
          <w:rFonts w:hint="eastAsia"/>
        </w:rPr>
        <w:tab/>
        <w:t>}</w:t>
      </w:r>
    </w:p>
    <w:p w:rsidR="00352354" w:rsidRDefault="00352354" w:rsidP="00352354">
      <w:pPr>
        <w:ind w:firstLine="480"/>
      </w:pPr>
      <w:r>
        <w:rPr>
          <w:rFonts w:hint="eastAsia"/>
        </w:rPr>
        <w:tab/>
      </w:r>
      <w:r>
        <w:rPr>
          <w:rFonts w:hint="eastAsia"/>
        </w:rPr>
        <w:tab/>
      </w:r>
      <w:r>
        <w:rPr>
          <w:rFonts w:hint="eastAsia"/>
        </w:rPr>
        <w:tab/>
      </w:r>
      <w:proofErr w:type="gramStart"/>
      <w:r>
        <w:rPr>
          <w:rFonts w:hint="eastAsia"/>
        </w:rPr>
        <w:t>delay(</w:t>
      </w:r>
      <w:proofErr w:type="gramEnd"/>
      <w:r>
        <w:rPr>
          <w:rFonts w:hint="eastAsia"/>
        </w:rPr>
        <w:t>20);</w:t>
      </w:r>
    </w:p>
    <w:p w:rsidR="00352354" w:rsidRDefault="00352354" w:rsidP="00352354">
      <w:pPr>
        <w:ind w:firstLine="480"/>
      </w:pPr>
      <w:r>
        <w:rPr>
          <w:rFonts w:hint="eastAsia"/>
        </w:rPr>
        <w:tab/>
      </w:r>
      <w:r>
        <w:rPr>
          <w:rFonts w:hint="eastAsia"/>
        </w:rPr>
        <w:tab/>
        <w:t>}</w:t>
      </w:r>
    </w:p>
    <w:p w:rsidR="00352354" w:rsidRDefault="00352354" w:rsidP="00352354">
      <w:pPr>
        <w:ind w:firstLine="480"/>
      </w:pPr>
      <w:r>
        <w:rPr>
          <w:rFonts w:hint="eastAsia"/>
        </w:rPr>
        <w:tab/>
      </w:r>
    </w:p>
    <w:p w:rsidR="00352354" w:rsidRDefault="00352354" w:rsidP="00352354">
      <w:pPr>
        <w:ind w:firstLine="480"/>
      </w:pPr>
      <w:r>
        <w:rPr>
          <w:rFonts w:hint="eastAsia"/>
        </w:rPr>
        <w:tab/>
        <w:t>}</w:t>
      </w:r>
    </w:p>
    <w:p w:rsidR="00352354" w:rsidRDefault="00352354" w:rsidP="00352354">
      <w:pPr>
        <w:ind w:firstLine="480"/>
      </w:pPr>
      <w:r>
        <w:rPr>
          <w:rFonts w:hint="eastAsia"/>
        </w:rPr>
        <w:t>}*/</w:t>
      </w:r>
    </w:p>
    <w:p w:rsidR="00352354" w:rsidRDefault="00352354" w:rsidP="00352354">
      <w:pPr>
        <w:ind w:firstLine="480"/>
      </w:pPr>
      <w:r>
        <w:rPr>
          <w:rFonts w:hint="eastAsia"/>
        </w:rPr>
        <w:t>/****************************************************************</w:t>
      </w:r>
    </w:p>
    <w:p w:rsidR="00352354" w:rsidRDefault="00352354" w:rsidP="00352354">
      <w:pPr>
        <w:ind w:firstLine="480"/>
      </w:pPr>
      <w:r>
        <w:rPr>
          <w:rFonts w:hint="eastAsia"/>
        </w:rPr>
        <w:tab/>
      </w:r>
      <w:r>
        <w:rPr>
          <w:rFonts w:hint="eastAsia"/>
        </w:rPr>
        <w:tab/>
      </w:r>
      <w:r>
        <w:rPr>
          <w:rFonts w:hint="eastAsia"/>
        </w:rPr>
        <w:tab/>
      </w:r>
      <w:r>
        <w:rPr>
          <w:rFonts w:hint="eastAsia"/>
        </w:rPr>
        <w:tab/>
        <w:t xml:space="preserve">     </w:t>
      </w:r>
      <w:r>
        <w:rPr>
          <w:rFonts w:hint="eastAsia"/>
        </w:rPr>
        <w:t>按键功能子程序</w:t>
      </w:r>
    </w:p>
    <w:p w:rsidR="00352354" w:rsidRDefault="00352354" w:rsidP="00352354">
      <w:pPr>
        <w:ind w:firstLine="480"/>
      </w:pPr>
      <w:r>
        <w:rPr>
          <w:rFonts w:hint="eastAsia"/>
        </w:rPr>
        <w:tab/>
      </w:r>
      <w:r>
        <w:rPr>
          <w:rFonts w:hint="eastAsia"/>
        </w:rPr>
        <w:tab/>
      </w:r>
      <w:r>
        <w:rPr>
          <w:rFonts w:hint="eastAsia"/>
        </w:rPr>
        <w:tab/>
        <w:t xml:space="preserve"> </w:t>
      </w:r>
      <w:r>
        <w:rPr>
          <w:rFonts w:hint="eastAsia"/>
        </w:rPr>
        <w:t>主要用于温度的上限、下限的设置</w:t>
      </w:r>
    </w:p>
    <w:p w:rsidR="00352354" w:rsidRDefault="00352354" w:rsidP="00352354">
      <w:pPr>
        <w:ind w:firstLine="480"/>
      </w:pPr>
      <w:r>
        <w:rPr>
          <w:rFonts w:hint="eastAsia"/>
        </w:rPr>
        <w:t>*****************************************************************/</w:t>
      </w:r>
    </w:p>
    <w:p w:rsidR="00352354" w:rsidRDefault="00352354" w:rsidP="00352354">
      <w:pPr>
        <w:ind w:firstLine="480"/>
      </w:pPr>
      <w:proofErr w:type="gramStart"/>
      <w:r>
        <w:rPr>
          <w:rFonts w:hint="eastAsia"/>
        </w:rPr>
        <w:t>void</w:t>
      </w:r>
      <w:proofErr w:type="gramEnd"/>
      <w:r>
        <w:rPr>
          <w:rFonts w:hint="eastAsia"/>
        </w:rPr>
        <w:t xml:space="preserve"> Hkey_funcation()</w:t>
      </w:r>
    </w:p>
    <w:p w:rsidR="00352354" w:rsidRDefault="00352354" w:rsidP="00352354">
      <w:pPr>
        <w:ind w:firstLine="480"/>
      </w:pPr>
      <w:r>
        <w:rPr>
          <w:rFonts w:hint="eastAsia"/>
        </w:rPr>
        <w:t>{</w:t>
      </w:r>
    </w:p>
    <w:p w:rsidR="00352354" w:rsidRDefault="00352354" w:rsidP="00352354">
      <w:pPr>
        <w:ind w:firstLine="480"/>
      </w:pPr>
      <w:r>
        <w:rPr>
          <w:rFonts w:hint="eastAsia"/>
        </w:rPr>
        <w:tab/>
        <w:t>if(key_add1==0)</w:t>
      </w:r>
      <w:r>
        <w:rPr>
          <w:rFonts w:hint="eastAsia"/>
        </w:rPr>
        <w:tab/>
      </w:r>
      <w:r>
        <w:rPr>
          <w:rFonts w:hint="eastAsia"/>
        </w:rPr>
        <w:tab/>
      </w:r>
      <w:r>
        <w:rPr>
          <w:rFonts w:hint="eastAsia"/>
        </w:rPr>
        <w:tab/>
        <w:t xml:space="preserve">    //</w:t>
      </w:r>
      <w:r>
        <w:rPr>
          <w:rFonts w:hint="eastAsia"/>
        </w:rPr>
        <w:t>加</w:t>
      </w:r>
      <w:r>
        <w:rPr>
          <w:rFonts w:hint="eastAsia"/>
        </w:rPr>
        <w:t>1</w:t>
      </w:r>
      <w:r>
        <w:rPr>
          <w:rFonts w:hint="eastAsia"/>
        </w:rPr>
        <w:t>按键按下</w:t>
      </w:r>
    </w:p>
    <w:p w:rsidR="00352354" w:rsidRDefault="00352354" w:rsidP="00352354">
      <w:pPr>
        <w:ind w:firstLine="480"/>
      </w:pPr>
      <w:r>
        <w:rPr>
          <w:rFonts w:hint="eastAsia"/>
        </w:rPr>
        <w:tab/>
        <w:t>{</w:t>
      </w:r>
    </w:p>
    <w:p w:rsidR="00352354" w:rsidRDefault="00352354" w:rsidP="00352354">
      <w:pPr>
        <w:ind w:firstLine="480"/>
      </w:pPr>
      <w:r>
        <w:rPr>
          <w:rFonts w:hint="eastAsia"/>
        </w:rPr>
        <w:tab/>
      </w:r>
      <w:r>
        <w:rPr>
          <w:rFonts w:hint="eastAsia"/>
        </w:rPr>
        <w:tab/>
        <w:t>delay(20);</w:t>
      </w:r>
      <w:r>
        <w:rPr>
          <w:rFonts w:hint="eastAsia"/>
        </w:rPr>
        <w:tab/>
      </w:r>
      <w:r>
        <w:rPr>
          <w:rFonts w:hint="eastAsia"/>
        </w:rPr>
        <w:tab/>
      </w:r>
      <w:r>
        <w:rPr>
          <w:rFonts w:hint="eastAsia"/>
        </w:rPr>
        <w:tab/>
        <w:t xml:space="preserve">    //</w:t>
      </w:r>
      <w:r>
        <w:rPr>
          <w:rFonts w:hint="eastAsia"/>
        </w:rPr>
        <w:t>延时</w:t>
      </w:r>
      <w:r>
        <w:rPr>
          <w:rFonts w:hint="eastAsia"/>
        </w:rPr>
        <w:t>20ms</w:t>
      </w:r>
      <w:r>
        <w:rPr>
          <w:rFonts w:hint="eastAsia"/>
        </w:rPr>
        <w:t>，去抖动</w:t>
      </w:r>
    </w:p>
    <w:p w:rsidR="00352354" w:rsidRDefault="00352354" w:rsidP="00352354">
      <w:pPr>
        <w:ind w:firstLine="480"/>
      </w:pPr>
      <w:r>
        <w:rPr>
          <w:rFonts w:hint="eastAsia"/>
        </w:rPr>
        <w:tab/>
      </w:r>
      <w:r>
        <w:rPr>
          <w:rFonts w:hint="eastAsia"/>
        </w:rPr>
        <w:tab/>
        <w:t>if(key_add1==0)</w:t>
      </w:r>
      <w:r>
        <w:rPr>
          <w:rFonts w:hint="eastAsia"/>
        </w:rPr>
        <w:tab/>
        <w:t xml:space="preserve">    </w:t>
      </w:r>
      <w:r>
        <w:rPr>
          <w:rFonts w:hint="eastAsia"/>
        </w:rPr>
        <w:tab/>
        <w:t>//</w:t>
      </w:r>
      <w:r>
        <w:rPr>
          <w:rFonts w:hint="eastAsia"/>
        </w:rPr>
        <w:t>加</w:t>
      </w:r>
      <w:r>
        <w:rPr>
          <w:rFonts w:hint="eastAsia"/>
        </w:rPr>
        <w:t>1</w:t>
      </w:r>
      <w:r>
        <w:rPr>
          <w:rFonts w:hint="eastAsia"/>
        </w:rPr>
        <w:t>按键还有效</w:t>
      </w:r>
    </w:p>
    <w:p w:rsidR="00352354" w:rsidRDefault="00352354" w:rsidP="00352354">
      <w:pPr>
        <w:ind w:firstLine="480"/>
      </w:pPr>
      <w:r>
        <w:rPr>
          <w:rFonts w:hint="eastAsia"/>
        </w:rPr>
        <w:tab/>
      </w:r>
      <w:r>
        <w:rPr>
          <w:rFonts w:hint="eastAsia"/>
        </w:rPr>
        <w:tab/>
        <w:t>{</w:t>
      </w:r>
    </w:p>
    <w:p w:rsidR="00352354" w:rsidRDefault="00352354" w:rsidP="00352354">
      <w:pPr>
        <w:ind w:firstLine="480"/>
      </w:pPr>
      <w:r>
        <w:rPr>
          <w:rFonts w:hint="eastAsia"/>
        </w:rPr>
        <w:tab/>
      </w:r>
      <w:r>
        <w:rPr>
          <w:rFonts w:hint="eastAsia"/>
        </w:rPr>
        <w:tab/>
      </w:r>
      <w:r>
        <w:rPr>
          <w:rFonts w:hint="eastAsia"/>
        </w:rPr>
        <w:tab/>
        <w:t>upper_temperature++;//</w:t>
      </w:r>
      <w:r>
        <w:rPr>
          <w:rFonts w:hint="eastAsia"/>
        </w:rPr>
        <w:t>设置温度加</w:t>
      </w:r>
      <w:r>
        <w:rPr>
          <w:rFonts w:hint="eastAsia"/>
        </w:rPr>
        <w:t>1</w:t>
      </w:r>
    </w:p>
    <w:p w:rsidR="00352354" w:rsidRDefault="00352354" w:rsidP="00352354">
      <w:pPr>
        <w:ind w:firstLine="480"/>
      </w:pPr>
      <w:r>
        <w:rPr>
          <w:rFonts w:hint="eastAsia"/>
        </w:rPr>
        <w:tab/>
      </w:r>
      <w:r>
        <w:rPr>
          <w:rFonts w:hint="eastAsia"/>
        </w:rPr>
        <w:tab/>
      </w:r>
      <w:r>
        <w:rPr>
          <w:rFonts w:hint="eastAsia"/>
        </w:rPr>
        <w:tab/>
      </w:r>
      <w:proofErr w:type="gramStart"/>
      <w:r>
        <w:rPr>
          <w:rFonts w:hint="eastAsia"/>
        </w:rPr>
        <w:t>if(</w:t>
      </w:r>
      <w:proofErr w:type="gramEnd"/>
      <w:r>
        <w:rPr>
          <w:rFonts w:hint="eastAsia"/>
        </w:rPr>
        <w:t>upper_temperature &gt;= 100)</w:t>
      </w:r>
    </w:p>
    <w:p w:rsidR="00352354" w:rsidRDefault="00352354" w:rsidP="00352354">
      <w:pPr>
        <w:ind w:firstLine="480"/>
      </w:pPr>
      <w:r>
        <w:rPr>
          <w:rFonts w:hint="eastAsia"/>
        </w:rPr>
        <w:tab/>
      </w:r>
      <w:r>
        <w:rPr>
          <w:rFonts w:hint="eastAsia"/>
        </w:rPr>
        <w:tab/>
      </w:r>
      <w:r>
        <w:rPr>
          <w:rFonts w:hint="eastAsia"/>
        </w:rPr>
        <w:tab/>
        <w:t>{</w:t>
      </w:r>
    </w:p>
    <w:p w:rsidR="00352354" w:rsidRDefault="00352354" w:rsidP="00352354">
      <w:pPr>
        <w:ind w:firstLine="480"/>
      </w:pPr>
      <w:r>
        <w:rPr>
          <w:rFonts w:hint="eastAsia"/>
        </w:rPr>
        <w:tab/>
      </w:r>
      <w:r>
        <w:rPr>
          <w:rFonts w:hint="eastAsia"/>
        </w:rPr>
        <w:tab/>
      </w:r>
      <w:r>
        <w:rPr>
          <w:rFonts w:hint="eastAsia"/>
        </w:rPr>
        <w:tab/>
      </w:r>
      <w:r>
        <w:rPr>
          <w:rFonts w:hint="eastAsia"/>
        </w:rPr>
        <w:tab/>
        <w:t>upper_temperature=0;</w:t>
      </w:r>
    </w:p>
    <w:p w:rsidR="00352354" w:rsidRDefault="00352354" w:rsidP="00352354">
      <w:pPr>
        <w:ind w:firstLine="480"/>
      </w:pPr>
      <w:r>
        <w:rPr>
          <w:rFonts w:hint="eastAsia"/>
        </w:rPr>
        <w:tab/>
      </w:r>
      <w:r>
        <w:rPr>
          <w:rFonts w:hint="eastAsia"/>
        </w:rPr>
        <w:tab/>
      </w:r>
      <w:r>
        <w:rPr>
          <w:rFonts w:hint="eastAsia"/>
        </w:rPr>
        <w:tab/>
        <w:t>}</w:t>
      </w:r>
    </w:p>
    <w:p w:rsidR="00352354" w:rsidRDefault="00352354" w:rsidP="00352354">
      <w:pPr>
        <w:ind w:firstLine="480"/>
      </w:pPr>
      <w:r>
        <w:rPr>
          <w:rFonts w:hint="eastAsia"/>
        </w:rPr>
        <w:tab/>
      </w:r>
      <w:r>
        <w:rPr>
          <w:rFonts w:hint="eastAsia"/>
        </w:rPr>
        <w:tab/>
      </w:r>
      <w:r>
        <w:rPr>
          <w:rFonts w:hint="eastAsia"/>
        </w:rPr>
        <w:tab/>
      </w:r>
      <w:proofErr w:type="gramStart"/>
      <w:r>
        <w:rPr>
          <w:rFonts w:hint="eastAsia"/>
        </w:rPr>
        <w:t>delay(</w:t>
      </w:r>
      <w:proofErr w:type="gramEnd"/>
      <w:r>
        <w:rPr>
          <w:rFonts w:hint="eastAsia"/>
        </w:rPr>
        <w:t>20);</w:t>
      </w:r>
    </w:p>
    <w:p w:rsidR="00352354" w:rsidRDefault="00352354" w:rsidP="00352354">
      <w:pPr>
        <w:ind w:firstLine="480"/>
      </w:pPr>
      <w:r>
        <w:rPr>
          <w:rFonts w:hint="eastAsia"/>
        </w:rPr>
        <w:tab/>
      </w:r>
      <w:r>
        <w:rPr>
          <w:rFonts w:hint="eastAsia"/>
        </w:rPr>
        <w:tab/>
        <w:t>}</w:t>
      </w:r>
    </w:p>
    <w:p w:rsidR="00352354" w:rsidRDefault="00352354" w:rsidP="00352354">
      <w:pPr>
        <w:ind w:firstLine="480"/>
      </w:pPr>
      <w:r>
        <w:rPr>
          <w:rFonts w:hint="eastAsia"/>
        </w:rPr>
        <w:tab/>
        <w:t>}</w:t>
      </w:r>
    </w:p>
    <w:p w:rsidR="00352354" w:rsidRDefault="00352354" w:rsidP="00352354">
      <w:pPr>
        <w:ind w:firstLine="480"/>
      </w:pPr>
      <w:r>
        <w:rPr>
          <w:rFonts w:hint="eastAsia"/>
        </w:rPr>
        <w:tab/>
        <w:t>if(key_add10==0)</w:t>
      </w:r>
      <w:r>
        <w:rPr>
          <w:rFonts w:hint="eastAsia"/>
        </w:rPr>
        <w:tab/>
      </w:r>
      <w:r>
        <w:rPr>
          <w:rFonts w:hint="eastAsia"/>
        </w:rPr>
        <w:tab/>
      </w:r>
      <w:r>
        <w:rPr>
          <w:rFonts w:hint="eastAsia"/>
        </w:rPr>
        <w:tab/>
        <w:t>//</w:t>
      </w:r>
      <w:r>
        <w:rPr>
          <w:rFonts w:hint="eastAsia"/>
        </w:rPr>
        <w:t>加</w:t>
      </w:r>
      <w:r>
        <w:rPr>
          <w:rFonts w:hint="eastAsia"/>
        </w:rPr>
        <w:t>10</w:t>
      </w:r>
      <w:r>
        <w:rPr>
          <w:rFonts w:hint="eastAsia"/>
        </w:rPr>
        <w:t>按键按下</w:t>
      </w:r>
    </w:p>
    <w:p w:rsidR="00352354" w:rsidRDefault="00352354" w:rsidP="00352354">
      <w:pPr>
        <w:ind w:firstLine="480"/>
      </w:pPr>
      <w:r>
        <w:rPr>
          <w:rFonts w:hint="eastAsia"/>
        </w:rPr>
        <w:tab/>
        <w:t>{</w:t>
      </w:r>
    </w:p>
    <w:p w:rsidR="00352354" w:rsidRDefault="00352354" w:rsidP="00352354">
      <w:pPr>
        <w:ind w:firstLine="480"/>
      </w:pPr>
      <w:r>
        <w:rPr>
          <w:rFonts w:hint="eastAsia"/>
        </w:rPr>
        <w:tab/>
      </w:r>
      <w:r>
        <w:rPr>
          <w:rFonts w:hint="eastAsia"/>
        </w:rPr>
        <w:tab/>
        <w:t>delay(20);</w:t>
      </w:r>
      <w:r>
        <w:rPr>
          <w:rFonts w:hint="eastAsia"/>
        </w:rPr>
        <w:tab/>
      </w:r>
      <w:r>
        <w:rPr>
          <w:rFonts w:hint="eastAsia"/>
        </w:rPr>
        <w:tab/>
      </w:r>
      <w:r>
        <w:rPr>
          <w:rFonts w:hint="eastAsia"/>
        </w:rPr>
        <w:tab/>
        <w:t xml:space="preserve">   </w:t>
      </w:r>
      <w:r>
        <w:rPr>
          <w:rFonts w:hint="eastAsia"/>
        </w:rPr>
        <w:tab/>
        <w:t>//</w:t>
      </w:r>
      <w:r>
        <w:rPr>
          <w:rFonts w:hint="eastAsia"/>
        </w:rPr>
        <w:t>延时</w:t>
      </w:r>
      <w:r>
        <w:rPr>
          <w:rFonts w:hint="eastAsia"/>
        </w:rPr>
        <w:t>20ms</w:t>
      </w:r>
      <w:r>
        <w:rPr>
          <w:rFonts w:hint="eastAsia"/>
        </w:rPr>
        <w:t>，去抖动</w:t>
      </w:r>
    </w:p>
    <w:p w:rsidR="00352354" w:rsidRDefault="00352354" w:rsidP="00352354">
      <w:pPr>
        <w:ind w:firstLine="480"/>
      </w:pPr>
      <w:r>
        <w:rPr>
          <w:rFonts w:hint="eastAsia"/>
        </w:rPr>
        <w:tab/>
      </w:r>
      <w:r>
        <w:rPr>
          <w:rFonts w:hint="eastAsia"/>
        </w:rPr>
        <w:tab/>
        <w:t>if(key_add10==0)</w:t>
      </w:r>
      <w:r>
        <w:rPr>
          <w:rFonts w:hint="eastAsia"/>
        </w:rPr>
        <w:tab/>
        <w:t xml:space="preserve">    //</w:t>
      </w:r>
      <w:r>
        <w:rPr>
          <w:rFonts w:hint="eastAsia"/>
        </w:rPr>
        <w:t>加</w:t>
      </w:r>
      <w:r>
        <w:rPr>
          <w:rFonts w:hint="eastAsia"/>
        </w:rPr>
        <w:t>10</w:t>
      </w:r>
      <w:r>
        <w:rPr>
          <w:rFonts w:hint="eastAsia"/>
        </w:rPr>
        <w:t>按键还有效</w:t>
      </w:r>
    </w:p>
    <w:p w:rsidR="00352354" w:rsidRDefault="00352354" w:rsidP="00352354">
      <w:pPr>
        <w:ind w:firstLine="480"/>
      </w:pPr>
      <w:r>
        <w:rPr>
          <w:rFonts w:hint="eastAsia"/>
        </w:rPr>
        <w:tab/>
      </w:r>
      <w:r>
        <w:rPr>
          <w:rFonts w:hint="eastAsia"/>
        </w:rPr>
        <w:tab/>
        <w:t>{</w:t>
      </w:r>
    </w:p>
    <w:p w:rsidR="00352354" w:rsidRDefault="00352354" w:rsidP="00352354">
      <w:pPr>
        <w:ind w:firstLine="480"/>
      </w:pPr>
      <w:r>
        <w:rPr>
          <w:rFonts w:hint="eastAsia"/>
        </w:rPr>
        <w:tab/>
      </w:r>
      <w:r>
        <w:rPr>
          <w:rFonts w:hint="eastAsia"/>
        </w:rPr>
        <w:tab/>
      </w:r>
      <w:r>
        <w:rPr>
          <w:rFonts w:hint="eastAsia"/>
        </w:rPr>
        <w:tab/>
        <w:t>upper_temperature=upper_temperature+10;//</w:t>
      </w:r>
      <w:r>
        <w:rPr>
          <w:rFonts w:hint="eastAsia"/>
        </w:rPr>
        <w:t>设置温度加</w:t>
      </w:r>
      <w:r>
        <w:rPr>
          <w:rFonts w:hint="eastAsia"/>
        </w:rPr>
        <w:t>10</w:t>
      </w:r>
    </w:p>
    <w:p w:rsidR="00352354" w:rsidRDefault="00352354" w:rsidP="00352354">
      <w:pPr>
        <w:ind w:firstLine="480"/>
      </w:pPr>
      <w:r>
        <w:rPr>
          <w:rFonts w:hint="eastAsia"/>
        </w:rPr>
        <w:tab/>
      </w:r>
      <w:r>
        <w:rPr>
          <w:rFonts w:hint="eastAsia"/>
        </w:rPr>
        <w:tab/>
      </w:r>
      <w:r>
        <w:rPr>
          <w:rFonts w:hint="eastAsia"/>
        </w:rPr>
        <w:tab/>
      </w:r>
      <w:proofErr w:type="gramStart"/>
      <w:r>
        <w:rPr>
          <w:rFonts w:hint="eastAsia"/>
        </w:rPr>
        <w:t>if(</w:t>
      </w:r>
      <w:proofErr w:type="gramEnd"/>
      <w:r>
        <w:rPr>
          <w:rFonts w:hint="eastAsia"/>
        </w:rPr>
        <w:t>upper_temperature &gt;= 100)</w:t>
      </w:r>
    </w:p>
    <w:p w:rsidR="00352354" w:rsidRDefault="00352354" w:rsidP="00352354">
      <w:pPr>
        <w:ind w:firstLine="480"/>
      </w:pPr>
      <w:r>
        <w:rPr>
          <w:rFonts w:hint="eastAsia"/>
        </w:rPr>
        <w:tab/>
      </w:r>
      <w:r>
        <w:rPr>
          <w:rFonts w:hint="eastAsia"/>
        </w:rPr>
        <w:tab/>
      </w:r>
      <w:r>
        <w:rPr>
          <w:rFonts w:hint="eastAsia"/>
        </w:rPr>
        <w:tab/>
        <w:t>{</w:t>
      </w:r>
    </w:p>
    <w:p w:rsidR="00352354" w:rsidRDefault="00352354" w:rsidP="00352354">
      <w:pPr>
        <w:ind w:firstLine="480"/>
      </w:pPr>
      <w:r>
        <w:rPr>
          <w:rFonts w:hint="eastAsia"/>
        </w:rPr>
        <w:tab/>
      </w:r>
      <w:r>
        <w:rPr>
          <w:rFonts w:hint="eastAsia"/>
        </w:rPr>
        <w:tab/>
      </w:r>
      <w:r>
        <w:rPr>
          <w:rFonts w:hint="eastAsia"/>
        </w:rPr>
        <w:tab/>
      </w:r>
      <w:r>
        <w:rPr>
          <w:rFonts w:hint="eastAsia"/>
        </w:rPr>
        <w:tab/>
        <w:t>upper_temperature=0;</w:t>
      </w:r>
    </w:p>
    <w:p w:rsidR="00352354" w:rsidRDefault="00352354" w:rsidP="00352354">
      <w:pPr>
        <w:ind w:firstLine="480"/>
      </w:pPr>
      <w:r>
        <w:rPr>
          <w:rFonts w:hint="eastAsia"/>
        </w:rPr>
        <w:tab/>
      </w:r>
      <w:r>
        <w:rPr>
          <w:rFonts w:hint="eastAsia"/>
        </w:rPr>
        <w:tab/>
      </w:r>
      <w:r>
        <w:rPr>
          <w:rFonts w:hint="eastAsia"/>
        </w:rPr>
        <w:tab/>
        <w:t>}</w:t>
      </w:r>
    </w:p>
    <w:p w:rsidR="00352354" w:rsidRDefault="00352354" w:rsidP="00352354">
      <w:pPr>
        <w:ind w:firstLine="480"/>
      </w:pPr>
      <w:r>
        <w:rPr>
          <w:rFonts w:hint="eastAsia"/>
        </w:rPr>
        <w:tab/>
      </w:r>
      <w:r>
        <w:rPr>
          <w:rFonts w:hint="eastAsia"/>
        </w:rPr>
        <w:tab/>
      </w:r>
      <w:r>
        <w:rPr>
          <w:rFonts w:hint="eastAsia"/>
        </w:rPr>
        <w:tab/>
      </w:r>
      <w:proofErr w:type="gramStart"/>
      <w:r>
        <w:rPr>
          <w:rFonts w:hint="eastAsia"/>
        </w:rPr>
        <w:t>delay(</w:t>
      </w:r>
      <w:proofErr w:type="gramEnd"/>
      <w:r>
        <w:rPr>
          <w:rFonts w:hint="eastAsia"/>
        </w:rPr>
        <w:t>20);</w:t>
      </w:r>
    </w:p>
    <w:p w:rsidR="00352354" w:rsidRDefault="00352354" w:rsidP="00352354">
      <w:pPr>
        <w:ind w:firstLine="480"/>
      </w:pPr>
      <w:r>
        <w:rPr>
          <w:rFonts w:hint="eastAsia"/>
        </w:rPr>
        <w:tab/>
      </w:r>
      <w:r>
        <w:rPr>
          <w:rFonts w:hint="eastAsia"/>
        </w:rPr>
        <w:tab/>
        <w:t>}</w:t>
      </w:r>
    </w:p>
    <w:p w:rsidR="00352354" w:rsidRDefault="00352354" w:rsidP="00352354">
      <w:pPr>
        <w:ind w:firstLine="480"/>
      </w:pPr>
      <w:r>
        <w:rPr>
          <w:rFonts w:hint="eastAsia"/>
        </w:rPr>
        <w:tab/>
      </w:r>
    </w:p>
    <w:p w:rsidR="00352354" w:rsidRDefault="00352354" w:rsidP="00352354">
      <w:pPr>
        <w:ind w:firstLine="480"/>
      </w:pPr>
      <w:r>
        <w:rPr>
          <w:rFonts w:hint="eastAsia"/>
        </w:rPr>
        <w:tab/>
        <w:t>}</w:t>
      </w:r>
    </w:p>
    <w:p w:rsidR="00352354" w:rsidRDefault="00352354" w:rsidP="00352354">
      <w:pPr>
        <w:ind w:firstLine="480"/>
      </w:pPr>
      <w:r>
        <w:rPr>
          <w:rFonts w:hint="eastAsia"/>
        </w:rPr>
        <w:t>}</w:t>
      </w:r>
    </w:p>
    <w:p w:rsidR="00352354" w:rsidRDefault="00352354" w:rsidP="00352354">
      <w:pPr>
        <w:ind w:firstLine="480"/>
      </w:pPr>
    </w:p>
    <w:p w:rsidR="00352354" w:rsidRDefault="00352354" w:rsidP="00352354">
      <w:pPr>
        <w:ind w:firstLine="480"/>
      </w:pPr>
      <w:r>
        <w:rPr>
          <w:rFonts w:hint="eastAsia"/>
        </w:rPr>
        <w:t>/**********************</w:t>
      </w:r>
      <w:r>
        <w:rPr>
          <w:rFonts w:hint="eastAsia"/>
        </w:rPr>
        <w:t>温度显示程序</w:t>
      </w:r>
      <w:r>
        <w:rPr>
          <w:rFonts w:hint="eastAsia"/>
        </w:rPr>
        <w:t>********************/</w:t>
      </w:r>
    </w:p>
    <w:p w:rsidR="00352354" w:rsidRDefault="00352354" w:rsidP="00352354">
      <w:pPr>
        <w:ind w:firstLine="480"/>
      </w:pPr>
      <w:r>
        <w:rPr>
          <w:rFonts w:hint="eastAsia"/>
        </w:rPr>
        <w:t xml:space="preserve">/**            </w:t>
      </w:r>
      <w:r>
        <w:rPr>
          <w:rFonts w:hint="eastAsia"/>
        </w:rPr>
        <w:t>将</w:t>
      </w:r>
      <w:r>
        <w:rPr>
          <w:rFonts w:hint="eastAsia"/>
        </w:rPr>
        <w:t>DS18B20</w:t>
      </w:r>
      <w:r>
        <w:rPr>
          <w:rFonts w:hint="eastAsia"/>
        </w:rPr>
        <w:t>读取得温度</w:t>
      </w:r>
    </w:p>
    <w:p w:rsidR="00352354" w:rsidRDefault="00352354" w:rsidP="00352354">
      <w:pPr>
        <w:ind w:firstLine="480"/>
      </w:pPr>
      <w:r>
        <w:rPr>
          <w:rFonts w:hint="eastAsia"/>
        </w:rPr>
        <w:t xml:space="preserve">                  </w:t>
      </w:r>
      <w:r>
        <w:rPr>
          <w:rFonts w:hint="eastAsia"/>
        </w:rPr>
        <w:t>显示在液晶上</w:t>
      </w:r>
      <w:r>
        <w:rPr>
          <w:rFonts w:hint="eastAsia"/>
        </w:rPr>
        <w:t xml:space="preserve">                      **/</w:t>
      </w:r>
    </w:p>
    <w:p w:rsidR="00352354" w:rsidRDefault="00352354" w:rsidP="00352354">
      <w:pPr>
        <w:ind w:firstLine="480"/>
      </w:pPr>
      <w:r>
        <w:rPr>
          <w:rFonts w:hint="eastAsia"/>
        </w:rPr>
        <w:lastRenderedPageBreak/>
        <w:t>/**********************</w:t>
      </w:r>
      <w:r>
        <w:rPr>
          <w:rFonts w:hint="eastAsia"/>
        </w:rPr>
        <w:t>温度显示程序</w:t>
      </w:r>
      <w:r>
        <w:rPr>
          <w:rFonts w:hint="eastAsia"/>
        </w:rPr>
        <w:t>********************/</w:t>
      </w:r>
    </w:p>
    <w:p w:rsidR="00352354" w:rsidRDefault="00352354" w:rsidP="00352354">
      <w:pPr>
        <w:ind w:firstLine="480"/>
      </w:pPr>
    </w:p>
    <w:p w:rsidR="00352354" w:rsidRDefault="00352354" w:rsidP="00352354">
      <w:pPr>
        <w:ind w:firstLine="480"/>
      </w:pPr>
      <w:r>
        <w:rPr>
          <w:rFonts w:hint="eastAsia"/>
        </w:rPr>
        <w:t>void Temperature_display()//</w:t>
      </w:r>
      <w:r>
        <w:rPr>
          <w:rFonts w:hint="eastAsia"/>
        </w:rPr>
        <w:t>温度显示模块</w:t>
      </w:r>
    </w:p>
    <w:p w:rsidR="00352354" w:rsidRDefault="00352354" w:rsidP="00352354">
      <w:pPr>
        <w:ind w:firstLine="480"/>
      </w:pPr>
      <w:r>
        <w:rPr>
          <w:rFonts w:hint="eastAsia"/>
        </w:rPr>
        <w:t>{</w:t>
      </w:r>
    </w:p>
    <w:p w:rsidR="00352354" w:rsidRDefault="00352354" w:rsidP="00352354">
      <w:pPr>
        <w:ind w:firstLine="480"/>
      </w:pPr>
      <w:r>
        <w:rPr>
          <w:rFonts w:hint="eastAsia"/>
        </w:rPr>
        <w:tab/>
      </w:r>
      <w:proofErr w:type="gramStart"/>
      <w:r>
        <w:rPr>
          <w:rFonts w:hint="eastAsia"/>
        </w:rPr>
        <w:t>unsigned</w:t>
      </w:r>
      <w:proofErr w:type="gramEnd"/>
      <w:r>
        <w:rPr>
          <w:rFonts w:hint="eastAsia"/>
        </w:rPr>
        <w:t xml:space="preserve"> char i=0;</w:t>
      </w:r>
    </w:p>
    <w:p w:rsidR="00352354" w:rsidRDefault="00352354" w:rsidP="00352354">
      <w:pPr>
        <w:ind w:firstLine="480"/>
      </w:pPr>
      <w:r>
        <w:rPr>
          <w:rFonts w:hint="eastAsia"/>
        </w:rPr>
        <w:tab/>
        <w:t>lcd1602_write_address(0x44);  //</w:t>
      </w:r>
      <w:r>
        <w:rPr>
          <w:rFonts w:hint="eastAsia"/>
        </w:rPr>
        <w:t>显示第二行的第五位</w:t>
      </w:r>
    </w:p>
    <w:p w:rsidR="00352354" w:rsidRDefault="00352354" w:rsidP="00352354">
      <w:pPr>
        <w:ind w:firstLine="480"/>
      </w:pPr>
      <w:r>
        <w:rPr>
          <w:rFonts w:hint="eastAsia"/>
        </w:rPr>
        <w:tab/>
        <w:t>lcd1602_write_</w:t>
      </w:r>
      <w:proofErr w:type="gramStart"/>
      <w:r>
        <w:rPr>
          <w:rFonts w:hint="eastAsia"/>
        </w:rPr>
        <w:t>data(</w:t>
      </w:r>
      <w:proofErr w:type="gramEnd"/>
      <w:r>
        <w:rPr>
          <w:rFonts w:hint="eastAsia"/>
        </w:rPr>
        <w:t>display1[tempreture_int/10]);</w:t>
      </w:r>
    </w:p>
    <w:p w:rsidR="00352354" w:rsidRDefault="00352354" w:rsidP="00352354">
      <w:pPr>
        <w:ind w:firstLine="480"/>
      </w:pPr>
      <w:r>
        <w:rPr>
          <w:rFonts w:hint="eastAsia"/>
        </w:rPr>
        <w:tab/>
      </w:r>
      <w:proofErr w:type="gramStart"/>
      <w:r>
        <w:rPr>
          <w:rFonts w:hint="eastAsia"/>
        </w:rPr>
        <w:t>delay(</w:t>
      </w:r>
      <w:proofErr w:type="gramEnd"/>
      <w:r>
        <w:rPr>
          <w:rFonts w:hint="eastAsia"/>
        </w:rPr>
        <w:t>2);</w:t>
      </w:r>
    </w:p>
    <w:p w:rsidR="00352354" w:rsidRDefault="00352354" w:rsidP="00352354">
      <w:pPr>
        <w:ind w:firstLine="480"/>
      </w:pPr>
      <w:r>
        <w:rPr>
          <w:rFonts w:hint="eastAsia"/>
        </w:rPr>
        <w:tab/>
        <w:t>lcd1602_write_</w:t>
      </w:r>
      <w:proofErr w:type="gramStart"/>
      <w:r>
        <w:rPr>
          <w:rFonts w:hint="eastAsia"/>
        </w:rPr>
        <w:t>data(</w:t>
      </w:r>
      <w:proofErr w:type="gramEnd"/>
      <w:r>
        <w:rPr>
          <w:rFonts w:hint="eastAsia"/>
        </w:rPr>
        <w:t>display1[tempreture_int%10]);</w:t>
      </w:r>
    </w:p>
    <w:p w:rsidR="00352354" w:rsidRDefault="00352354" w:rsidP="00352354">
      <w:pPr>
        <w:ind w:firstLine="480"/>
      </w:pPr>
      <w:r>
        <w:rPr>
          <w:rFonts w:hint="eastAsia"/>
        </w:rPr>
        <w:tab/>
      </w:r>
      <w:proofErr w:type="gramStart"/>
      <w:r>
        <w:rPr>
          <w:rFonts w:hint="eastAsia"/>
        </w:rPr>
        <w:t>delay(</w:t>
      </w:r>
      <w:proofErr w:type="gramEnd"/>
      <w:r>
        <w:rPr>
          <w:rFonts w:hint="eastAsia"/>
        </w:rPr>
        <w:t>2);</w:t>
      </w:r>
    </w:p>
    <w:p w:rsidR="00352354" w:rsidRDefault="00352354" w:rsidP="00352354">
      <w:pPr>
        <w:ind w:firstLine="480"/>
      </w:pPr>
      <w:r>
        <w:rPr>
          <w:rFonts w:hint="eastAsia"/>
        </w:rPr>
        <w:tab/>
        <w:t>lcd1602_write_</w:t>
      </w:r>
      <w:proofErr w:type="gramStart"/>
      <w:r>
        <w:rPr>
          <w:rFonts w:hint="eastAsia"/>
        </w:rPr>
        <w:t>data(</w:t>
      </w:r>
      <w:proofErr w:type="gramEnd"/>
      <w:r>
        <w:rPr>
          <w:rFonts w:hint="eastAsia"/>
        </w:rPr>
        <w:t>display2[0]);</w:t>
      </w:r>
    </w:p>
    <w:p w:rsidR="00352354" w:rsidRDefault="00352354" w:rsidP="00352354">
      <w:pPr>
        <w:ind w:firstLine="480"/>
      </w:pPr>
      <w:r>
        <w:rPr>
          <w:rFonts w:hint="eastAsia"/>
        </w:rPr>
        <w:tab/>
      </w:r>
      <w:proofErr w:type="gramStart"/>
      <w:r>
        <w:rPr>
          <w:rFonts w:hint="eastAsia"/>
        </w:rPr>
        <w:t>delay(</w:t>
      </w:r>
      <w:proofErr w:type="gramEnd"/>
      <w:r>
        <w:rPr>
          <w:rFonts w:hint="eastAsia"/>
        </w:rPr>
        <w:t>2);</w:t>
      </w:r>
    </w:p>
    <w:p w:rsidR="00352354" w:rsidRDefault="00352354" w:rsidP="00352354">
      <w:pPr>
        <w:ind w:firstLine="480"/>
      </w:pPr>
      <w:r>
        <w:rPr>
          <w:rFonts w:hint="eastAsia"/>
        </w:rPr>
        <w:tab/>
        <w:t>lcd1602_write_</w:t>
      </w:r>
      <w:proofErr w:type="gramStart"/>
      <w:r>
        <w:rPr>
          <w:rFonts w:hint="eastAsia"/>
        </w:rPr>
        <w:t>data(</w:t>
      </w:r>
      <w:proofErr w:type="gramEnd"/>
      <w:r>
        <w:rPr>
          <w:rFonts w:hint="eastAsia"/>
        </w:rPr>
        <w:t>display1[tempreture_dot/10]);</w:t>
      </w:r>
    </w:p>
    <w:p w:rsidR="00352354" w:rsidRDefault="00352354" w:rsidP="00352354">
      <w:pPr>
        <w:ind w:firstLine="480"/>
      </w:pPr>
      <w:r>
        <w:rPr>
          <w:rFonts w:hint="eastAsia"/>
        </w:rPr>
        <w:tab/>
      </w:r>
      <w:proofErr w:type="gramStart"/>
      <w:r>
        <w:rPr>
          <w:rFonts w:hint="eastAsia"/>
        </w:rPr>
        <w:t>delay(</w:t>
      </w:r>
      <w:proofErr w:type="gramEnd"/>
      <w:r>
        <w:rPr>
          <w:rFonts w:hint="eastAsia"/>
        </w:rPr>
        <w:t>2);</w:t>
      </w:r>
    </w:p>
    <w:p w:rsidR="00352354" w:rsidRDefault="00352354" w:rsidP="00352354">
      <w:pPr>
        <w:ind w:firstLine="480"/>
      </w:pPr>
      <w:r>
        <w:rPr>
          <w:rFonts w:hint="eastAsia"/>
        </w:rPr>
        <w:tab/>
        <w:t>lcd1602_write_</w:t>
      </w:r>
      <w:proofErr w:type="gramStart"/>
      <w:r>
        <w:rPr>
          <w:rFonts w:hint="eastAsia"/>
        </w:rPr>
        <w:t>data(</w:t>
      </w:r>
      <w:proofErr w:type="gramEnd"/>
      <w:r>
        <w:rPr>
          <w:rFonts w:hint="eastAsia"/>
        </w:rPr>
        <w:t>display1[tempreture_dot%10]);</w:t>
      </w:r>
    </w:p>
    <w:p w:rsidR="00352354" w:rsidRDefault="00352354" w:rsidP="00352354">
      <w:pPr>
        <w:ind w:firstLine="480"/>
      </w:pPr>
      <w:r>
        <w:rPr>
          <w:rFonts w:hint="eastAsia"/>
        </w:rPr>
        <w:tab/>
      </w:r>
      <w:proofErr w:type="gramStart"/>
      <w:r>
        <w:rPr>
          <w:rFonts w:hint="eastAsia"/>
        </w:rPr>
        <w:t>delay(</w:t>
      </w:r>
      <w:proofErr w:type="gramEnd"/>
      <w:r>
        <w:rPr>
          <w:rFonts w:hint="eastAsia"/>
        </w:rPr>
        <w:t>2);</w:t>
      </w:r>
    </w:p>
    <w:p w:rsidR="00352354" w:rsidRDefault="00352354" w:rsidP="00352354">
      <w:pPr>
        <w:ind w:firstLine="480"/>
      </w:pPr>
      <w:r>
        <w:rPr>
          <w:rFonts w:hint="eastAsia"/>
        </w:rPr>
        <w:tab/>
      </w:r>
    </w:p>
    <w:p w:rsidR="00352354" w:rsidRDefault="00352354" w:rsidP="00352354">
      <w:pPr>
        <w:ind w:firstLine="480"/>
      </w:pPr>
      <w:r>
        <w:rPr>
          <w:rFonts w:hint="eastAsia"/>
        </w:rPr>
        <w:tab/>
        <w:t>lcd1602_write_address(0x01);//</w:t>
      </w:r>
      <w:r>
        <w:rPr>
          <w:rFonts w:hint="eastAsia"/>
        </w:rPr>
        <w:t>显示到第一行的第三位，</w:t>
      </w:r>
      <w:r>
        <w:rPr>
          <w:rFonts w:hint="eastAsia"/>
        </w:rPr>
        <w:t>16</w:t>
      </w:r>
      <w:r>
        <w:rPr>
          <w:rFonts w:hint="eastAsia"/>
        </w:rPr>
        <w:t>位两行</w:t>
      </w:r>
    </w:p>
    <w:p w:rsidR="00352354" w:rsidRDefault="00352354" w:rsidP="00352354">
      <w:pPr>
        <w:ind w:firstLine="480"/>
      </w:pPr>
      <w:r>
        <w:rPr>
          <w:rFonts w:hint="eastAsia"/>
        </w:rPr>
        <w:tab/>
        <w:t>i=0;</w:t>
      </w:r>
    </w:p>
    <w:p w:rsidR="00352354" w:rsidRDefault="00352354" w:rsidP="00352354">
      <w:pPr>
        <w:ind w:firstLine="480"/>
      </w:pPr>
      <w:r>
        <w:rPr>
          <w:rFonts w:hint="eastAsia"/>
        </w:rPr>
        <w:tab/>
      </w:r>
      <w:proofErr w:type="gramStart"/>
      <w:r>
        <w:rPr>
          <w:rFonts w:hint="eastAsia"/>
        </w:rPr>
        <w:t>while(</w:t>
      </w:r>
      <w:proofErr w:type="gramEnd"/>
      <w:r>
        <w:rPr>
          <w:rFonts w:hint="eastAsia"/>
        </w:rPr>
        <w:t>display3[i] != '\0')</w:t>
      </w:r>
    </w:p>
    <w:p w:rsidR="00352354" w:rsidRDefault="00352354" w:rsidP="00352354">
      <w:pPr>
        <w:ind w:firstLine="480"/>
      </w:pPr>
      <w:r>
        <w:rPr>
          <w:rFonts w:hint="eastAsia"/>
        </w:rPr>
        <w:tab/>
        <w:t>{</w:t>
      </w:r>
    </w:p>
    <w:p w:rsidR="00352354" w:rsidRDefault="00352354" w:rsidP="00352354">
      <w:pPr>
        <w:ind w:firstLine="480"/>
      </w:pPr>
      <w:r>
        <w:rPr>
          <w:rFonts w:hint="eastAsia"/>
        </w:rPr>
        <w:tab/>
      </w:r>
      <w:r>
        <w:rPr>
          <w:rFonts w:hint="eastAsia"/>
        </w:rPr>
        <w:tab/>
        <w:t>lcd1602_write_</w:t>
      </w:r>
      <w:proofErr w:type="gramStart"/>
      <w:r>
        <w:rPr>
          <w:rFonts w:hint="eastAsia"/>
        </w:rPr>
        <w:t>data(</w:t>
      </w:r>
      <w:proofErr w:type="gramEnd"/>
      <w:r>
        <w:rPr>
          <w:rFonts w:hint="eastAsia"/>
        </w:rPr>
        <w:t>display3[i]);</w:t>
      </w:r>
    </w:p>
    <w:p w:rsidR="00352354" w:rsidRDefault="00352354" w:rsidP="00352354">
      <w:pPr>
        <w:ind w:firstLine="480"/>
      </w:pPr>
      <w:r>
        <w:rPr>
          <w:rFonts w:hint="eastAsia"/>
        </w:rPr>
        <w:tab/>
      </w:r>
      <w:r>
        <w:rPr>
          <w:rFonts w:hint="eastAsia"/>
        </w:rPr>
        <w:tab/>
      </w:r>
      <w:proofErr w:type="gramStart"/>
      <w:r>
        <w:rPr>
          <w:rFonts w:hint="eastAsia"/>
        </w:rPr>
        <w:t>i</w:t>
      </w:r>
      <w:proofErr w:type="gramEnd"/>
      <w:r>
        <w:rPr>
          <w:rFonts w:hint="eastAsia"/>
        </w:rPr>
        <w:t>++;</w:t>
      </w:r>
      <w:r>
        <w:rPr>
          <w:rFonts w:hint="eastAsia"/>
        </w:rPr>
        <w:tab/>
      </w:r>
    </w:p>
    <w:p w:rsidR="00352354" w:rsidRDefault="00352354" w:rsidP="00352354">
      <w:pPr>
        <w:ind w:firstLine="480"/>
      </w:pPr>
      <w:r>
        <w:rPr>
          <w:rFonts w:hint="eastAsia"/>
        </w:rPr>
        <w:tab/>
        <w:t>}</w:t>
      </w:r>
      <w:r>
        <w:rPr>
          <w:rFonts w:hint="eastAsia"/>
        </w:rPr>
        <w:tab/>
      </w:r>
    </w:p>
    <w:p w:rsidR="00352354" w:rsidRDefault="00352354" w:rsidP="00352354">
      <w:pPr>
        <w:ind w:firstLine="480"/>
      </w:pPr>
      <w:r>
        <w:rPr>
          <w:rFonts w:hint="eastAsia"/>
        </w:rPr>
        <w:t>}</w:t>
      </w:r>
    </w:p>
    <w:p w:rsidR="00352354" w:rsidRDefault="00352354" w:rsidP="00352354">
      <w:pPr>
        <w:ind w:firstLine="480"/>
      </w:pPr>
    </w:p>
    <w:p w:rsidR="00352354" w:rsidRDefault="00352354" w:rsidP="00352354">
      <w:pPr>
        <w:ind w:firstLine="480"/>
      </w:pPr>
      <w:proofErr w:type="gramStart"/>
      <w:r>
        <w:rPr>
          <w:rFonts w:hint="eastAsia"/>
        </w:rPr>
        <w:t>void</w:t>
      </w:r>
      <w:proofErr w:type="gramEnd"/>
      <w:r>
        <w:rPr>
          <w:rFonts w:hint="eastAsia"/>
        </w:rPr>
        <w:t xml:space="preserve"> main(void)</w:t>
      </w:r>
    </w:p>
    <w:p w:rsidR="00352354" w:rsidRDefault="00352354" w:rsidP="00352354">
      <w:pPr>
        <w:ind w:firstLine="480"/>
      </w:pPr>
      <w:r>
        <w:rPr>
          <w:rFonts w:hint="eastAsia"/>
        </w:rPr>
        <w:t>{</w:t>
      </w:r>
    </w:p>
    <w:p w:rsidR="00352354" w:rsidRDefault="00352354" w:rsidP="00352354">
      <w:pPr>
        <w:ind w:firstLine="480"/>
      </w:pPr>
      <w:r>
        <w:rPr>
          <w:rFonts w:hint="eastAsia"/>
        </w:rPr>
        <w:tab/>
      </w:r>
      <w:proofErr w:type="gramStart"/>
      <w:r>
        <w:rPr>
          <w:rFonts w:hint="eastAsia"/>
        </w:rPr>
        <w:t>unsigned</w:t>
      </w:r>
      <w:proofErr w:type="gramEnd"/>
      <w:r>
        <w:rPr>
          <w:rFonts w:hint="eastAsia"/>
        </w:rPr>
        <w:t xml:space="preserve"> char i;</w:t>
      </w:r>
    </w:p>
    <w:p w:rsidR="00352354" w:rsidRDefault="00352354" w:rsidP="00352354">
      <w:pPr>
        <w:ind w:firstLine="480"/>
      </w:pPr>
      <w:r>
        <w:rPr>
          <w:rFonts w:hint="eastAsia"/>
        </w:rPr>
        <w:tab/>
        <w:t>lcd1602_</w:t>
      </w:r>
      <w:proofErr w:type="gramStart"/>
      <w:r>
        <w:rPr>
          <w:rFonts w:hint="eastAsia"/>
        </w:rPr>
        <w:t>init(</w:t>
      </w:r>
      <w:proofErr w:type="gramEnd"/>
      <w:r>
        <w:rPr>
          <w:rFonts w:hint="eastAsia"/>
        </w:rPr>
        <w:t>);</w:t>
      </w:r>
    </w:p>
    <w:p w:rsidR="00352354" w:rsidRDefault="00352354" w:rsidP="00352354">
      <w:pPr>
        <w:ind w:firstLine="480"/>
      </w:pPr>
      <w:r>
        <w:rPr>
          <w:rFonts w:hint="eastAsia"/>
        </w:rPr>
        <w:tab/>
        <w:t>waibuzhongduan_</w:t>
      </w:r>
      <w:proofErr w:type="gramStart"/>
      <w:r>
        <w:rPr>
          <w:rFonts w:hint="eastAsia"/>
        </w:rPr>
        <w:t>init(</w:t>
      </w:r>
      <w:proofErr w:type="gramEnd"/>
      <w:r>
        <w:rPr>
          <w:rFonts w:hint="eastAsia"/>
        </w:rPr>
        <w:t>);</w:t>
      </w:r>
    </w:p>
    <w:p w:rsidR="00352354" w:rsidRDefault="00352354" w:rsidP="00352354">
      <w:pPr>
        <w:ind w:firstLine="480"/>
      </w:pPr>
      <w:r>
        <w:rPr>
          <w:rFonts w:hint="eastAsia"/>
        </w:rPr>
        <w:tab/>
      </w:r>
      <w:proofErr w:type="gramStart"/>
      <w:r>
        <w:rPr>
          <w:rFonts w:hint="eastAsia"/>
        </w:rPr>
        <w:t>while(</w:t>
      </w:r>
      <w:proofErr w:type="gramEnd"/>
      <w:r>
        <w:rPr>
          <w:rFonts w:hint="eastAsia"/>
        </w:rPr>
        <w:t>1)</w:t>
      </w:r>
    </w:p>
    <w:p w:rsidR="00352354" w:rsidRDefault="00352354" w:rsidP="00352354">
      <w:pPr>
        <w:ind w:firstLine="480"/>
      </w:pPr>
      <w:r>
        <w:rPr>
          <w:rFonts w:hint="eastAsia"/>
        </w:rPr>
        <w:tab/>
        <w:t>{</w:t>
      </w:r>
    </w:p>
    <w:p w:rsidR="00352354" w:rsidRDefault="00352354" w:rsidP="00352354">
      <w:pPr>
        <w:ind w:firstLine="480"/>
      </w:pPr>
      <w:r>
        <w:rPr>
          <w:rFonts w:hint="eastAsia"/>
        </w:rPr>
        <w:tab/>
      </w:r>
      <w:r>
        <w:rPr>
          <w:rFonts w:hint="eastAsia"/>
        </w:rPr>
        <w:tab/>
        <w:t>lcd1602_write_comdand(0x01); //</w:t>
      </w:r>
      <w:r>
        <w:rPr>
          <w:rFonts w:hint="eastAsia"/>
        </w:rPr>
        <w:t>清屏指令，将液晶上的内容全部清掉</w:t>
      </w:r>
    </w:p>
    <w:p w:rsidR="00352354" w:rsidRDefault="00352354" w:rsidP="00352354">
      <w:pPr>
        <w:ind w:firstLine="480"/>
      </w:pPr>
      <w:r>
        <w:rPr>
          <w:rFonts w:hint="eastAsia"/>
        </w:rPr>
        <w:tab/>
      </w:r>
      <w:r>
        <w:rPr>
          <w:rFonts w:hint="eastAsia"/>
        </w:rPr>
        <w:tab/>
      </w:r>
      <w:proofErr w:type="gramStart"/>
      <w:r>
        <w:rPr>
          <w:rFonts w:hint="eastAsia"/>
        </w:rPr>
        <w:t>delay(</w:t>
      </w:r>
      <w:proofErr w:type="gramEnd"/>
      <w:r>
        <w:rPr>
          <w:rFonts w:hint="eastAsia"/>
        </w:rPr>
        <w:t>2);</w:t>
      </w:r>
    </w:p>
    <w:p w:rsidR="00352354" w:rsidRDefault="00352354" w:rsidP="00352354">
      <w:pPr>
        <w:ind w:firstLine="480"/>
      </w:pPr>
      <w:r>
        <w:rPr>
          <w:rFonts w:hint="eastAsia"/>
        </w:rPr>
        <w:tab/>
      </w:r>
      <w:r>
        <w:rPr>
          <w:rFonts w:hint="eastAsia"/>
        </w:rPr>
        <w:tab/>
      </w:r>
      <w:proofErr w:type="gramStart"/>
      <w:r>
        <w:rPr>
          <w:rFonts w:hint="eastAsia"/>
        </w:rPr>
        <w:t>while(</w:t>
      </w:r>
      <w:proofErr w:type="gramEnd"/>
      <w:r>
        <w:rPr>
          <w:rFonts w:hint="eastAsia"/>
        </w:rPr>
        <w:t>set_flag%3==0)</w:t>
      </w:r>
    </w:p>
    <w:p w:rsidR="00352354" w:rsidRDefault="00352354" w:rsidP="00352354">
      <w:pPr>
        <w:ind w:firstLine="480"/>
      </w:pPr>
      <w:r>
        <w:rPr>
          <w:rFonts w:hint="eastAsia"/>
        </w:rPr>
        <w:tab/>
      </w:r>
      <w:r>
        <w:rPr>
          <w:rFonts w:hint="eastAsia"/>
        </w:rPr>
        <w:tab/>
        <w:t>{</w:t>
      </w:r>
    </w:p>
    <w:p w:rsidR="00352354" w:rsidRDefault="00352354" w:rsidP="00352354">
      <w:pPr>
        <w:ind w:firstLine="480"/>
      </w:pPr>
      <w:r>
        <w:rPr>
          <w:rFonts w:hint="eastAsia"/>
        </w:rPr>
        <w:tab/>
      </w:r>
      <w:r>
        <w:rPr>
          <w:rFonts w:hint="eastAsia"/>
        </w:rPr>
        <w:tab/>
      </w:r>
      <w:r>
        <w:rPr>
          <w:rFonts w:hint="eastAsia"/>
        </w:rPr>
        <w:tab/>
      </w:r>
      <w:proofErr w:type="gramStart"/>
      <w:r>
        <w:rPr>
          <w:rFonts w:hint="eastAsia"/>
        </w:rPr>
        <w:t>readtemp(</w:t>
      </w:r>
      <w:proofErr w:type="gramEnd"/>
      <w:r>
        <w:rPr>
          <w:rFonts w:hint="eastAsia"/>
        </w:rPr>
        <w:t>);</w:t>
      </w:r>
    </w:p>
    <w:p w:rsidR="00352354" w:rsidRDefault="00352354" w:rsidP="00352354">
      <w:pPr>
        <w:ind w:firstLine="480"/>
      </w:pPr>
      <w:r>
        <w:rPr>
          <w:rFonts w:hint="eastAsia"/>
        </w:rPr>
        <w:tab/>
      </w:r>
      <w:r>
        <w:rPr>
          <w:rFonts w:hint="eastAsia"/>
        </w:rPr>
        <w:tab/>
      </w:r>
      <w:r>
        <w:rPr>
          <w:rFonts w:hint="eastAsia"/>
        </w:rPr>
        <w:tab/>
        <w:t>control_</w:t>
      </w:r>
      <w:proofErr w:type="gramStart"/>
      <w:r>
        <w:rPr>
          <w:rFonts w:hint="eastAsia"/>
        </w:rPr>
        <w:t>funcation(</w:t>
      </w:r>
      <w:proofErr w:type="gramEnd"/>
      <w:r>
        <w:rPr>
          <w:rFonts w:hint="eastAsia"/>
        </w:rPr>
        <w:t>);</w:t>
      </w:r>
    </w:p>
    <w:p w:rsidR="00352354" w:rsidRDefault="00352354" w:rsidP="00352354">
      <w:pPr>
        <w:ind w:firstLine="480"/>
      </w:pPr>
      <w:r>
        <w:rPr>
          <w:rFonts w:hint="eastAsia"/>
        </w:rPr>
        <w:tab/>
      </w:r>
      <w:r>
        <w:rPr>
          <w:rFonts w:hint="eastAsia"/>
        </w:rPr>
        <w:tab/>
      </w:r>
      <w:r>
        <w:rPr>
          <w:rFonts w:hint="eastAsia"/>
        </w:rPr>
        <w:tab/>
        <w:t>Temperature_</w:t>
      </w:r>
      <w:proofErr w:type="gramStart"/>
      <w:r>
        <w:rPr>
          <w:rFonts w:hint="eastAsia"/>
        </w:rPr>
        <w:t>display(</w:t>
      </w:r>
      <w:proofErr w:type="gramEnd"/>
      <w:r>
        <w:rPr>
          <w:rFonts w:hint="eastAsia"/>
        </w:rPr>
        <w:t>);</w:t>
      </w:r>
    </w:p>
    <w:p w:rsidR="00352354" w:rsidRDefault="00352354" w:rsidP="00352354">
      <w:pPr>
        <w:ind w:firstLine="480"/>
      </w:pPr>
      <w:r>
        <w:rPr>
          <w:rFonts w:hint="eastAsia"/>
        </w:rPr>
        <w:tab/>
      </w:r>
      <w:r>
        <w:rPr>
          <w:rFonts w:hint="eastAsia"/>
        </w:rPr>
        <w:tab/>
        <w:t>}</w:t>
      </w:r>
    </w:p>
    <w:p w:rsidR="00352354" w:rsidRDefault="00352354" w:rsidP="00352354">
      <w:pPr>
        <w:ind w:firstLine="480"/>
      </w:pPr>
      <w:r>
        <w:rPr>
          <w:rFonts w:hint="eastAsia"/>
        </w:rPr>
        <w:tab/>
      </w:r>
      <w:r>
        <w:rPr>
          <w:rFonts w:hint="eastAsia"/>
        </w:rPr>
        <w:tab/>
        <w:t>lcd1602_write_comdand(0x01); //</w:t>
      </w:r>
      <w:r>
        <w:rPr>
          <w:rFonts w:hint="eastAsia"/>
        </w:rPr>
        <w:t>清屏指令，将液晶上的内容全部清掉</w:t>
      </w:r>
    </w:p>
    <w:p w:rsidR="00352354" w:rsidRDefault="00352354" w:rsidP="00352354">
      <w:pPr>
        <w:ind w:firstLine="480"/>
      </w:pPr>
      <w:r>
        <w:rPr>
          <w:rFonts w:hint="eastAsia"/>
        </w:rPr>
        <w:tab/>
      </w:r>
      <w:r>
        <w:rPr>
          <w:rFonts w:hint="eastAsia"/>
        </w:rPr>
        <w:tab/>
      </w:r>
      <w:proofErr w:type="gramStart"/>
      <w:r>
        <w:rPr>
          <w:rFonts w:hint="eastAsia"/>
        </w:rPr>
        <w:t>delay(</w:t>
      </w:r>
      <w:proofErr w:type="gramEnd"/>
      <w:r>
        <w:rPr>
          <w:rFonts w:hint="eastAsia"/>
        </w:rPr>
        <w:t>2);</w:t>
      </w:r>
    </w:p>
    <w:p w:rsidR="00352354" w:rsidRDefault="00352354" w:rsidP="00352354">
      <w:pPr>
        <w:ind w:firstLine="480"/>
      </w:pPr>
      <w:r>
        <w:rPr>
          <w:rFonts w:hint="eastAsia"/>
        </w:rPr>
        <w:tab/>
      </w:r>
      <w:r>
        <w:rPr>
          <w:rFonts w:hint="eastAsia"/>
        </w:rPr>
        <w:tab/>
      </w:r>
      <w:proofErr w:type="gramStart"/>
      <w:r>
        <w:rPr>
          <w:rFonts w:hint="eastAsia"/>
        </w:rPr>
        <w:t>while(</w:t>
      </w:r>
      <w:proofErr w:type="gramEnd"/>
      <w:r>
        <w:rPr>
          <w:rFonts w:hint="eastAsia"/>
        </w:rPr>
        <w:t>set_flag%3==1)</w:t>
      </w:r>
    </w:p>
    <w:p w:rsidR="00352354" w:rsidRDefault="00352354" w:rsidP="00352354">
      <w:pPr>
        <w:ind w:firstLine="480"/>
      </w:pPr>
      <w:r>
        <w:rPr>
          <w:rFonts w:hint="eastAsia"/>
        </w:rPr>
        <w:lastRenderedPageBreak/>
        <w:tab/>
      </w:r>
      <w:r>
        <w:rPr>
          <w:rFonts w:hint="eastAsia"/>
        </w:rPr>
        <w:tab/>
        <w:t>{</w:t>
      </w:r>
    </w:p>
    <w:p w:rsidR="00352354" w:rsidRDefault="00352354" w:rsidP="00352354">
      <w:pPr>
        <w:ind w:firstLine="480"/>
      </w:pPr>
      <w:r>
        <w:rPr>
          <w:rFonts w:hint="eastAsia"/>
        </w:rPr>
        <w:tab/>
      </w:r>
      <w:r>
        <w:rPr>
          <w:rFonts w:hint="eastAsia"/>
        </w:rPr>
        <w:tab/>
        <w:t>//</w:t>
      </w:r>
      <w:r>
        <w:rPr>
          <w:rFonts w:hint="eastAsia"/>
        </w:rPr>
        <w:tab/>
        <w:t>Lkey_</w:t>
      </w:r>
      <w:proofErr w:type="gramStart"/>
      <w:r>
        <w:rPr>
          <w:rFonts w:hint="eastAsia"/>
        </w:rPr>
        <w:t>funcation(</w:t>
      </w:r>
      <w:proofErr w:type="gramEnd"/>
      <w:r>
        <w:rPr>
          <w:rFonts w:hint="eastAsia"/>
        </w:rPr>
        <w:t>);</w:t>
      </w:r>
    </w:p>
    <w:p w:rsidR="00352354" w:rsidRDefault="00352354" w:rsidP="00352354">
      <w:pPr>
        <w:ind w:firstLine="480"/>
      </w:pPr>
      <w:r>
        <w:rPr>
          <w:rFonts w:hint="eastAsia"/>
        </w:rPr>
        <w:tab/>
      </w:r>
      <w:r>
        <w:rPr>
          <w:rFonts w:hint="eastAsia"/>
        </w:rPr>
        <w:tab/>
      </w:r>
      <w:r>
        <w:rPr>
          <w:rFonts w:hint="eastAsia"/>
        </w:rPr>
        <w:tab/>
        <w:t>lcd1602_write_address(0x46);  //</w:t>
      </w:r>
      <w:r>
        <w:rPr>
          <w:rFonts w:hint="eastAsia"/>
        </w:rPr>
        <w:t>显示第二行的第五位</w:t>
      </w:r>
    </w:p>
    <w:p w:rsidR="00352354" w:rsidRDefault="00352354" w:rsidP="00352354">
      <w:pPr>
        <w:ind w:firstLine="480"/>
      </w:pPr>
      <w:r>
        <w:rPr>
          <w:rFonts w:hint="eastAsia"/>
        </w:rPr>
        <w:tab/>
      </w:r>
      <w:r>
        <w:rPr>
          <w:rFonts w:hint="eastAsia"/>
        </w:rPr>
        <w:tab/>
      </w:r>
      <w:r>
        <w:rPr>
          <w:rFonts w:hint="eastAsia"/>
        </w:rPr>
        <w:tab/>
      </w:r>
      <w:proofErr w:type="gramStart"/>
      <w:r>
        <w:rPr>
          <w:rFonts w:hint="eastAsia"/>
        </w:rPr>
        <w:t>delay(</w:t>
      </w:r>
      <w:proofErr w:type="gramEnd"/>
      <w:r>
        <w:rPr>
          <w:rFonts w:hint="eastAsia"/>
        </w:rPr>
        <w:t>2);</w:t>
      </w:r>
    </w:p>
    <w:p w:rsidR="00352354" w:rsidRDefault="00352354" w:rsidP="00352354">
      <w:pPr>
        <w:ind w:firstLine="480"/>
      </w:pPr>
      <w:r>
        <w:rPr>
          <w:rFonts w:hint="eastAsia"/>
        </w:rPr>
        <w:tab/>
      </w:r>
      <w:r>
        <w:rPr>
          <w:rFonts w:hint="eastAsia"/>
        </w:rPr>
        <w:tab/>
      </w:r>
      <w:r>
        <w:rPr>
          <w:rFonts w:hint="eastAsia"/>
        </w:rPr>
        <w:tab/>
        <w:t>lcd1602_write_</w:t>
      </w:r>
      <w:proofErr w:type="gramStart"/>
      <w:r>
        <w:rPr>
          <w:rFonts w:hint="eastAsia"/>
        </w:rPr>
        <w:t>data(</w:t>
      </w:r>
      <w:proofErr w:type="gramEnd"/>
      <w:r>
        <w:rPr>
          <w:rFonts w:hint="eastAsia"/>
        </w:rPr>
        <w:t>display1[lower_temperature/10]);</w:t>
      </w:r>
    </w:p>
    <w:p w:rsidR="00352354" w:rsidRDefault="00352354" w:rsidP="00352354">
      <w:pPr>
        <w:ind w:firstLine="480"/>
      </w:pPr>
      <w:r>
        <w:rPr>
          <w:rFonts w:hint="eastAsia"/>
        </w:rPr>
        <w:tab/>
      </w:r>
      <w:r>
        <w:rPr>
          <w:rFonts w:hint="eastAsia"/>
        </w:rPr>
        <w:tab/>
      </w:r>
      <w:r>
        <w:rPr>
          <w:rFonts w:hint="eastAsia"/>
        </w:rPr>
        <w:tab/>
      </w:r>
      <w:proofErr w:type="gramStart"/>
      <w:r>
        <w:rPr>
          <w:rFonts w:hint="eastAsia"/>
        </w:rPr>
        <w:t>delay(</w:t>
      </w:r>
      <w:proofErr w:type="gramEnd"/>
      <w:r>
        <w:rPr>
          <w:rFonts w:hint="eastAsia"/>
        </w:rPr>
        <w:t>2);</w:t>
      </w:r>
    </w:p>
    <w:p w:rsidR="00352354" w:rsidRDefault="00352354" w:rsidP="00352354">
      <w:pPr>
        <w:ind w:firstLine="480"/>
      </w:pPr>
      <w:r>
        <w:rPr>
          <w:rFonts w:hint="eastAsia"/>
        </w:rPr>
        <w:tab/>
      </w:r>
      <w:r>
        <w:rPr>
          <w:rFonts w:hint="eastAsia"/>
        </w:rPr>
        <w:tab/>
      </w:r>
      <w:r>
        <w:rPr>
          <w:rFonts w:hint="eastAsia"/>
        </w:rPr>
        <w:tab/>
        <w:t>lcd1602_write_</w:t>
      </w:r>
      <w:proofErr w:type="gramStart"/>
      <w:r>
        <w:rPr>
          <w:rFonts w:hint="eastAsia"/>
        </w:rPr>
        <w:t>data(</w:t>
      </w:r>
      <w:proofErr w:type="gramEnd"/>
      <w:r>
        <w:rPr>
          <w:rFonts w:hint="eastAsia"/>
        </w:rPr>
        <w:t>display1[lower_temperature%10]);</w:t>
      </w:r>
    </w:p>
    <w:p w:rsidR="00352354" w:rsidRDefault="00352354" w:rsidP="00352354">
      <w:pPr>
        <w:ind w:firstLine="480"/>
      </w:pPr>
    </w:p>
    <w:p w:rsidR="00352354" w:rsidRDefault="00352354" w:rsidP="00352354">
      <w:pPr>
        <w:ind w:firstLine="480"/>
      </w:pPr>
      <w:r>
        <w:rPr>
          <w:rFonts w:hint="eastAsia"/>
        </w:rPr>
        <w:tab/>
      </w:r>
      <w:r>
        <w:rPr>
          <w:rFonts w:hint="eastAsia"/>
        </w:rPr>
        <w:tab/>
      </w:r>
      <w:r>
        <w:rPr>
          <w:rFonts w:hint="eastAsia"/>
        </w:rPr>
        <w:tab/>
        <w:t>lcd1602_write_address(0x01);//</w:t>
      </w:r>
      <w:r>
        <w:rPr>
          <w:rFonts w:hint="eastAsia"/>
        </w:rPr>
        <w:t>显示到第一行的第三位，</w:t>
      </w:r>
      <w:r>
        <w:rPr>
          <w:rFonts w:hint="eastAsia"/>
        </w:rPr>
        <w:t>16</w:t>
      </w:r>
      <w:r>
        <w:rPr>
          <w:rFonts w:hint="eastAsia"/>
        </w:rPr>
        <w:t>位两行</w:t>
      </w:r>
    </w:p>
    <w:p w:rsidR="00352354" w:rsidRDefault="00352354" w:rsidP="00352354">
      <w:pPr>
        <w:ind w:firstLine="480"/>
      </w:pPr>
      <w:r>
        <w:rPr>
          <w:rFonts w:hint="eastAsia"/>
        </w:rPr>
        <w:tab/>
      </w:r>
      <w:r>
        <w:rPr>
          <w:rFonts w:hint="eastAsia"/>
        </w:rPr>
        <w:tab/>
      </w:r>
      <w:r>
        <w:rPr>
          <w:rFonts w:hint="eastAsia"/>
        </w:rPr>
        <w:tab/>
        <w:t>i=0;</w:t>
      </w:r>
    </w:p>
    <w:p w:rsidR="00352354" w:rsidRDefault="00352354" w:rsidP="00352354">
      <w:pPr>
        <w:ind w:firstLine="480"/>
      </w:pPr>
      <w:r>
        <w:rPr>
          <w:rFonts w:hint="eastAsia"/>
        </w:rPr>
        <w:tab/>
      </w:r>
      <w:r>
        <w:rPr>
          <w:rFonts w:hint="eastAsia"/>
        </w:rPr>
        <w:tab/>
      </w:r>
      <w:r>
        <w:rPr>
          <w:rFonts w:hint="eastAsia"/>
        </w:rPr>
        <w:tab/>
      </w:r>
      <w:proofErr w:type="gramStart"/>
      <w:r>
        <w:rPr>
          <w:rFonts w:hint="eastAsia"/>
        </w:rPr>
        <w:t>while(</w:t>
      </w:r>
      <w:proofErr w:type="gramEnd"/>
      <w:r>
        <w:rPr>
          <w:rFonts w:hint="eastAsia"/>
        </w:rPr>
        <w:t>display3[i] != '\0')</w:t>
      </w:r>
    </w:p>
    <w:p w:rsidR="00352354" w:rsidRDefault="00352354" w:rsidP="00352354">
      <w:pPr>
        <w:ind w:firstLine="480"/>
      </w:pPr>
      <w:r>
        <w:rPr>
          <w:rFonts w:hint="eastAsia"/>
        </w:rPr>
        <w:tab/>
      </w:r>
      <w:r>
        <w:rPr>
          <w:rFonts w:hint="eastAsia"/>
        </w:rPr>
        <w:tab/>
      </w:r>
      <w:r>
        <w:rPr>
          <w:rFonts w:hint="eastAsia"/>
        </w:rPr>
        <w:tab/>
        <w:t>{</w:t>
      </w:r>
    </w:p>
    <w:p w:rsidR="00352354" w:rsidRDefault="00352354" w:rsidP="00352354">
      <w:pPr>
        <w:ind w:firstLine="480"/>
      </w:pPr>
      <w:r>
        <w:rPr>
          <w:rFonts w:hint="eastAsia"/>
        </w:rPr>
        <w:tab/>
      </w:r>
      <w:r>
        <w:rPr>
          <w:rFonts w:hint="eastAsia"/>
        </w:rPr>
        <w:tab/>
      </w:r>
      <w:r>
        <w:rPr>
          <w:rFonts w:hint="eastAsia"/>
        </w:rPr>
        <w:tab/>
      </w:r>
      <w:r>
        <w:rPr>
          <w:rFonts w:hint="eastAsia"/>
        </w:rPr>
        <w:tab/>
        <w:t>lcd1602_write_</w:t>
      </w:r>
      <w:proofErr w:type="gramStart"/>
      <w:r>
        <w:rPr>
          <w:rFonts w:hint="eastAsia"/>
        </w:rPr>
        <w:t>data(</w:t>
      </w:r>
      <w:proofErr w:type="gramEnd"/>
      <w:r>
        <w:rPr>
          <w:rFonts w:hint="eastAsia"/>
        </w:rPr>
        <w:t>display4[i]);</w:t>
      </w:r>
    </w:p>
    <w:p w:rsidR="00352354" w:rsidRDefault="00352354" w:rsidP="00352354">
      <w:pPr>
        <w:ind w:firstLine="480"/>
      </w:pPr>
      <w:r>
        <w:rPr>
          <w:rFonts w:hint="eastAsia"/>
        </w:rPr>
        <w:tab/>
      </w:r>
      <w:r>
        <w:rPr>
          <w:rFonts w:hint="eastAsia"/>
        </w:rPr>
        <w:tab/>
      </w:r>
      <w:r>
        <w:rPr>
          <w:rFonts w:hint="eastAsia"/>
        </w:rPr>
        <w:tab/>
      </w:r>
      <w:r>
        <w:rPr>
          <w:rFonts w:hint="eastAsia"/>
        </w:rPr>
        <w:tab/>
      </w:r>
      <w:proofErr w:type="gramStart"/>
      <w:r>
        <w:rPr>
          <w:rFonts w:hint="eastAsia"/>
        </w:rPr>
        <w:t>i</w:t>
      </w:r>
      <w:proofErr w:type="gramEnd"/>
      <w:r>
        <w:rPr>
          <w:rFonts w:hint="eastAsia"/>
        </w:rPr>
        <w:t>++;</w:t>
      </w:r>
      <w:r>
        <w:rPr>
          <w:rFonts w:hint="eastAsia"/>
        </w:rPr>
        <w:tab/>
      </w:r>
    </w:p>
    <w:p w:rsidR="00352354" w:rsidRDefault="00352354" w:rsidP="00352354">
      <w:pPr>
        <w:ind w:firstLine="480"/>
      </w:pPr>
      <w:r>
        <w:rPr>
          <w:rFonts w:hint="eastAsia"/>
        </w:rPr>
        <w:tab/>
      </w:r>
      <w:r>
        <w:rPr>
          <w:rFonts w:hint="eastAsia"/>
        </w:rPr>
        <w:tab/>
      </w:r>
      <w:r>
        <w:rPr>
          <w:rFonts w:hint="eastAsia"/>
        </w:rPr>
        <w:tab/>
        <w:t>}</w:t>
      </w:r>
      <w:r>
        <w:rPr>
          <w:rFonts w:hint="eastAsia"/>
        </w:rPr>
        <w:tab/>
      </w:r>
    </w:p>
    <w:p w:rsidR="00352354" w:rsidRDefault="00352354" w:rsidP="00352354">
      <w:pPr>
        <w:ind w:firstLine="480"/>
      </w:pPr>
      <w:r>
        <w:rPr>
          <w:rFonts w:hint="eastAsia"/>
        </w:rPr>
        <w:tab/>
      </w:r>
      <w:r>
        <w:rPr>
          <w:rFonts w:hint="eastAsia"/>
        </w:rPr>
        <w:tab/>
        <w:t>}</w:t>
      </w:r>
    </w:p>
    <w:p w:rsidR="00352354" w:rsidRDefault="00352354" w:rsidP="00352354">
      <w:pPr>
        <w:ind w:firstLine="480"/>
      </w:pPr>
      <w:r>
        <w:rPr>
          <w:rFonts w:hint="eastAsia"/>
        </w:rPr>
        <w:tab/>
      </w:r>
      <w:r>
        <w:rPr>
          <w:rFonts w:hint="eastAsia"/>
        </w:rPr>
        <w:tab/>
        <w:t>lcd1602_write_comdand(0x01); //</w:t>
      </w:r>
      <w:r>
        <w:rPr>
          <w:rFonts w:hint="eastAsia"/>
        </w:rPr>
        <w:t>清屏指令，将液晶上的内容全部清掉</w:t>
      </w:r>
    </w:p>
    <w:p w:rsidR="00352354" w:rsidRDefault="00352354" w:rsidP="00352354">
      <w:pPr>
        <w:ind w:firstLine="480"/>
      </w:pPr>
      <w:r>
        <w:rPr>
          <w:rFonts w:hint="eastAsia"/>
        </w:rPr>
        <w:tab/>
      </w:r>
      <w:r>
        <w:rPr>
          <w:rFonts w:hint="eastAsia"/>
        </w:rPr>
        <w:tab/>
      </w:r>
      <w:proofErr w:type="gramStart"/>
      <w:r>
        <w:rPr>
          <w:rFonts w:hint="eastAsia"/>
        </w:rPr>
        <w:t>delay(</w:t>
      </w:r>
      <w:proofErr w:type="gramEnd"/>
      <w:r>
        <w:rPr>
          <w:rFonts w:hint="eastAsia"/>
        </w:rPr>
        <w:t>2);</w:t>
      </w:r>
    </w:p>
    <w:p w:rsidR="00352354" w:rsidRDefault="00352354" w:rsidP="00352354">
      <w:pPr>
        <w:ind w:firstLine="480"/>
      </w:pPr>
      <w:r>
        <w:rPr>
          <w:rFonts w:hint="eastAsia"/>
        </w:rPr>
        <w:tab/>
      </w:r>
      <w:r>
        <w:rPr>
          <w:rFonts w:hint="eastAsia"/>
        </w:rPr>
        <w:tab/>
      </w:r>
      <w:proofErr w:type="gramStart"/>
      <w:r>
        <w:rPr>
          <w:rFonts w:hint="eastAsia"/>
        </w:rPr>
        <w:t>while(</w:t>
      </w:r>
      <w:proofErr w:type="gramEnd"/>
      <w:r>
        <w:rPr>
          <w:rFonts w:hint="eastAsia"/>
        </w:rPr>
        <w:t>set_flag%3==2)</w:t>
      </w:r>
    </w:p>
    <w:p w:rsidR="00352354" w:rsidRDefault="00352354" w:rsidP="00352354">
      <w:pPr>
        <w:ind w:firstLine="480"/>
      </w:pPr>
      <w:r>
        <w:rPr>
          <w:rFonts w:hint="eastAsia"/>
        </w:rPr>
        <w:tab/>
      </w:r>
      <w:r>
        <w:rPr>
          <w:rFonts w:hint="eastAsia"/>
        </w:rPr>
        <w:tab/>
        <w:t>{</w:t>
      </w:r>
    </w:p>
    <w:p w:rsidR="00352354" w:rsidRDefault="00352354" w:rsidP="00352354">
      <w:pPr>
        <w:ind w:firstLine="480"/>
      </w:pPr>
      <w:r>
        <w:rPr>
          <w:rFonts w:hint="eastAsia"/>
        </w:rPr>
        <w:tab/>
      </w:r>
      <w:r>
        <w:rPr>
          <w:rFonts w:hint="eastAsia"/>
        </w:rPr>
        <w:tab/>
      </w:r>
      <w:r>
        <w:rPr>
          <w:rFonts w:hint="eastAsia"/>
        </w:rPr>
        <w:tab/>
        <w:t>Hkey_</w:t>
      </w:r>
      <w:proofErr w:type="gramStart"/>
      <w:r>
        <w:rPr>
          <w:rFonts w:hint="eastAsia"/>
        </w:rPr>
        <w:t>funcation(</w:t>
      </w:r>
      <w:proofErr w:type="gramEnd"/>
      <w:r>
        <w:rPr>
          <w:rFonts w:hint="eastAsia"/>
        </w:rPr>
        <w:t>);</w:t>
      </w:r>
    </w:p>
    <w:p w:rsidR="00352354" w:rsidRDefault="00352354" w:rsidP="00352354">
      <w:pPr>
        <w:ind w:firstLine="480"/>
      </w:pPr>
      <w:r>
        <w:rPr>
          <w:rFonts w:hint="eastAsia"/>
        </w:rPr>
        <w:tab/>
      </w:r>
      <w:r>
        <w:rPr>
          <w:rFonts w:hint="eastAsia"/>
        </w:rPr>
        <w:tab/>
      </w:r>
      <w:r>
        <w:rPr>
          <w:rFonts w:hint="eastAsia"/>
        </w:rPr>
        <w:tab/>
        <w:t>lcd1602_write_address(0x46);  //</w:t>
      </w:r>
      <w:r>
        <w:rPr>
          <w:rFonts w:hint="eastAsia"/>
        </w:rPr>
        <w:t>显示第二行的第五位</w:t>
      </w:r>
    </w:p>
    <w:p w:rsidR="00352354" w:rsidRDefault="00352354" w:rsidP="00352354">
      <w:pPr>
        <w:ind w:firstLine="480"/>
      </w:pPr>
      <w:r>
        <w:rPr>
          <w:rFonts w:hint="eastAsia"/>
        </w:rPr>
        <w:tab/>
      </w:r>
      <w:r>
        <w:rPr>
          <w:rFonts w:hint="eastAsia"/>
        </w:rPr>
        <w:tab/>
      </w:r>
      <w:r>
        <w:rPr>
          <w:rFonts w:hint="eastAsia"/>
        </w:rPr>
        <w:tab/>
      </w:r>
      <w:proofErr w:type="gramStart"/>
      <w:r>
        <w:rPr>
          <w:rFonts w:hint="eastAsia"/>
        </w:rPr>
        <w:t>delay(</w:t>
      </w:r>
      <w:proofErr w:type="gramEnd"/>
      <w:r>
        <w:rPr>
          <w:rFonts w:hint="eastAsia"/>
        </w:rPr>
        <w:t>2);</w:t>
      </w:r>
    </w:p>
    <w:p w:rsidR="00352354" w:rsidRDefault="00352354" w:rsidP="00352354">
      <w:pPr>
        <w:ind w:firstLine="480"/>
      </w:pPr>
      <w:r>
        <w:rPr>
          <w:rFonts w:hint="eastAsia"/>
        </w:rPr>
        <w:tab/>
      </w:r>
      <w:r>
        <w:rPr>
          <w:rFonts w:hint="eastAsia"/>
        </w:rPr>
        <w:tab/>
      </w:r>
      <w:r>
        <w:rPr>
          <w:rFonts w:hint="eastAsia"/>
        </w:rPr>
        <w:tab/>
        <w:t>lcd1602_write_</w:t>
      </w:r>
      <w:proofErr w:type="gramStart"/>
      <w:r>
        <w:rPr>
          <w:rFonts w:hint="eastAsia"/>
        </w:rPr>
        <w:t>data(</w:t>
      </w:r>
      <w:proofErr w:type="gramEnd"/>
      <w:r>
        <w:rPr>
          <w:rFonts w:hint="eastAsia"/>
        </w:rPr>
        <w:t>display1[upper_temperature/10]);</w:t>
      </w:r>
    </w:p>
    <w:p w:rsidR="00352354" w:rsidRDefault="00352354" w:rsidP="00352354">
      <w:pPr>
        <w:ind w:firstLine="480"/>
      </w:pPr>
      <w:r>
        <w:rPr>
          <w:rFonts w:hint="eastAsia"/>
        </w:rPr>
        <w:tab/>
      </w:r>
      <w:r>
        <w:rPr>
          <w:rFonts w:hint="eastAsia"/>
        </w:rPr>
        <w:tab/>
      </w:r>
      <w:r>
        <w:rPr>
          <w:rFonts w:hint="eastAsia"/>
        </w:rPr>
        <w:tab/>
      </w:r>
      <w:proofErr w:type="gramStart"/>
      <w:r>
        <w:rPr>
          <w:rFonts w:hint="eastAsia"/>
        </w:rPr>
        <w:t>delay(</w:t>
      </w:r>
      <w:proofErr w:type="gramEnd"/>
      <w:r>
        <w:rPr>
          <w:rFonts w:hint="eastAsia"/>
        </w:rPr>
        <w:t>2);</w:t>
      </w:r>
    </w:p>
    <w:p w:rsidR="00352354" w:rsidRDefault="00352354" w:rsidP="00352354">
      <w:pPr>
        <w:ind w:firstLine="480"/>
      </w:pPr>
      <w:r>
        <w:rPr>
          <w:rFonts w:hint="eastAsia"/>
        </w:rPr>
        <w:tab/>
      </w:r>
      <w:r>
        <w:rPr>
          <w:rFonts w:hint="eastAsia"/>
        </w:rPr>
        <w:tab/>
      </w:r>
      <w:r>
        <w:rPr>
          <w:rFonts w:hint="eastAsia"/>
        </w:rPr>
        <w:tab/>
        <w:t>lcd1602_write_</w:t>
      </w:r>
      <w:proofErr w:type="gramStart"/>
      <w:r>
        <w:rPr>
          <w:rFonts w:hint="eastAsia"/>
        </w:rPr>
        <w:t>data(</w:t>
      </w:r>
      <w:proofErr w:type="gramEnd"/>
      <w:r>
        <w:rPr>
          <w:rFonts w:hint="eastAsia"/>
        </w:rPr>
        <w:t>display1[upper_temperature%10]);</w:t>
      </w:r>
    </w:p>
    <w:p w:rsidR="00352354" w:rsidRDefault="00352354" w:rsidP="00352354">
      <w:pPr>
        <w:ind w:firstLine="480"/>
      </w:pPr>
      <w:r>
        <w:rPr>
          <w:rFonts w:hint="eastAsia"/>
        </w:rPr>
        <w:tab/>
      </w:r>
      <w:r>
        <w:rPr>
          <w:rFonts w:hint="eastAsia"/>
        </w:rPr>
        <w:tab/>
      </w:r>
      <w:r>
        <w:rPr>
          <w:rFonts w:hint="eastAsia"/>
        </w:rPr>
        <w:tab/>
      </w:r>
      <w:proofErr w:type="gramStart"/>
      <w:r>
        <w:rPr>
          <w:rFonts w:hint="eastAsia"/>
        </w:rPr>
        <w:t>delay(</w:t>
      </w:r>
      <w:proofErr w:type="gramEnd"/>
      <w:r>
        <w:rPr>
          <w:rFonts w:hint="eastAsia"/>
        </w:rPr>
        <w:t>2);</w:t>
      </w:r>
    </w:p>
    <w:p w:rsidR="00352354" w:rsidRDefault="00352354" w:rsidP="00352354">
      <w:pPr>
        <w:ind w:firstLine="480"/>
      </w:pPr>
      <w:r>
        <w:rPr>
          <w:rFonts w:hint="eastAsia"/>
        </w:rPr>
        <w:tab/>
      </w:r>
      <w:r>
        <w:rPr>
          <w:rFonts w:hint="eastAsia"/>
        </w:rPr>
        <w:tab/>
      </w:r>
      <w:r>
        <w:rPr>
          <w:rFonts w:hint="eastAsia"/>
        </w:rPr>
        <w:tab/>
        <w:t>lcd1602_write_</w:t>
      </w:r>
      <w:proofErr w:type="gramStart"/>
      <w:r>
        <w:rPr>
          <w:rFonts w:hint="eastAsia"/>
        </w:rPr>
        <w:t>data(</w:t>
      </w:r>
      <w:proofErr w:type="gramEnd"/>
      <w:r>
        <w:rPr>
          <w:rFonts w:hint="eastAsia"/>
        </w:rPr>
        <w:t>'d');</w:t>
      </w:r>
    </w:p>
    <w:p w:rsidR="00352354" w:rsidRDefault="00352354" w:rsidP="00352354">
      <w:pPr>
        <w:ind w:firstLine="480"/>
      </w:pPr>
      <w:r>
        <w:rPr>
          <w:rFonts w:hint="eastAsia"/>
        </w:rPr>
        <w:tab/>
      </w:r>
      <w:r>
        <w:rPr>
          <w:rFonts w:hint="eastAsia"/>
        </w:rPr>
        <w:tab/>
      </w:r>
      <w:r>
        <w:rPr>
          <w:rFonts w:hint="eastAsia"/>
        </w:rPr>
        <w:tab/>
      </w:r>
      <w:proofErr w:type="gramStart"/>
      <w:r>
        <w:rPr>
          <w:rFonts w:hint="eastAsia"/>
        </w:rPr>
        <w:t>delay(</w:t>
      </w:r>
      <w:proofErr w:type="gramEnd"/>
      <w:r>
        <w:rPr>
          <w:rFonts w:hint="eastAsia"/>
        </w:rPr>
        <w:t>2);</w:t>
      </w:r>
    </w:p>
    <w:p w:rsidR="00352354" w:rsidRDefault="00352354" w:rsidP="00352354">
      <w:pPr>
        <w:ind w:firstLine="480"/>
      </w:pPr>
      <w:r>
        <w:rPr>
          <w:rFonts w:hint="eastAsia"/>
        </w:rPr>
        <w:tab/>
      </w:r>
      <w:r>
        <w:rPr>
          <w:rFonts w:hint="eastAsia"/>
        </w:rPr>
        <w:tab/>
      </w:r>
      <w:r>
        <w:rPr>
          <w:rFonts w:hint="eastAsia"/>
        </w:rPr>
        <w:tab/>
        <w:t>lcd1602_write_</w:t>
      </w:r>
      <w:proofErr w:type="gramStart"/>
      <w:r>
        <w:rPr>
          <w:rFonts w:hint="eastAsia"/>
        </w:rPr>
        <w:t>data(</w:t>
      </w:r>
      <w:proofErr w:type="gramEnd"/>
      <w:r>
        <w:rPr>
          <w:rFonts w:hint="eastAsia"/>
        </w:rPr>
        <w:t>'u');</w:t>
      </w:r>
    </w:p>
    <w:p w:rsidR="00352354" w:rsidRDefault="00352354" w:rsidP="00352354">
      <w:pPr>
        <w:ind w:firstLine="480"/>
      </w:pPr>
    </w:p>
    <w:p w:rsidR="00352354" w:rsidRDefault="00352354" w:rsidP="00352354">
      <w:pPr>
        <w:ind w:firstLine="480"/>
      </w:pPr>
      <w:r>
        <w:rPr>
          <w:rFonts w:hint="eastAsia"/>
        </w:rPr>
        <w:tab/>
      </w:r>
      <w:r>
        <w:rPr>
          <w:rFonts w:hint="eastAsia"/>
        </w:rPr>
        <w:tab/>
        <w:t xml:space="preserve">    lcd1602_write_address(0x01);//</w:t>
      </w:r>
      <w:r>
        <w:rPr>
          <w:rFonts w:hint="eastAsia"/>
        </w:rPr>
        <w:t>显示到第一行的第三位，</w:t>
      </w:r>
      <w:r>
        <w:rPr>
          <w:rFonts w:hint="eastAsia"/>
        </w:rPr>
        <w:t>16</w:t>
      </w:r>
      <w:r>
        <w:rPr>
          <w:rFonts w:hint="eastAsia"/>
        </w:rPr>
        <w:t>位两行</w:t>
      </w:r>
    </w:p>
    <w:p w:rsidR="00352354" w:rsidRDefault="00352354" w:rsidP="00352354">
      <w:pPr>
        <w:ind w:firstLine="480"/>
      </w:pPr>
      <w:r>
        <w:rPr>
          <w:rFonts w:hint="eastAsia"/>
        </w:rPr>
        <w:tab/>
      </w:r>
      <w:r>
        <w:rPr>
          <w:rFonts w:hint="eastAsia"/>
        </w:rPr>
        <w:tab/>
      </w:r>
      <w:r>
        <w:rPr>
          <w:rFonts w:hint="eastAsia"/>
        </w:rPr>
        <w:tab/>
        <w:t>i=0;</w:t>
      </w:r>
    </w:p>
    <w:p w:rsidR="00352354" w:rsidRDefault="00352354" w:rsidP="00352354">
      <w:pPr>
        <w:ind w:firstLine="480"/>
      </w:pPr>
      <w:r>
        <w:rPr>
          <w:rFonts w:hint="eastAsia"/>
        </w:rPr>
        <w:tab/>
      </w:r>
      <w:r>
        <w:rPr>
          <w:rFonts w:hint="eastAsia"/>
        </w:rPr>
        <w:tab/>
      </w:r>
      <w:r>
        <w:rPr>
          <w:rFonts w:hint="eastAsia"/>
        </w:rPr>
        <w:tab/>
      </w:r>
      <w:proofErr w:type="gramStart"/>
      <w:r>
        <w:rPr>
          <w:rFonts w:hint="eastAsia"/>
        </w:rPr>
        <w:t>while(</w:t>
      </w:r>
      <w:proofErr w:type="gramEnd"/>
      <w:r>
        <w:rPr>
          <w:rFonts w:hint="eastAsia"/>
        </w:rPr>
        <w:t>display3[i] != '\0')</w:t>
      </w:r>
    </w:p>
    <w:p w:rsidR="00352354" w:rsidRDefault="00352354" w:rsidP="00352354">
      <w:pPr>
        <w:ind w:firstLine="480"/>
      </w:pPr>
      <w:r>
        <w:rPr>
          <w:rFonts w:hint="eastAsia"/>
        </w:rPr>
        <w:tab/>
      </w:r>
      <w:r>
        <w:rPr>
          <w:rFonts w:hint="eastAsia"/>
        </w:rPr>
        <w:tab/>
      </w:r>
      <w:r>
        <w:rPr>
          <w:rFonts w:hint="eastAsia"/>
        </w:rPr>
        <w:tab/>
        <w:t>{</w:t>
      </w:r>
    </w:p>
    <w:p w:rsidR="00352354" w:rsidRDefault="00352354" w:rsidP="00352354">
      <w:pPr>
        <w:ind w:firstLine="480"/>
      </w:pPr>
      <w:r>
        <w:rPr>
          <w:rFonts w:hint="eastAsia"/>
        </w:rPr>
        <w:tab/>
      </w:r>
      <w:r>
        <w:rPr>
          <w:rFonts w:hint="eastAsia"/>
        </w:rPr>
        <w:tab/>
      </w:r>
      <w:r>
        <w:rPr>
          <w:rFonts w:hint="eastAsia"/>
        </w:rPr>
        <w:tab/>
      </w:r>
      <w:r>
        <w:rPr>
          <w:rFonts w:hint="eastAsia"/>
        </w:rPr>
        <w:tab/>
        <w:t>lcd1602_write_</w:t>
      </w:r>
      <w:proofErr w:type="gramStart"/>
      <w:r>
        <w:rPr>
          <w:rFonts w:hint="eastAsia"/>
        </w:rPr>
        <w:t>data(</w:t>
      </w:r>
      <w:proofErr w:type="gramEnd"/>
      <w:r>
        <w:rPr>
          <w:rFonts w:hint="eastAsia"/>
        </w:rPr>
        <w:t>display5[i]);</w:t>
      </w:r>
    </w:p>
    <w:p w:rsidR="00352354" w:rsidRDefault="00352354" w:rsidP="00352354">
      <w:pPr>
        <w:ind w:firstLine="480"/>
      </w:pPr>
      <w:r>
        <w:rPr>
          <w:rFonts w:hint="eastAsia"/>
        </w:rPr>
        <w:tab/>
      </w:r>
      <w:r>
        <w:rPr>
          <w:rFonts w:hint="eastAsia"/>
        </w:rPr>
        <w:tab/>
      </w:r>
      <w:r>
        <w:rPr>
          <w:rFonts w:hint="eastAsia"/>
        </w:rPr>
        <w:tab/>
      </w:r>
      <w:r>
        <w:rPr>
          <w:rFonts w:hint="eastAsia"/>
        </w:rPr>
        <w:tab/>
      </w:r>
      <w:proofErr w:type="gramStart"/>
      <w:r>
        <w:rPr>
          <w:rFonts w:hint="eastAsia"/>
        </w:rPr>
        <w:t>i</w:t>
      </w:r>
      <w:proofErr w:type="gramEnd"/>
      <w:r>
        <w:rPr>
          <w:rFonts w:hint="eastAsia"/>
        </w:rPr>
        <w:t>++;</w:t>
      </w:r>
      <w:r>
        <w:rPr>
          <w:rFonts w:hint="eastAsia"/>
        </w:rPr>
        <w:tab/>
      </w:r>
    </w:p>
    <w:p w:rsidR="00352354" w:rsidRDefault="00352354">
      <w:pPr>
        <w:widowControl/>
        <w:jc w:val="left"/>
      </w:pPr>
      <w:r>
        <w:br w:type="page"/>
      </w:r>
    </w:p>
    <w:p w:rsidR="00352354" w:rsidRPr="00352354" w:rsidRDefault="00352354" w:rsidP="00352354">
      <w:pPr>
        <w:pStyle w:val="2"/>
      </w:pPr>
      <w:bookmarkStart w:id="94" w:name="_Toc16733"/>
      <w:bookmarkStart w:id="95" w:name="_Toc402077196"/>
      <w:r>
        <w:rPr>
          <w:rFonts w:hint="eastAsia"/>
        </w:rPr>
        <w:lastRenderedPageBreak/>
        <w:t>附录二</w:t>
      </w:r>
      <w:r>
        <w:rPr>
          <w:rFonts w:hint="eastAsia"/>
        </w:rPr>
        <w:t xml:space="preserve">  </w:t>
      </w:r>
      <w:r>
        <w:rPr>
          <w:rFonts w:hint="eastAsia"/>
        </w:rPr>
        <w:t>系统的原理图</w:t>
      </w:r>
      <w:bookmarkEnd w:id="94"/>
      <w:bookmarkEnd w:id="95"/>
    </w:p>
    <w:p w:rsidR="006C0676" w:rsidRDefault="00352354" w:rsidP="006C0676">
      <w:r>
        <w:rPr>
          <w:rFonts w:hint="eastAsia"/>
          <w:noProof/>
        </w:rPr>
        <w:drawing>
          <wp:inline distT="0" distB="0" distL="0" distR="0" wp14:anchorId="31638B27" wp14:editId="52DE1DC0">
            <wp:extent cx="5262664" cy="8064987"/>
            <wp:effectExtent l="0" t="0" r="0" b="0"/>
            <wp:docPr id="32" name="图片 32" descr="QQ截图2013011421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QQ截图2013011421200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67325" cy="8072130"/>
                    </a:xfrm>
                    <a:prstGeom prst="rect">
                      <a:avLst/>
                    </a:prstGeom>
                    <a:noFill/>
                    <a:ln>
                      <a:noFill/>
                    </a:ln>
                  </pic:spPr>
                </pic:pic>
              </a:graphicData>
            </a:graphic>
          </wp:inline>
        </w:drawing>
      </w:r>
    </w:p>
    <w:p w:rsidR="006C0676" w:rsidRDefault="006C0676">
      <w:pPr>
        <w:widowControl/>
        <w:jc w:val="left"/>
        <w:rPr>
          <w:rFonts w:asciiTheme="majorHAnsi" w:eastAsiaTheme="majorEastAsia" w:hAnsiTheme="majorHAnsi" w:cstheme="majorBidi"/>
          <w:b/>
          <w:bCs/>
          <w:sz w:val="32"/>
          <w:szCs w:val="32"/>
        </w:rPr>
      </w:pPr>
      <w:r>
        <w:lastRenderedPageBreak/>
        <w:br w:type="page"/>
      </w:r>
    </w:p>
    <w:p w:rsidR="006C0676" w:rsidRDefault="006C0676" w:rsidP="006C0676">
      <w:pPr>
        <w:pStyle w:val="2"/>
      </w:pPr>
      <w:bookmarkStart w:id="96" w:name="_Toc402077197"/>
      <w:r>
        <w:rPr>
          <w:rFonts w:hint="eastAsia"/>
        </w:rPr>
        <w:lastRenderedPageBreak/>
        <w:t>附录三</w:t>
      </w:r>
      <w:r>
        <w:rPr>
          <w:rFonts w:hint="eastAsia"/>
        </w:rPr>
        <w:t xml:space="preserve">  </w:t>
      </w:r>
      <w:r>
        <w:rPr>
          <w:rFonts w:hint="eastAsia"/>
        </w:rPr>
        <w:t>单片级温度实时监控报警系统流程图</w:t>
      </w:r>
      <w:bookmarkEnd w:id="96"/>
    </w:p>
    <w:p w:rsidR="006C0676" w:rsidRDefault="006C0676" w:rsidP="006C0676">
      <w:r>
        <w:rPr>
          <w:rFonts w:hint="eastAsia"/>
          <w:noProof/>
        </w:rPr>
        <mc:AlternateContent>
          <mc:Choice Requires="wps">
            <w:drawing>
              <wp:anchor distT="0" distB="0" distL="114300" distR="114300" simplePos="0" relativeHeight="251659264" behindDoc="0" locked="0" layoutInCell="1" allowOverlap="1" wp14:anchorId="2E282CA3" wp14:editId="5645338B">
                <wp:simplePos x="0" y="0"/>
                <wp:positionH relativeFrom="column">
                  <wp:posOffset>1993900</wp:posOffset>
                </wp:positionH>
                <wp:positionV relativeFrom="paragraph">
                  <wp:posOffset>153035</wp:posOffset>
                </wp:positionV>
                <wp:extent cx="626745" cy="308610"/>
                <wp:effectExtent l="12700" t="10160" r="8255" b="5080"/>
                <wp:wrapNone/>
                <wp:docPr id="67" name="流程图: 可选过程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308610"/>
                        </a:xfrm>
                        <a:prstGeom prst="flowChartAlternateProcess">
                          <a:avLst/>
                        </a:prstGeom>
                        <a:solidFill>
                          <a:srgbClr val="FFFFFF"/>
                        </a:solidFill>
                        <a:ln w="9525">
                          <a:solidFill>
                            <a:srgbClr val="000000"/>
                          </a:solidFill>
                          <a:miter lim="800000"/>
                          <a:headEnd/>
                          <a:tailEnd/>
                        </a:ln>
                      </wps:spPr>
                      <wps:txbx>
                        <w:txbxContent>
                          <w:p w:rsidR="00E53A69" w:rsidRPr="00B50401" w:rsidRDefault="00E53A69" w:rsidP="006C0676">
                            <w:pPr>
                              <w:rPr>
                                <w:sz w:val="24"/>
                                <w:szCs w:val="24"/>
                              </w:rPr>
                            </w:pPr>
                            <w:r w:rsidRPr="00B50401">
                              <w:rPr>
                                <w:rFonts w:hint="eastAsia"/>
                                <w:sz w:val="24"/>
                                <w:szCs w:val="24"/>
                              </w:rPr>
                              <w:t>开始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流程图: 可选过程 67" o:spid="_x0000_s1026" type="#_x0000_t176" style="position:absolute;left:0;text-align:left;margin-left:157pt;margin-top:12.05pt;width:49.35pt;height:24.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">
                <v:textbox>
                  <w:txbxContent>
                    <w:p w:rsidR="00E53A69" w:rsidRPr="00B50401" w:rsidRDefault="00E53A69" w:rsidP="006C0676">
                      <w:pPr>
                        <w:rPr>
                          <w:sz w:val="24"/>
                          <w:szCs w:val="24"/>
                        </w:rPr>
                      </w:pPr>
                      <w:r w:rsidRPr="00B50401">
                        <w:rPr>
                          <w:rFonts w:hint="eastAsia"/>
                          <w:sz w:val="24"/>
                          <w:szCs w:val="24"/>
                        </w:rPr>
                        <w:t>开始</w:t>
                      </w:r>
                    </w:p>
                  </w:txbxContent>
                </v:textbox>
              </v:shape>
            </w:pict>
          </mc:Fallback>
        </mc:AlternateContent>
      </w:r>
    </w:p>
    <w:p w:rsidR="006C0676" w:rsidRDefault="006C0676" w:rsidP="006C0676"/>
    <w:p w:rsidR="006C0676" w:rsidRDefault="006C0676" w:rsidP="006C0676">
      <w:r>
        <w:rPr>
          <w:rFonts w:hint="eastAsia"/>
          <w:noProof/>
        </w:rPr>
        <mc:AlternateContent>
          <mc:Choice Requires="wps">
            <w:drawing>
              <wp:anchor distT="0" distB="0" distL="114300" distR="114300" simplePos="0" relativeHeight="251660288" behindDoc="0" locked="0" layoutInCell="1" allowOverlap="1" wp14:anchorId="37D73C87" wp14:editId="5739E97F">
                <wp:simplePos x="0" y="0"/>
                <wp:positionH relativeFrom="column">
                  <wp:posOffset>2280920</wp:posOffset>
                </wp:positionH>
                <wp:positionV relativeFrom="paragraph">
                  <wp:posOffset>65405</wp:posOffset>
                </wp:positionV>
                <wp:extent cx="0" cy="329565"/>
                <wp:effectExtent l="61595" t="8255" r="52705" b="14605"/>
                <wp:wrapNone/>
                <wp:docPr id="66" name="直接箭头连接符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95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直接箭头连接符 66" o:spid="_x0000_s1026" type="#_x0000_t32" style="position:absolute;left:0;text-align:left;margin-left:179.6pt;margin-top:5.15pt;width:0;height:25.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">
                <v:stroke endarrow="block"/>
              </v:shape>
            </w:pict>
          </mc:Fallback>
        </mc:AlternateContent>
      </w:r>
    </w:p>
    <w:p w:rsidR="006C0676" w:rsidRDefault="006C0676" w:rsidP="006C0676"/>
    <w:p w:rsidR="006C0676" w:rsidRDefault="006C0676" w:rsidP="006C0676">
      <w:r>
        <w:rPr>
          <w:rFonts w:hint="eastAsia"/>
          <w:noProof/>
        </w:rPr>
        <mc:AlternateContent>
          <mc:Choice Requires="wps">
            <w:drawing>
              <wp:anchor distT="0" distB="0" distL="114300" distR="114300" simplePos="0" relativeHeight="251661312" behindDoc="0" locked="0" layoutInCell="1" allowOverlap="1" wp14:anchorId="63BFA0E6" wp14:editId="498C89BF">
                <wp:simplePos x="0" y="0"/>
                <wp:positionH relativeFrom="column">
                  <wp:posOffset>1781810</wp:posOffset>
                </wp:positionH>
                <wp:positionV relativeFrom="paragraph">
                  <wp:posOffset>-1270</wp:posOffset>
                </wp:positionV>
                <wp:extent cx="1126490" cy="552450"/>
                <wp:effectExtent l="10160" t="8255" r="6350" b="10795"/>
                <wp:wrapNone/>
                <wp:docPr id="65" name="流程图: 过程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6490" cy="552450"/>
                        </a:xfrm>
                        <a:prstGeom prst="flowChartProcess">
                          <a:avLst/>
                        </a:prstGeom>
                        <a:solidFill>
                          <a:srgbClr val="FFFFFF"/>
                        </a:solidFill>
                        <a:ln w="9525">
                          <a:solidFill>
                            <a:srgbClr val="000000"/>
                          </a:solidFill>
                          <a:miter lim="800000"/>
                          <a:headEnd/>
                          <a:tailEnd/>
                        </a:ln>
                      </wps:spPr>
                      <wps:txbx>
                        <w:txbxContent>
                          <w:p w:rsidR="00E53A69" w:rsidRPr="00DF196A" w:rsidRDefault="00E53A69" w:rsidP="006C0676">
                            <w:pPr>
                              <w:rPr>
                                <w:sz w:val="24"/>
                                <w:szCs w:val="24"/>
                              </w:rPr>
                            </w:pPr>
                            <w:r w:rsidRPr="00DF196A">
                              <w:rPr>
                                <w:rFonts w:hint="eastAsia"/>
                                <w:sz w:val="24"/>
                                <w:szCs w:val="24"/>
                              </w:rPr>
                              <w:t>液晶、定时器、变量初始化</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流程图: 过程 65" o:spid="_x0000_s1027" type="#_x0000_t109" style="position:absolute;left:0;text-align:left;margin-left:140.3pt;margin-top:-.1pt;width:88.7pt;height:4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">
                <v:textbox>
                  <w:txbxContent>
                    <w:p w:rsidR="00E53A69" w:rsidRPr="00DF196A" w:rsidRDefault="00E53A69" w:rsidP="006C0676">
                      <w:pPr>
                        <w:rPr>
                          <w:sz w:val="24"/>
                          <w:szCs w:val="24"/>
                        </w:rPr>
                      </w:pPr>
                      <w:r w:rsidRPr="00DF196A">
                        <w:rPr>
                          <w:rFonts w:hint="eastAsia"/>
                          <w:sz w:val="24"/>
                          <w:szCs w:val="24"/>
                        </w:rPr>
                        <w:t>液晶、定时器、变量初始化</w:t>
                      </w:r>
                    </w:p>
                  </w:txbxContent>
                </v:textbox>
              </v:shape>
            </w:pict>
          </mc:Fallback>
        </mc:AlternateContent>
      </w:r>
    </w:p>
    <w:p w:rsidR="006C0676" w:rsidRDefault="006C0676" w:rsidP="006C0676"/>
    <w:p w:rsidR="006C0676" w:rsidRDefault="006C0676" w:rsidP="006C0676">
      <w:r>
        <w:rPr>
          <w:rFonts w:hint="eastAsia"/>
          <w:noProof/>
        </w:rPr>
        <mc:AlternateContent>
          <mc:Choice Requires="wps">
            <w:drawing>
              <wp:anchor distT="0" distB="0" distL="114300" distR="114300" simplePos="0" relativeHeight="251662336" behindDoc="0" locked="0" layoutInCell="1" allowOverlap="1" wp14:anchorId="2F8D3755" wp14:editId="579094A4">
                <wp:simplePos x="0" y="0"/>
                <wp:positionH relativeFrom="column">
                  <wp:posOffset>2280920</wp:posOffset>
                </wp:positionH>
                <wp:positionV relativeFrom="paragraph">
                  <wp:posOffset>154940</wp:posOffset>
                </wp:positionV>
                <wp:extent cx="0" cy="340360"/>
                <wp:effectExtent l="61595" t="12065" r="52705" b="19050"/>
                <wp:wrapNone/>
                <wp:docPr id="64" name="直接箭头连接符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03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直接箭头连接符 64" o:spid="_x0000_s1026" type="#_x0000_t32" style="position:absolute;left:0;text-align:left;margin-left:179.6pt;margin-top:12.2pt;width:0;height:26.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">
                <v:stroke endarrow="block"/>
              </v:shape>
            </w:pict>
          </mc:Fallback>
        </mc:AlternateContent>
      </w:r>
    </w:p>
    <w:p w:rsidR="006C0676" w:rsidRDefault="006C0676" w:rsidP="006C0676">
      <w:r>
        <w:rPr>
          <w:rFonts w:hint="eastAsia"/>
          <w:noProof/>
        </w:rPr>
        <mc:AlternateContent>
          <mc:Choice Requires="wps">
            <w:drawing>
              <wp:anchor distT="0" distB="0" distL="114300" distR="114300" simplePos="0" relativeHeight="251692032" behindDoc="0" locked="0" layoutInCell="1" allowOverlap="1" wp14:anchorId="60A32C78" wp14:editId="6EEDF013">
                <wp:simplePos x="0" y="0"/>
                <wp:positionH relativeFrom="column">
                  <wp:posOffset>139700</wp:posOffset>
                </wp:positionH>
                <wp:positionV relativeFrom="paragraph">
                  <wp:posOffset>148590</wp:posOffset>
                </wp:positionV>
                <wp:extent cx="0" cy="5114925"/>
                <wp:effectExtent l="6350" t="5715" r="12700" b="13335"/>
                <wp:wrapNone/>
                <wp:docPr id="63" name="直接箭头连接符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14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直接箭头连接符 63" o:spid="_x0000_s1026" type="#_x0000_t32" style="position:absolute;left:0;text-align:left;margin-left:11pt;margin-top:11.7pt;width:0;height:402.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"/>
            </w:pict>
          </mc:Fallback>
        </mc:AlternateContent>
      </w:r>
      <w:r>
        <w:rPr>
          <w:rFonts w:hint="eastAsia"/>
          <w:noProof/>
        </w:rPr>
        <mc:AlternateContent>
          <mc:Choice Requires="wps">
            <w:drawing>
              <wp:anchor distT="0" distB="0" distL="114300" distR="114300" simplePos="0" relativeHeight="251682816" behindDoc="0" locked="0" layoutInCell="1" allowOverlap="1" wp14:anchorId="39200C1A" wp14:editId="1D7D1D62">
                <wp:simplePos x="0" y="0"/>
                <wp:positionH relativeFrom="column">
                  <wp:posOffset>139700</wp:posOffset>
                </wp:positionH>
                <wp:positionV relativeFrom="paragraph">
                  <wp:posOffset>148590</wp:posOffset>
                </wp:positionV>
                <wp:extent cx="2077085" cy="0"/>
                <wp:effectExtent l="6350" t="53340" r="21590" b="60960"/>
                <wp:wrapNone/>
                <wp:docPr id="62" name="直接箭头连接符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70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直接箭头连接符 62" o:spid="_x0000_s1026" type="#_x0000_t32" style="position:absolute;left:0;text-align:left;margin-left:11pt;margin-top:11.7pt;width:163.55pt;height: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">
                <v:stroke endarrow="block"/>
              </v:shape>
            </w:pict>
          </mc:Fallback>
        </mc:AlternateContent>
      </w:r>
    </w:p>
    <w:p w:rsidR="006C0676" w:rsidRDefault="006C0676" w:rsidP="006C0676">
      <w:r>
        <w:rPr>
          <w:rFonts w:hint="eastAsia"/>
          <w:noProof/>
        </w:rPr>
        <mc:AlternateContent>
          <mc:Choice Requires="wps">
            <w:drawing>
              <wp:anchor distT="0" distB="0" distL="114300" distR="114300" simplePos="0" relativeHeight="251663360" behindDoc="0" locked="0" layoutInCell="1" allowOverlap="1" wp14:anchorId="63DD0D92" wp14:editId="325E7321">
                <wp:simplePos x="0" y="0"/>
                <wp:positionH relativeFrom="column">
                  <wp:posOffset>1781810</wp:posOffset>
                </wp:positionH>
                <wp:positionV relativeFrom="paragraph">
                  <wp:posOffset>99060</wp:posOffset>
                </wp:positionV>
                <wp:extent cx="1126490" cy="542290"/>
                <wp:effectExtent l="10160" t="13335" r="6350" b="6350"/>
                <wp:wrapNone/>
                <wp:docPr id="61" name="流程图: 过程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6490" cy="542290"/>
                        </a:xfrm>
                        <a:prstGeom prst="flowChartProcess">
                          <a:avLst/>
                        </a:prstGeom>
                        <a:solidFill>
                          <a:srgbClr val="FFFFFF"/>
                        </a:solidFill>
                        <a:ln w="9525">
                          <a:solidFill>
                            <a:srgbClr val="000000"/>
                          </a:solidFill>
                          <a:miter lim="800000"/>
                          <a:headEnd/>
                          <a:tailEnd/>
                        </a:ln>
                      </wps:spPr>
                      <wps:txbx>
                        <w:txbxContent>
                          <w:p w:rsidR="00E53A69" w:rsidRPr="00DF196A" w:rsidRDefault="00E53A69" w:rsidP="006C0676">
                            <w:pPr>
                              <w:rPr>
                                <w:sz w:val="24"/>
                                <w:szCs w:val="24"/>
                              </w:rPr>
                            </w:pPr>
                            <w:r w:rsidRPr="00DF196A">
                              <w:rPr>
                                <w:rFonts w:hint="eastAsia"/>
                                <w:sz w:val="24"/>
                                <w:szCs w:val="24"/>
                              </w:rPr>
                              <w:t>键盘扫描、按键处理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流程图: 过程 61" o:spid="_x0000_s1028" type="#_x0000_t109" style="position:absolute;left:0;text-align:left;margin-left:140.3pt;margin-top:7.8pt;width:88.7pt;height:4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">
                <v:textbox>
                  <w:txbxContent>
                    <w:p w:rsidR="00E53A69" w:rsidRPr="00DF196A" w:rsidRDefault="00E53A69" w:rsidP="006C0676">
                      <w:pPr>
                        <w:rPr>
                          <w:sz w:val="24"/>
                          <w:szCs w:val="24"/>
                        </w:rPr>
                      </w:pPr>
                      <w:r w:rsidRPr="00DF196A">
                        <w:rPr>
                          <w:rFonts w:hint="eastAsia"/>
                          <w:sz w:val="24"/>
                          <w:szCs w:val="24"/>
                        </w:rPr>
                        <w:t>键盘扫描、按键处理</w:t>
                      </w:r>
                    </w:p>
                  </w:txbxContent>
                </v:textbox>
              </v:shape>
            </w:pict>
          </mc:Fallback>
        </mc:AlternateContent>
      </w:r>
    </w:p>
    <w:p w:rsidR="006C0676" w:rsidRDefault="006C0676" w:rsidP="006C0676"/>
    <w:p w:rsidR="006C0676" w:rsidRDefault="006C0676" w:rsidP="006C0676"/>
    <w:p w:rsidR="006C0676" w:rsidRDefault="006C0676" w:rsidP="006C0676">
      <w:r>
        <w:rPr>
          <w:rFonts w:hint="eastAsia"/>
          <w:noProof/>
        </w:rPr>
        <mc:AlternateContent>
          <mc:Choice Requires="wps">
            <w:drawing>
              <wp:anchor distT="0" distB="0" distL="114300" distR="114300" simplePos="0" relativeHeight="251664384" behindDoc="0" locked="0" layoutInCell="1" allowOverlap="1" wp14:anchorId="6C7391B3" wp14:editId="28A982A1">
                <wp:simplePos x="0" y="0"/>
                <wp:positionH relativeFrom="column">
                  <wp:posOffset>2280920</wp:posOffset>
                </wp:positionH>
                <wp:positionV relativeFrom="paragraph">
                  <wp:posOffset>46990</wp:posOffset>
                </wp:positionV>
                <wp:extent cx="0" cy="297815"/>
                <wp:effectExtent l="61595" t="8890" r="52705" b="17145"/>
                <wp:wrapNone/>
                <wp:docPr id="60" name="直接箭头连接符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78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直接箭头连接符 60" o:spid="_x0000_s1026" type="#_x0000_t32" style="position:absolute;left:0;text-align:left;margin-left:179.6pt;margin-top:3.7pt;width:0;height:23.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">
                <v:stroke endarrow="block"/>
              </v:shape>
            </w:pict>
          </mc:Fallback>
        </mc:AlternateContent>
      </w:r>
    </w:p>
    <w:p w:rsidR="006C0676" w:rsidRDefault="006C0676" w:rsidP="006C0676">
      <w:r>
        <w:rPr>
          <w:rFonts w:hint="eastAsia"/>
          <w:noProof/>
        </w:rPr>
        <mc:AlternateContent>
          <mc:Choice Requires="wps">
            <w:drawing>
              <wp:anchor distT="0" distB="0" distL="114300" distR="114300" simplePos="0" relativeHeight="251665408" behindDoc="0" locked="0" layoutInCell="1" allowOverlap="1" wp14:anchorId="0A05250C" wp14:editId="026AE693">
                <wp:simplePos x="0" y="0"/>
                <wp:positionH relativeFrom="column">
                  <wp:posOffset>1781810</wp:posOffset>
                </wp:positionH>
                <wp:positionV relativeFrom="paragraph">
                  <wp:posOffset>146685</wp:posOffset>
                </wp:positionV>
                <wp:extent cx="1126490" cy="478155"/>
                <wp:effectExtent l="10160" t="13335" r="6350" b="13335"/>
                <wp:wrapNone/>
                <wp:docPr id="59" name="流程图: 过程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6490" cy="478155"/>
                        </a:xfrm>
                        <a:prstGeom prst="flowChartProcess">
                          <a:avLst/>
                        </a:prstGeom>
                        <a:solidFill>
                          <a:srgbClr val="FFFFFF"/>
                        </a:solidFill>
                        <a:ln w="9525">
                          <a:solidFill>
                            <a:srgbClr val="000000"/>
                          </a:solidFill>
                          <a:miter lim="800000"/>
                          <a:headEnd/>
                          <a:tailEnd/>
                        </a:ln>
                      </wps:spPr>
                      <wps:txbx>
                        <w:txbxContent>
                          <w:p w:rsidR="00E53A69" w:rsidRDefault="00E53A69" w:rsidP="006C0676">
                            <w:r>
                              <w:rPr>
                                <w:rFonts w:hint="eastAsia"/>
                              </w:rPr>
                              <w:t>时钟显示、温度转化并显示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流程图: 过程 59" o:spid="_x0000_s1029" type="#_x0000_t109" style="position:absolute;left:0;text-align:left;margin-left:140.3pt;margin-top:11.55pt;width:88.7pt;height:37.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">
                <v:textbox>
                  <w:txbxContent>
                    <w:p w:rsidR="00E53A69" w:rsidRDefault="00E53A69" w:rsidP="006C0676">
                      <w:r>
                        <w:rPr>
                          <w:rFonts w:hint="eastAsia"/>
                        </w:rPr>
                        <w:t>时钟显示、温度转化并显示</w:t>
                      </w:r>
                    </w:p>
                  </w:txbxContent>
                </v:textbox>
              </v:shape>
            </w:pict>
          </mc:Fallback>
        </mc:AlternateContent>
      </w:r>
    </w:p>
    <w:p w:rsidR="006C0676" w:rsidRDefault="006C0676" w:rsidP="006C0676"/>
    <w:p w:rsidR="006C0676" w:rsidRDefault="006C0676" w:rsidP="006C0676"/>
    <w:p w:rsidR="006C0676" w:rsidRDefault="006C0676" w:rsidP="006C0676">
      <w:r>
        <w:rPr>
          <w:rFonts w:hint="eastAsia"/>
          <w:noProof/>
        </w:rPr>
        <mc:AlternateContent>
          <mc:Choice Requires="wps">
            <w:drawing>
              <wp:anchor distT="0" distB="0" distL="114300" distR="114300" simplePos="0" relativeHeight="251666432" behindDoc="0" locked="0" layoutInCell="1" allowOverlap="1" wp14:anchorId="5A1C4521" wp14:editId="0994F7E2">
                <wp:simplePos x="0" y="0"/>
                <wp:positionH relativeFrom="column">
                  <wp:posOffset>2280920</wp:posOffset>
                </wp:positionH>
                <wp:positionV relativeFrom="paragraph">
                  <wp:posOffset>30480</wp:posOffset>
                </wp:positionV>
                <wp:extent cx="0" cy="318770"/>
                <wp:effectExtent l="61595" t="11430" r="52705" b="22225"/>
                <wp:wrapNone/>
                <wp:docPr id="58" name="直接箭头连接符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87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直接箭头连接符 58" o:spid="_x0000_s1026" type="#_x0000_t32" style="position:absolute;left:0;text-align:left;margin-left:179.6pt;margin-top:2.4pt;width:0;height:25.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">
                <v:stroke endarrow="block"/>
              </v:shape>
            </w:pict>
          </mc:Fallback>
        </mc:AlternateContent>
      </w:r>
    </w:p>
    <w:p w:rsidR="006C0676" w:rsidRDefault="006C0676" w:rsidP="006C0676">
      <w:r>
        <w:rPr>
          <w:rFonts w:hint="eastAsia"/>
          <w:noProof/>
        </w:rPr>
        <mc:AlternateContent>
          <mc:Choice Requires="wps">
            <w:drawing>
              <wp:anchor distT="0" distB="0" distL="114300" distR="114300" simplePos="0" relativeHeight="251678720" behindDoc="0" locked="0" layoutInCell="1" allowOverlap="1" wp14:anchorId="32F64B01" wp14:editId="2DA83E28">
                <wp:simplePos x="0" y="0"/>
                <wp:positionH relativeFrom="column">
                  <wp:posOffset>3046095</wp:posOffset>
                </wp:positionH>
                <wp:positionV relativeFrom="paragraph">
                  <wp:posOffset>76835</wp:posOffset>
                </wp:positionV>
                <wp:extent cx="414655" cy="276225"/>
                <wp:effectExtent l="7620" t="10160" r="6350" b="8890"/>
                <wp:wrapNone/>
                <wp:docPr id="57" name="流程图: 过程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4655" cy="276225"/>
                        </a:xfrm>
                        <a:prstGeom prst="flowChartProcess">
                          <a:avLst/>
                        </a:prstGeom>
                        <a:solidFill>
                          <a:srgbClr val="FFFFFF"/>
                        </a:solidFill>
                        <a:ln w="9525">
                          <a:solidFill>
                            <a:srgbClr val="000000"/>
                          </a:solidFill>
                          <a:miter lim="800000"/>
                          <a:headEnd/>
                          <a:tailEnd/>
                        </a:ln>
                      </wps:spPr>
                      <wps:txbx>
                        <w:txbxContent>
                          <w:p w:rsidR="00E53A69" w:rsidRDefault="00E53A69" w:rsidP="006C0676">
                            <w:r>
                              <w:rPr>
                                <w:rFonts w:hint="eastAsia"/>
                              </w:rPr>
                              <w:t>Yes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流程图: 过程 57" o:spid="_x0000_s1030" type="#_x0000_t109" style="position:absolute;left:0;text-align:left;margin-left:239.85pt;margin-top:6.05pt;width:32.65pt;height:21.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">
                <v:textbox>
                  <w:txbxContent>
                    <w:p w:rsidR="00E53A69" w:rsidRDefault="00E53A69" w:rsidP="006C0676">
                      <w:r>
                        <w:rPr>
                          <w:rFonts w:hint="eastAsia"/>
                        </w:rPr>
                        <w:t>Yes</w:t>
                      </w:r>
                    </w:p>
                  </w:txbxContent>
                </v:textbox>
              </v:shape>
            </w:pict>
          </mc:Fallback>
        </mc:AlternateContent>
      </w:r>
      <w:r>
        <w:rPr>
          <w:rFonts w:hint="eastAsia"/>
          <w:noProof/>
        </w:rPr>
        <mc:AlternateContent>
          <mc:Choice Requires="wps">
            <w:drawing>
              <wp:anchor distT="0" distB="0" distL="114300" distR="114300" simplePos="0" relativeHeight="251667456" behindDoc="0" locked="0" layoutInCell="1" allowOverlap="1" wp14:anchorId="2A654160" wp14:editId="0989C63C">
                <wp:simplePos x="0" y="0"/>
                <wp:positionH relativeFrom="column">
                  <wp:posOffset>1346200</wp:posOffset>
                </wp:positionH>
                <wp:positionV relativeFrom="paragraph">
                  <wp:posOffset>151130</wp:posOffset>
                </wp:positionV>
                <wp:extent cx="1806575" cy="850900"/>
                <wp:effectExtent l="22225" t="17780" r="19050" b="7620"/>
                <wp:wrapNone/>
                <wp:docPr id="56" name="流程图: 决策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6575" cy="850900"/>
                        </a:xfrm>
                        <a:prstGeom prst="flowChartDecision">
                          <a:avLst/>
                        </a:prstGeom>
                        <a:solidFill>
                          <a:srgbClr val="FFFFFF"/>
                        </a:solidFill>
                        <a:ln w="9525">
                          <a:solidFill>
                            <a:srgbClr val="000000"/>
                          </a:solidFill>
                          <a:miter lim="800000"/>
                          <a:headEnd/>
                          <a:tailEnd/>
                        </a:ln>
                      </wps:spPr>
                      <wps:txbx>
                        <w:txbxContent>
                          <w:p w:rsidR="00E53A69" w:rsidRPr="00E4544C" w:rsidRDefault="00E53A69" w:rsidP="006C0676">
                            <w:pPr>
                              <w:rPr>
                                <w:szCs w:val="21"/>
                              </w:rPr>
                            </w:pPr>
                            <w:r w:rsidRPr="00E4544C">
                              <w:rPr>
                                <w:rFonts w:hint="eastAsia"/>
                                <w:szCs w:val="21"/>
                              </w:rPr>
                              <w:t>温度小于较低温度值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10" coordsize="21600,21600" o:spt="110" path="m10800,l,10800,10800,21600,21600,10800xe">
                <v:stroke joinstyle="miter"/>
                <v:path gradientshapeok="t" o:connecttype="rect" textboxrect="5400,5400,16200,16200"/>
              </v:shapetype>
              <v:shape id="流程图: 决策 56" o:spid="_x0000_s1031" type="#_x0000_t110" style="position:absolute;left:0;text-align:left;margin-left:106pt;margin-top:11.9pt;width:142.25pt;height:6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">
                <v:textbox>
                  <w:txbxContent>
                    <w:p w:rsidR="00E53A69" w:rsidRPr="00E4544C" w:rsidRDefault="00E53A69" w:rsidP="006C0676">
                      <w:pPr>
                        <w:rPr>
                          <w:szCs w:val="21"/>
                        </w:rPr>
                      </w:pPr>
                      <w:r w:rsidRPr="00E4544C">
                        <w:rPr>
                          <w:rFonts w:hint="eastAsia"/>
                          <w:szCs w:val="21"/>
                        </w:rPr>
                        <w:t>温度小于较低温度值</w:t>
                      </w:r>
                    </w:p>
                  </w:txbxContent>
                </v:textbox>
              </v:shape>
            </w:pict>
          </mc:Fallback>
        </mc:AlternateContent>
      </w:r>
    </w:p>
    <w:p w:rsidR="006C0676" w:rsidRDefault="006C0676" w:rsidP="006C0676"/>
    <w:p w:rsidR="006C0676" w:rsidRDefault="006C0676" w:rsidP="006C0676">
      <w:r>
        <w:rPr>
          <w:rFonts w:hint="eastAsia"/>
          <w:noProof/>
        </w:rPr>
        <mc:AlternateContent>
          <mc:Choice Requires="wps">
            <w:drawing>
              <wp:anchor distT="0" distB="0" distL="114300" distR="114300" simplePos="0" relativeHeight="251691008" behindDoc="0" locked="0" layoutInCell="1" allowOverlap="1" wp14:anchorId="0586B4C8" wp14:editId="1BD20CFD">
                <wp:simplePos x="0" y="0"/>
                <wp:positionH relativeFrom="column">
                  <wp:posOffset>5367020</wp:posOffset>
                </wp:positionH>
                <wp:positionV relativeFrom="paragraph">
                  <wp:posOffset>169545</wp:posOffset>
                </wp:positionV>
                <wp:extent cx="0" cy="2836545"/>
                <wp:effectExtent l="13970" t="7620" r="5080" b="13335"/>
                <wp:wrapNone/>
                <wp:docPr id="55" name="直接箭头连接符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365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直接箭头连接符 55" o:spid="_x0000_s1026" type="#_x0000_t32" style="position:absolute;left:0;text-align:left;margin-left:422.6pt;margin-top:13.35pt;width:0;height:223.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"/>
            </w:pict>
          </mc:Fallback>
        </mc:AlternateContent>
      </w:r>
      <w:r>
        <w:rPr>
          <w:rFonts w:hint="eastAsia"/>
          <w:noProof/>
        </w:rPr>
        <mc:AlternateContent>
          <mc:Choice Requires="wps">
            <w:drawing>
              <wp:anchor distT="0" distB="0" distL="114300" distR="114300" simplePos="0" relativeHeight="251683840" behindDoc="0" locked="0" layoutInCell="1" allowOverlap="1" wp14:anchorId="6448FF74" wp14:editId="5F7CF229">
                <wp:simplePos x="0" y="0"/>
                <wp:positionH relativeFrom="column">
                  <wp:posOffset>4598670</wp:posOffset>
                </wp:positionH>
                <wp:positionV relativeFrom="paragraph">
                  <wp:posOffset>169545</wp:posOffset>
                </wp:positionV>
                <wp:extent cx="768350" cy="0"/>
                <wp:effectExtent l="7620" t="7620" r="5080" b="11430"/>
                <wp:wrapNone/>
                <wp:docPr id="54" name="直接箭头连接符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8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直接箭头连接符 54" o:spid="_x0000_s1026" type="#_x0000_t32" style="position:absolute;left:0;text-align:left;margin-left:362.1pt;margin-top:13.35pt;width:60.5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"/>
            </w:pict>
          </mc:Fallback>
        </mc:AlternateContent>
      </w:r>
      <w:r>
        <w:rPr>
          <w:rFonts w:hint="eastAsia"/>
          <w:noProof/>
        </w:rPr>
        <mc:AlternateContent>
          <mc:Choice Requires="wps">
            <w:drawing>
              <wp:anchor distT="0" distB="0" distL="114300" distR="114300" simplePos="0" relativeHeight="251676672" behindDoc="0" locked="0" layoutInCell="1" allowOverlap="1" wp14:anchorId="5762F3BF" wp14:editId="0A2DD2F6">
                <wp:simplePos x="0" y="0"/>
                <wp:positionH relativeFrom="column">
                  <wp:posOffset>3152775</wp:posOffset>
                </wp:positionH>
                <wp:positionV relativeFrom="paragraph">
                  <wp:posOffset>169545</wp:posOffset>
                </wp:positionV>
                <wp:extent cx="531495" cy="0"/>
                <wp:effectExtent l="9525" t="55245" r="20955" b="59055"/>
                <wp:wrapNone/>
                <wp:docPr id="53" name="直接箭头连接符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149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直接箭头连接符 53" o:spid="_x0000_s1026" type="#_x0000_t32" style="position:absolute;left:0;text-align:left;margin-left:248.25pt;margin-top:13.35pt;width:41.85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">
                <v:stroke endarrow="block"/>
              </v:shape>
            </w:pict>
          </mc:Fallback>
        </mc:AlternateContent>
      </w:r>
      <w:r>
        <w:rPr>
          <w:rFonts w:hint="eastAsia"/>
          <w:noProof/>
        </w:rPr>
        <mc:AlternateContent>
          <mc:Choice Requires="wps">
            <w:drawing>
              <wp:anchor distT="0" distB="0" distL="114300" distR="114300" simplePos="0" relativeHeight="251672576" behindDoc="0" locked="0" layoutInCell="1" allowOverlap="1" wp14:anchorId="1B02E26A" wp14:editId="58B4B514">
                <wp:simplePos x="0" y="0"/>
                <wp:positionH relativeFrom="column">
                  <wp:posOffset>3684270</wp:posOffset>
                </wp:positionH>
                <wp:positionV relativeFrom="paragraph">
                  <wp:posOffset>20955</wp:posOffset>
                </wp:positionV>
                <wp:extent cx="914400" cy="350520"/>
                <wp:effectExtent l="7620" t="11430" r="11430" b="9525"/>
                <wp:wrapNone/>
                <wp:docPr id="52" name="流程图: 过程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50520"/>
                        </a:xfrm>
                        <a:prstGeom prst="flowChartProcess">
                          <a:avLst/>
                        </a:prstGeom>
                        <a:solidFill>
                          <a:srgbClr val="FFFFFF"/>
                        </a:solidFill>
                        <a:ln w="9525">
                          <a:solidFill>
                            <a:srgbClr val="000000"/>
                          </a:solidFill>
                          <a:miter lim="800000"/>
                          <a:headEnd/>
                          <a:tailEnd/>
                        </a:ln>
                      </wps:spPr>
                      <wps:txbx>
                        <w:txbxContent>
                          <w:p w:rsidR="00E53A69" w:rsidRDefault="00E53A69" w:rsidP="006C0676">
                            <w:r>
                              <w:rPr>
                                <w:rFonts w:hint="eastAsia"/>
                              </w:rPr>
                              <w:t>正常工作</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流程图: 过程 52" o:spid="_x0000_s1032" type="#_x0000_t109" style="position:absolute;left:0;text-align:left;margin-left:290.1pt;margin-top:1.65pt;width:1in;height:27.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">
                <v:textbox>
                  <w:txbxContent>
                    <w:p w:rsidR="00E53A69" w:rsidRDefault="00E53A69" w:rsidP="006C0676">
                      <w:r>
                        <w:rPr>
                          <w:rFonts w:hint="eastAsia"/>
                        </w:rPr>
                        <w:t>正常工作</w:t>
                      </w:r>
                    </w:p>
                  </w:txbxContent>
                </v:textbox>
              </v:shape>
            </w:pict>
          </mc:Fallback>
        </mc:AlternateContent>
      </w:r>
    </w:p>
    <w:p w:rsidR="006C0676" w:rsidRDefault="006C0676" w:rsidP="006C0676"/>
    <w:p w:rsidR="006C0676" w:rsidRDefault="006C0676" w:rsidP="006C0676">
      <w:r>
        <w:rPr>
          <w:rFonts w:hint="eastAsia"/>
          <w:noProof/>
        </w:rPr>
        <mc:AlternateContent>
          <mc:Choice Requires="wps">
            <w:drawing>
              <wp:anchor distT="0" distB="0" distL="114300" distR="114300" simplePos="0" relativeHeight="251687936" behindDoc="0" locked="0" layoutInCell="1" allowOverlap="1" wp14:anchorId="27939F6D" wp14:editId="6557E64C">
                <wp:simplePos x="0" y="0"/>
                <wp:positionH relativeFrom="column">
                  <wp:posOffset>1571625</wp:posOffset>
                </wp:positionH>
                <wp:positionV relativeFrom="paragraph">
                  <wp:posOffset>167005</wp:posOffset>
                </wp:positionV>
                <wp:extent cx="422275" cy="276225"/>
                <wp:effectExtent l="9525" t="5080" r="6350" b="13970"/>
                <wp:wrapNone/>
                <wp:docPr id="51" name="矩形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2275" cy="276225"/>
                        </a:xfrm>
                        <a:prstGeom prst="rect">
                          <a:avLst/>
                        </a:prstGeom>
                        <a:solidFill>
                          <a:srgbClr val="FFFFFF"/>
                        </a:solidFill>
                        <a:ln w="9525">
                          <a:solidFill>
                            <a:srgbClr val="000000"/>
                          </a:solidFill>
                          <a:miter lim="800000"/>
                          <a:headEnd/>
                          <a:tailEnd/>
                        </a:ln>
                      </wps:spPr>
                      <wps:txbx>
                        <w:txbxContent>
                          <w:p w:rsidR="00E53A69" w:rsidRDefault="00E53A69" w:rsidP="006C0676">
                            <w:r>
                              <w:rPr>
                                <w:rFonts w:hint="eastAsia"/>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矩形 51" o:spid="_x0000_s1033" style="position:absolute;left:0;text-align:left;margin-left:123.75pt;margin-top:13.15pt;width:33.25pt;height:21.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">
                <v:textbox>
                  <w:txbxContent>
                    <w:p w:rsidR="00E53A69" w:rsidRDefault="00E53A69" w:rsidP="006C0676">
                      <w:r>
                        <w:rPr>
                          <w:rFonts w:hint="eastAsia"/>
                        </w:rPr>
                        <w:t>No</w:t>
                      </w:r>
                    </w:p>
                  </w:txbxContent>
                </v:textbox>
              </v:rect>
            </w:pict>
          </mc:Fallback>
        </mc:AlternateContent>
      </w:r>
    </w:p>
    <w:p w:rsidR="006C0676" w:rsidRDefault="006C0676" w:rsidP="006C0676">
      <w:r>
        <w:rPr>
          <w:rFonts w:hint="eastAsia"/>
          <w:noProof/>
        </w:rPr>
        <mc:AlternateContent>
          <mc:Choice Requires="wps">
            <w:drawing>
              <wp:anchor distT="0" distB="0" distL="114300" distR="114300" simplePos="0" relativeHeight="251668480" behindDoc="0" locked="0" layoutInCell="1" allowOverlap="1" wp14:anchorId="782AD94F" wp14:editId="1EDF9487">
                <wp:simplePos x="0" y="0"/>
                <wp:positionH relativeFrom="column">
                  <wp:posOffset>2216785</wp:posOffset>
                </wp:positionH>
                <wp:positionV relativeFrom="paragraph">
                  <wp:posOffset>11430</wp:posOffset>
                </wp:positionV>
                <wp:extent cx="0" cy="233680"/>
                <wp:effectExtent l="54610" t="11430" r="59690" b="21590"/>
                <wp:wrapNone/>
                <wp:docPr id="50" name="直接箭头连接符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36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直接箭头连接符 50" o:spid="_x0000_s1026" type="#_x0000_t32" style="position:absolute;left:0;text-align:left;margin-left:174.55pt;margin-top:.9pt;width:0;height:18.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">
                <v:stroke endarrow="block"/>
              </v:shape>
            </w:pict>
          </mc:Fallback>
        </mc:AlternateContent>
      </w:r>
    </w:p>
    <w:p w:rsidR="006C0676" w:rsidRDefault="006C0676" w:rsidP="006C0676">
      <w:r>
        <w:rPr>
          <w:rFonts w:hint="eastAsia"/>
          <w:noProof/>
        </w:rPr>
        <mc:AlternateContent>
          <mc:Choice Requires="wps">
            <w:drawing>
              <wp:anchor distT="0" distB="0" distL="114300" distR="114300" simplePos="0" relativeHeight="251679744" behindDoc="0" locked="0" layoutInCell="1" allowOverlap="1" wp14:anchorId="0251B705" wp14:editId="13E6E23B">
                <wp:simplePos x="0" y="0"/>
                <wp:positionH relativeFrom="column">
                  <wp:posOffset>3046095</wp:posOffset>
                </wp:positionH>
                <wp:positionV relativeFrom="paragraph">
                  <wp:posOffset>46990</wp:posOffset>
                </wp:positionV>
                <wp:extent cx="414655" cy="276225"/>
                <wp:effectExtent l="7620" t="8890" r="6350" b="10160"/>
                <wp:wrapNone/>
                <wp:docPr id="49" name="流程图: 过程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4655" cy="276225"/>
                        </a:xfrm>
                        <a:prstGeom prst="flowChartProcess">
                          <a:avLst/>
                        </a:prstGeom>
                        <a:solidFill>
                          <a:srgbClr val="FFFFFF"/>
                        </a:solidFill>
                        <a:ln w="9525">
                          <a:solidFill>
                            <a:srgbClr val="000000"/>
                          </a:solidFill>
                          <a:miter lim="800000"/>
                          <a:headEnd/>
                          <a:tailEnd/>
                        </a:ln>
                      </wps:spPr>
                      <wps:txbx>
                        <w:txbxContent>
                          <w:p w:rsidR="00E53A69" w:rsidRDefault="00E53A69" w:rsidP="006C0676">
                            <w:r>
                              <w:rPr>
                                <w:rFonts w:hint="eastAsia"/>
                              </w:rPr>
                              <w:t>Yes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流程图: 过程 49" o:spid="_x0000_s1034" type="#_x0000_t109" style="position:absolute;left:0;text-align:left;margin-left:239.85pt;margin-top:3.7pt;width:32.65pt;height:21.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">
                <v:textbox>
                  <w:txbxContent>
                    <w:p w:rsidR="00E53A69" w:rsidRDefault="00E53A69" w:rsidP="006C0676">
                      <w:r>
                        <w:rPr>
                          <w:rFonts w:hint="eastAsia"/>
                        </w:rPr>
                        <w:t>Yes</w:t>
                      </w:r>
                    </w:p>
                  </w:txbxContent>
                </v:textbox>
              </v:shape>
            </w:pict>
          </mc:Fallback>
        </mc:AlternateContent>
      </w:r>
      <w:r>
        <w:rPr>
          <w:rFonts w:hint="eastAsia"/>
          <w:noProof/>
        </w:rPr>
        <mc:AlternateContent>
          <mc:Choice Requires="wps">
            <w:drawing>
              <wp:anchor distT="0" distB="0" distL="114300" distR="114300" simplePos="0" relativeHeight="251669504" behindDoc="0" locked="0" layoutInCell="1" allowOverlap="1" wp14:anchorId="1B81B9BF" wp14:editId="5ABF835E">
                <wp:simplePos x="0" y="0"/>
                <wp:positionH relativeFrom="column">
                  <wp:posOffset>1313815</wp:posOffset>
                </wp:positionH>
                <wp:positionV relativeFrom="paragraph">
                  <wp:posOffset>46990</wp:posOffset>
                </wp:positionV>
                <wp:extent cx="1838960" cy="850900"/>
                <wp:effectExtent l="18415" t="18415" r="19050" b="6985"/>
                <wp:wrapNone/>
                <wp:docPr id="48" name="流程图: 决策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8960" cy="850900"/>
                        </a:xfrm>
                        <a:prstGeom prst="flowChartDecision">
                          <a:avLst/>
                        </a:prstGeom>
                        <a:solidFill>
                          <a:srgbClr val="FFFFFF"/>
                        </a:solidFill>
                        <a:ln w="9525">
                          <a:solidFill>
                            <a:srgbClr val="000000"/>
                          </a:solidFill>
                          <a:miter lim="800000"/>
                          <a:headEnd/>
                          <a:tailEnd/>
                        </a:ln>
                      </wps:spPr>
                      <wps:txbx>
                        <w:txbxContent>
                          <w:p w:rsidR="00E53A69" w:rsidRDefault="00E53A69" w:rsidP="006C0676">
                            <w:r>
                              <w:rPr>
                                <w:rFonts w:hint="eastAsia"/>
                              </w:rPr>
                              <w:t>温度大于较低且小于温度值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流程图: 决策 48" o:spid="_x0000_s1035" type="#_x0000_t110" style="position:absolute;left:0;text-align:left;margin-left:103.45pt;margin-top:3.7pt;width:144.8pt;height:6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">
                <v:textbox>
                  <w:txbxContent>
                    <w:p w:rsidR="00E53A69" w:rsidRDefault="00E53A69" w:rsidP="006C0676">
                      <w:r>
                        <w:rPr>
                          <w:rFonts w:hint="eastAsia"/>
                        </w:rPr>
                        <w:t>温度大于较低且小于温度值</w:t>
                      </w:r>
                    </w:p>
                  </w:txbxContent>
                </v:textbox>
              </v:shape>
            </w:pict>
          </mc:Fallback>
        </mc:AlternateContent>
      </w:r>
    </w:p>
    <w:p w:rsidR="006C0676" w:rsidRDefault="006C0676" w:rsidP="006C0676">
      <w:r>
        <w:rPr>
          <w:rFonts w:hint="eastAsia"/>
          <w:noProof/>
        </w:rPr>
        <mc:AlternateContent>
          <mc:Choice Requires="wps">
            <w:drawing>
              <wp:anchor distT="0" distB="0" distL="114300" distR="114300" simplePos="0" relativeHeight="251673600" behindDoc="0" locked="0" layoutInCell="1" allowOverlap="1" wp14:anchorId="001F82B9" wp14:editId="53E690F4">
                <wp:simplePos x="0" y="0"/>
                <wp:positionH relativeFrom="column">
                  <wp:posOffset>3684270</wp:posOffset>
                </wp:positionH>
                <wp:positionV relativeFrom="paragraph">
                  <wp:posOffset>-2540</wp:posOffset>
                </wp:positionV>
                <wp:extent cx="914400" cy="489585"/>
                <wp:effectExtent l="7620" t="6985" r="11430" b="8255"/>
                <wp:wrapNone/>
                <wp:docPr id="47" name="流程图: 过程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89585"/>
                        </a:xfrm>
                        <a:prstGeom prst="flowChartProcess">
                          <a:avLst/>
                        </a:prstGeom>
                        <a:solidFill>
                          <a:srgbClr val="FFFFFF"/>
                        </a:solidFill>
                        <a:ln w="9525">
                          <a:solidFill>
                            <a:srgbClr val="000000"/>
                          </a:solidFill>
                          <a:miter lim="800000"/>
                          <a:headEnd/>
                          <a:tailEnd/>
                        </a:ln>
                      </wps:spPr>
                      <wps:txbx>
                        <w:txbxContent>
                          <w:p w:rsidR="00E53A69" w:rsidRDefault="00E53A69" w:rsidP="006C0676">
                            <w:r>
                              <w:rPr>
                                <w:rFonts w:hint="eastAsia"/>
                              </w:rPr>
                              <w:t>绿灯亮，有长报警声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流程图: 过程 47" o:spid="_x0000_s1036" type="#_x0000_t109" style="position:absolute;left:0;text-align:left;margin-left:290.1pt;margin-top:-.2pt;width:1in;height:38.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">
                <v:textbox>
                  <w:txbxContent>
                    <w:p w:rsidR="00E53A69" w:rsidRDefault="00E53A69" w:rsidP="006C0676">
                      <w:r>
                        <w:rPr>
                          <w:rFonts w:hint="eastAsia"/>
                        </w:rPr>
                        <w:t>绿灯亮，有长报警声</w:t>
                      </w:r>
                    </w:p>
                  </w:txbxContent>
                </v:textbox>
              </v:shape>
            </w:pict>
          </mc:Fallback>
        </mc:AlternateContent>
      </w:r>
    </w:p>
    <w:p w:rsidR="006C0676" w:rsidRDefault="006C0676" w:rsidP="006C0676">
      <w:r>
        <w:rPr>
          <w:rFonts w:hint="eastAsia"/>
          <w:noProof/>
        </w:rPr>
        <mc:AlternateContent>
          <mc:Choice Requires="wps">
            <w:drawing>
              <wp:anchor distT="0" distB="0" distL="114300" distR="114300" simplePos="0" relativeHeight="251684864" behindDoc="0" locked="0" layoutInCell="1" allowOverlap="1" wp14:anchorId="4F53BEC0" wp14:editId="5AC9B95E">
                <wp:simplePos x="0" y="0"/>
                <wp:positionH relativeFrom="column">
                  <wp:posOffset>4598670</wp:posOffset>
                </wp:positionH>
                <wp:positionV relativeFrom="paragraph">
                  <wp:posOffset>76200</wp:posOffset>
                </wp:positionV>
                <wp:extent cx="768350" cy="0"/>
                <wp:effectExtent l="7620" t="9525" r="5080" b="9525"/>
                <wp:wrapNone/>
                <wp:docPr id="46" name="直接箭头连接符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8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直接箭头连接符 46" o:spid="_x0000_s1026" type="#_x0000_t32" style="position:absolute;left:0;text-align:left;margin-left:362.1pt;margin-top:6pt;width:60.5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"/>
            </w:pict>
          </mc:Fallback>
        </mc:AlternateContent>
      </w:r>
      <w:r>
        <w:rPr>
          <w:rFonts w:hint="eastAsia"/>
          <w:noProof/>
        </w:rPr>
        <mc:AlternateContent>
          <mc:Choice Requires="wps">
            <w:drawing>
              <wp:anchor distT="0" distB="0" distL="114300" distR="114300" simplePos="0" relativeHeight="251675648" behindDoc="0" locked="0" layoutInCell="1" allowOverlap="1" wp14:anchorId="07D94164" wp14:editId="34AE3E92">
                <wp:simplePos x="0" y="0"/>
                <wp:positionH relativeFrom="column">
                  <wp:posOffset>3152775</wp:posOffset>
                </wp:positionH>
                <wp:positionV relativeFrom="paragraph">
                  <wp:posOffset>76200</wp:posOffset>
                </wp:positionV>
                <wp:extent cx="531495" cy="0"/>
                <wp:effectExtent l="9525" t="57150" r="20955" b="57150"/>
                <wp:wrapNone/>
                <wp:docPr id="45" name="直接箭头连接符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149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直接箭头连接符 45" o:spid="_x0000_s1026" type="#_x0000_t32" style="position:absolute;left:0;text-align:left;margin-left:248.25pt;margin-top:6pt;width:41.8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">
                <v:stroke endarrow="block"/>
              </v:shape>
            </w:pict>
          </mc:Fallback>
        </mc:AlternateContent>
      </w:r>
    </w:p>
    <w:p w:rsidR="006C0676" w:rsidRDefault="006C0676" w:rsidP="006C0676"/>
    <w:p w:rsidR="006C0676" w:rsidRDefault="006C0676" w:rsidP="006C0676">
      <w:r>
        <w:rPr>
          <w:rFonts w:hint="eastAsia"/>
          <w:noProof/>
        </w:rPr>
        <mc:AlternateContent>
          <mc:Choice Requires="wps">
            <w:drawing>
              <wp:anchor distT="0" distB="0" distL="114300" distR="114300" simplePos="0" relativeHeight="251686912" behindDoc="0" locked="0" layoutInCell="1" allowOverlap="1" wp14:anchorId="1BA32515" wp14:editId="5CD25963">
                <wp:simplePos x="0" y="0"/>
                <wp:positionH relativeFrom="column">
                  <wp:posOffset>1571625</wp:posOffset>
                </wp:positionH>
                <wp:positionV relativeFrom="paragraph">
                  <wp:posOffset>62865</wp:posOffset>
                </wp:positionV>
                <wp:extent cx="422275" cy="276225"/>
                <wp:effectExtent l="9525" t="5715" r="6350" b="13335"/>
                <wp:wrapNone/>
                <wp:docPr id="44" name="矩形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2275" cy="276225"/>
                        </a:xfrm>
                        <a:prstGeom prst="rect">
                          <a:avLst/>
                        </a:prstGeom>
                        <a:solidFill>
                          <a:srgbClr val="FFFFFF"/>
                        </a:solidFill>
                        <a:ln w="9525">
                          <a:solidFill>
                            <a:srgbClr val="000000"/>
                          </a:solidFill>
                          <a:miter lim="800000"/>
                          <a:headEnd/>
                          <a:tailEnd/>
                        </a:ln>
                      </wps:spPr>
                      <wps:txbx>
                        <w:txbxContent>
                          <w:p w:rsidR="00E53A69" w:rsidRDefault="00E53A69" w:rsidP="006C0676">
                            <w:r>
                              <w:rPr>
                                <w:rFonts w:hint="eastAsia"/>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矩形 44" o:spid="_x0000_s1037" style="position:absolute;left:0;text-align:left;margin-left:123.75pt;margin-top:4.95pt;width:33.25pt;height:21.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">
                <v:textbox>
                  <w:txbxContent>
                    <w:p w:rsidR="00E53A69" w:rsidRDefault="00E53A69" w:rsidP="006C0676">
                      <w:r>
                        <w:rPr>
                          <w:rFonts w:hint="eastAsia"/>
                        </w:rPr>
                        <w:t>No</w:t>
                      </w:r>
                    </w:p>
                  </w:txbxContent>
                </v:textbox>
              </v:rect>
            </w:pict>
          </mc:Fallback>
        </mc:AlternateContent>
      </w:r>
      <w:r>
        <w:rPr>
          <w:rFonts w:hint="eastAsia"/>
          <w:noProof/>
        </w:rPr>
        <mc:AlternateContent>
          <mc:Choice Requires="wps">
            <w:drawing>
              <wp:anchor distT="0" distB="0" distL="114300" distR="114300" simplePos="0" relativeHeight="251670528" behindDoc="0" locked="0" layoutInCell="1" allowOverlap="1" wp14:anchorId="0CBC251A" wp14:editId="28E80CC5">
                <wp:simplePos x="0" y="0"/>
                <wp:positionH relativeFrom="column">
                  <wp:posOffset>2216785</wp:posOffset>
                </wp:positionH>
                <wp:positionV relativeFrom="paragraph">
                  <wp:posOffset>105410</wp:posOffset>
                </wp:positionV>
                <wp:extent cx="0" cy="233680"/>
                <wp:effectExtent l="54610" t="10160" r="59690" b="22860"/>
                <wp:wrapNone/>
                <wp:docPr id="43" name="直接箭头连接符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36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直接箭头连接符 43" o:spid="_x0000_s1026" type="#_x0000_t32" style="position:absolute;left:0;text-align:left;margin-left:174.55pt;margin-top:8.3pt;width:0;height:18.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">
                <v:stroke endarrow="block"/>
              </v:shape>
            </w:pict>
          </mc:Fallback>
        </mc:AlternateContent>
      </w:r>
    </w:p>
    <w:p w:rsidR="006C0676" w:rsidRDefault="006C0676" w:rsidP="006C0676">
      <w:r>
        <w:rPr>
          <w:rFonts w:hint="eastAsia"/>
          <w:noProof/>
        </w:rPr>
        <mc:AlternateContent>
          <mc:Choice Requires="wps">
            <w:drawing>
              <wp:anchor distT="0" distB="0" distL="114300" distR="114300" simplePos="0" relativeHeight="251671552" behindDoc="0" locked="0" layoutInCell="1" allowOverlap="1" wp14:anchorId="693EAF7D" wp14:editId="24DF4B05">
                <wp:simplePos x="0" y="0"/>
                <wp:positionH relativeFrom="column">
                  <wp:posOffset>1271905</wp:posOffset>
                </wp:positionH>
                <wp:positionV relativeFrom="paragraph">
                  <wp:posOffset>140970</wp:posOffset>
                </wp:positionV>
                <wp:extent cx="1880870" cy="829310"/>
                <wp:effectExtent l="24130" t="17145" r="19050" b="10795"/>
                <wp:wrapNone/>
                <wp:docPr id="42" name="流程图: 决策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0870" cy="829310"/>
                        </a:xfrm>
                        <a:prstGeom prst="flowChartDecision">
                          <a:avLst/>
                        </a:prstGeom>
                        <a:solidFill>
                          <a:srgbClr val="FFFFFF"/>
                        </a:solidFill>
                        <a:ln w="9525">
                          <a:solidFill>
                            <a:srgbClr val="000000"/>
                          </a:solidFill>
                          <a:miter lim="800000"/>
                          <a:headEnd/>
                          <a:tailEnd/>
                        </a:ln>
                      </wps:spPr>
                      <wps:txbx>
                        <w:txbxContent>
                          <w:p w:rsidR="00E53A69" w:rsidRDefault="00E53A69" w:rsidP="006C0676">
                            <w:r>
                              <w:rPr>
                                <w:rFonts w:hint="eastAsia"/>
                              </w:rPr>
                              <w:t>温度大于较高温度值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流程图: 决策 42" o:spid="_x0000_s1038" type="#_x0000_t110" style="position:absolute;left:0;text-align:left;margin-left:100.15pt;margin-top:11.1pt;width:148.1pt;height:65.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">
                <v:textbox>
                  <w:txbxContent>
                    <w:p w:rsidR="00E53A69" w:rsidRDefault="00E53A69" w:rsidP="006C0676">
                      <w:r>
                        <w:rPr>
                          <w:rFonts w:hint="eastAsia"/>
                        </w:rPr>
                        <w:t>温度大于较高温度值</w:t>
                      </w:r>
                    </w:p>
                  </w:txbxContent>
                </v:textbox>
              </v:shape>
            </w:pict>
          </mc:Fallback>
        </mc:AlternateContent>
      </w:r>
      <w:r>
        <w:rPr>
          <w:rFonts w:hint="eastAsia"/>
          <w:noProof/>
        </w:rPr>
        <mc:AlternateContent>
          <mc:Choice Requires="wps">
            <w:drawing>
              <wp:anchor distT="0" distB="0" distL="114300" distR="114300" simplePos="0" relativeHeight="251674624" behindDoc="0" locked="0" layoutInCell="1" allowOverlap="1" wp14:anchorId="254DB4EB" wp14:editId="31225465">
                <wp:simplePos x="0" y="0"/>
                <wp:positionH relativeFrom="column">
                  <wp:posOffset>3684270</wp:posOffset>
                </wp:positionH>
                <wp:positionV relativeFrom="paragraph">
                  <wp:posOffset>140970</wp:posOffset>
                </wp:positionV>
                <wp:extent cx="1350010" cy="701675"/>
                <wp:effectExtent l="7620" t="7620" r="13970" b="5080"/>
                <wp:wrapNone/>
                <wp:docPr id="41" name="流程图: 过程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0010" cy="701675"/>
                        </a:xfrm>
                        <a:prstGeom prst="flowChartProcess">
                          <a:avLst/>
                        </a:prstGeom>
                        <a:solidFill>
                          <a:srgbClr val="FFFFFF"/>
                        </a:solidFill>
                        <a:ln w="9525">
                          <a:solidFill>
                            <a:srgbClr val="000000"/>
                          </a:solidFill>
                          <a:miter lim="800000"/>
                          <a:headEnd/>
                          <a:tailEnd/>
                        </a:ln>
                      </wps:spPr>
                      <wps:txbx>
                        <w:txbxContent>
                          <w:p w:rsidR="00E53A69" w:rsidRDefault="00E53A69" w:rsidP="006C0676">
                            <w:r>
                              <w:rPr>
                                <w:rFonts w:hint="eastAsia"/>
                              </w:rPr>
                              <w:t>红绿灯亮，有短报警声，继电器控制开关断开，停止时钟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流程图: 过程 41" o:spid="_x0000_s1039" type="#_x0000_t109" style="position:absolute;left:0;text-align:left;margin-left:290.1pt;margin-top:11.1pt;width:106.3pt;height:55.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">
                <v:textbox>
                  <w:txbxContent>
                    <w:p w:rsidR="00E53A69" w:rsidRDefault="00E53A69" w:rsidP="006C0676">
                      <w:r>
                        <w:rPr>
                          <w:rFonts w:hint="eastAsia"/>
                        </w:rPr>
                        <w:t>红绿灯亮，有短报警声，继电器控制开关断开，停止时钟</w:t>
                      </w:r>
                    </w:p>
                  </w:txbxContent>
                </v:textbox>
              </v:shape>
            </w:pict>
          </mc:Fallback>
        </mc:AlternateContent>
      </w:r>
      <w:r>
        <w:rPr>
          <w:rFonts w:hint="eastAsia"/>
          <w:noProof/>
        </w:rPr>
        <mc:AlternateContent>
          <mc:Choice Requires="wps">
            <w:drawing>
              <wp:anchor distT="0" distB="0" distL="114300" distR="114300" simplePos="0" relativeHeight="251680768" behindDoc="0" locked="0" layoutInCell="1" allowOverlap="1" wp14:anchorId="0D0C62F0" wp14:editId="2F3C462A">
                <wp:simplePos x="0" y="0"/>
                <wp:positionH relativeFrom="column">
                  <wp:posOffset>3046095</wp:posOffset>
                </wp:positionH>
                <wp:positionV relativeFrom="paragraph">
                  <wp:posOffset>56515</wp:posOffset>
                </wp:positionV>
                <wp:extent cx="414655" cy="276225"/>
                <wp:effectExtent l="7620" t="8890" r="6350" b="10160"/>
                <wp:wrapNone/>
                <wp:docPr id="40" name="流程图: 过程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4655" cy="276225"/>
                        </a:xfrm>
                        <a:prstGeom prst="flowChartProcess">
                          <a:avLst/>
                        </a:prstGeom>
                        <a:solidFill>
                          <a:srgbClr val="FFFFFF"/>
                        </a:solidFill>
                        <a:ln w="9525">
                          <a:solidFill>
                            <a:srgbClr val="000000"/>
                          </a:solidFill>
                          <a:miter lim="800000"/>
                          <a:headEnd/>
                          <a:tailEnd/>
                        </a:ln>
                      </wps:spPr>
                      <wps:txbx>
                        <w:txbxContent>
                          <w:p w:rsidR="00E53A69" w:rsidRDefault="00E53A69" w:rsidP="006C0676">
                            <w:r>
                              <w:rPr>
                                <w:rFonts w:hint="eastAsia"/>
                              </w:rPr>
                              <w:t>Yes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流程图: 过程 40" o:spid="_x0000_s1040" type="#_x0000_t109" style="position:absolute;left:0;text-align:left;margin-left:239.85pt;margin-top:4.45pt;width:32.65pt;height:21.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">
                <v:textbox>
                  <w:txbxContent>
                    <w:p w:rsidR="00E53A69" w:rsidRDefault="00E53A69" w:rsidP="006C0676">
                      <w:r>
                        <w:rPr>
                          <w:rFonts w:hint="eastAsia"/>
                        </w:rPr>
                        <w:t>Yes</w:t>
                      </w:r>
                    </w:p>
                  </w:txbxContent>
                </v:textbox>
              </v:shape>
            </w:pict>
          </mc:Fallback>
        </mc:AlternateContent>
      </w:r>
    </w:p>
    <w:p w:rsidR="006C0676" w:rsidRDefault="006C0676" w:rsidP="006C0676"/>
    <w:p w:rsidR="006C0676" w:rsidRDefault="006C0676" w:rsidP="006C0676">
      <w:r>
        <w:rPr>
          <w:rFonts w:hint="eastAsia"/>
          <w:noProof/>
        </w:rPr>
        <mc:AlternateContent>
          <mc:Choice Requires="wps">
            <w:drawing>
              <wp:anchor distT="0" distB="0" distL="114300" distR="114300" simplePos="0" relativeHeight="251685888" behindDoc="0" locked="0" layoutInCell="1" allowOverlap="1" wp14:anchorId="365C7CD8" wp14:editId="152E3E2B">
                <wp:simplePos x="0" y="0"/>
                <wp:positionH relativeFrom="column">
                  <wp:posOffset>5034280</wp:posOffset>
                </wp:positionH>
                <wp:positionV relativeFrom="paragraph">
                  <wp:posOffset>159385</wp:posOffset>
                </wp:positionV>
                <wp:extent cx="332740" cy="0"/>
                <wp:effectExtent l="5080" t="6985" r="5080" b="12065"/>
                <wp:wrapNone/>
                <wp:docPr id="39" name="直接箭头连接符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27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直接箭头连接符 39" o:spid="_x0000_s1026" type="#_x0000_t32" style="position:absolute;left:0;text-align:left;margin-left:396.4pt;margin-top:12.55pt;width:26.2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"/>
            </w:pict>
          </mc:Fallback>
        </mc:AlternateContent>
      </w:r>
      <w:r>
        <w:rPr>
          <w:rFonts w:hint="eastAsia"/>
          <w:noProof/>
        </w:rPr>
        <mc:AlternateContent>
          <mc:Choice Requires="wps">
            <w:drawing>
              <wp:anchor distT="0" distB="0" distL="114300" distR="114300" simplePos="0" relativeHeight="251677696" behindDoc="0" locked="0" layoutInCell="1" allowOverlap="1" wp14:anchorId="2A13A6FA" wp14:editId="4EF996DE">
                <wp:simplePos x="0" y="0"/>
                <wp:positionH relativeFrom="column">
                  <wp:posOffset>3152775</wp:posOffset>
                </wp:positionH>
                <wp:positionV relativeFrom="paragraph">
                  <wp:posOffset>159385</wp:posOffset>
                </wp:positionV>
                <wp:extent cx="531495" cy="0"/>
                <wp:effectExtent l="9525" t="54610" r="20955" b="59690"/>
                <wp:wrapNone/>
                <wp:docPr id="38" name="直接箭头连接符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149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直接箭头连接符 38" o:spid="_x0000_s1026" type="#_x0000_t32" style="position:absolute;left:0;text-align:left;margin-left:248.25pt;margin-top:12.55pt;width:41.8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">
                <v:stroke endarrow="block"/>
              </v:shape>
            </w:pict>
          </mc:Fallback>
        </mc:AlternateContent>
      </w:r>
    </w:p>
    <w:p w:rsidR="006C0676" w:rsidRDefault="006C0676" w:rsidP="006C0676"/>
    <w:p w:rsidR="006C0676" w:rsidRDefault="006C0676" w:rsidP="006C0676">
      <w:r>
        <w:rPr>
          <w:rFonts w:hint="eastAsia"/>
          <w:noProof/>
        </w:rPr>
        <mc:AlternateContent>
          <mc:Choice Requires="wps">
            <w:drawing>
              <wp:anchor distT="0" distB="0" distL="114300" distR="114300" simplePos="0" relativeHeight="251689984" behindDoc="0" locked="0" layoutInCell="1" allowOverlap="1" wp14:anchorId="581D9884" wp14:editId="0270DFF1">
                <wp:simplePos x="0" y="0"/>
                <wp:positionH relativeFrom="column">
                  <wp:posOffset>2216785</wp:posOffset>
                </wp:positionH>
                <wp:positionV relativeFrom="paragraph">
                  <wp:posOffset>177800</wp:posOffset>
                </wp:positionV>
                <wp:extent cx="0" cy="542290"/>
                <wp:effectExtent l="54610" t="6350" r="59690" b="22860"/>
                <wp:wrapNone/>
                <wp:docPr id="37" name="直接箭头连接符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22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直接箭头连接符 37" o:spid="_x0000_s1026" type="#_x0000_t32" style="position:absolute;left:0;text-align:left;margin-left:174.55pt;margin-top:14pt;width:0;height:42.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">
                <v:stroke endarrow="block"/>
              </v:shape>
            </w:pict>
          </mc:Fallback>
        </mc:AlternateContent>
      </w:r>
      <w:r>
        <w:rPr>
          <w:rFonts w:hint="eastAsia"/>
          <w:noProof/>
        </w:rPr>
        <mc:AlternateContent>
          <mc:Choice Requires="wps">
            <w:drawing>
              <wp:anchor distT="0" distB="0" distL="114300" distR="114300" simplePos="0" relativeHeight="251688960" behindDoc="0" locked="0" layoutInCell="1" allowOverlap="1" wp14:anchorId="3F4BC7D0" wp14:editId="593D574C">
                <wp:simplePos x="0" y="0"/>
                <wp:positionH relativeFrom="column">
                  <wp:posOffset>1514475</wp:posOffset>
                </wp:positionH>
                <wp:positionV relativeFrom="paragraph">
                  <wp:posOffset>102235</wp:posOffset>
                </wp:positionV>
                <wp:extent cx="422275" cy="276225"/>
                <wp:effectExtent l="9525" t="6985" r="6350" b="12065"/>
                <wp:wrapNone/>
                <wp:docPr id="36" name="矩形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2275" cy="276225"/>
                        </a:xfrm>
                        <a:prstGeom prst="rect">
                          <a:avLst/>
                        </a:prstGeom>
                        <a:solidFill>
                          <a:srgbClr val="FFFFFF"/>
                        </a:solidFill>
                        <a:ln w="9525">
                          <a:solidFill>
                            <a:srgbClr val="000000"/>
                          </a:solidFill>
                          <a:miter lim="800000"/>
                          <a:headEnd/>
                          <a:tailEnd/>
                        </a:ln>
                      </wps:spPr>
                      <wps:txbx>
                        <w:txbxContent>
                          <w:p w:rsidR="00E53A69" w:rsidRDefault="00E53A69" w:rsidP="006C0676">
                            <w:r>
                              <w:rPr>
                                <w:rFonts w:hint="eastAsia"/>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矩形 36" o:spid="_x0000_s1041" style="position:absolute;left:0;text-align:left;margin-left:119.25pt;margin-top:8.05pt;width:33.25pt;height:21.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">
                <v:textbox>
                  <w:txbxContent>
                    <w:p w:rsidR="00E53A69" w:rsidRDefault="00E53A69" w:rsidP="006C0676">
                      <w:r>
                        <w:rPr>
                          <w:rFonts w:hint="eastAsia"/>
                        </w:rPr>
                        <w:t>No</w:t>
                      </w:r>
                    </w:p>
                  </w:txbxContent>
                </v:textbox>
              </v:rect>
            </w:pict>
          </mc:Fallback>
        </mc:AlternateContent>
      </w:r>
    </w:p>
    <w:p w:rsidR="006C0676" w:rsidRDefault="006C0676" w:rsidP="006C0676"/>
    <w:p w:rsidR="006C0676" w:rsidRDefault="006C0676" w:rsidP="006C0676">
      <w:r>
        <w:rPr>
          <w:rFonts w:hint="eastAsia"/>
          <w:noProof/>
        </w:rPr>
        <mc:AlternateContent>
          <mc:Choice Requires="wps">
            <w:drawing>
              <wp:anchor distT="0" distB="0" distL="114300" distR="114300" simplePos="0" relativeHeight="251695104" behindDoc="0" locked="0" layoutInCell="1" allowOverlap="1" wp14:anchorId="214ADC32" wp14:editId="4FEE3EFB">
                <wp:simplePos x="0" y="0"/>
                <wp:positionH relativeFrom="column">
                  <wp:posOffset>139700</wp:posOffset>
                </wp:positionH>
                <wp:positionV relativeFrom="paragraph">
                  <wp:posOffset>112395</wp:posOffset>
                </wp:positionV>
                <wp:extent cx="2077085" cy="0"/>
                <wp:effectExtent l="6350" t="7620" r="12065" b="11430"/>
                <wp:wrapNone/>
                <wp:docPr id="35" name="直接箭头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770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直接箭头连接符 35" o:spid="_x0000_s1026" type="#_x0000_t32" style="position:absolute;left:0;text-align:left;margin-left:11pt;margin-top:8.85pt;width:163.55pt;height:0;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"/>
            </w:pict>
          </mc:Fallback>
        </mc:AlternateContent>
      </w:r>
      <w:r>
        <w:rPr>
          <w:rFonts w:hint="eastAsia"/>
          <w:noProof/>
        </w:rPr>
        <mc:AlternateContent>
          <mc:Choice Requires="wps">
            <w:drawing>
              <wp:anchor distT="0" distB="0" distL="114300" distR="114300" simplePos="0" relativeHeight="251694080" behindDoc="0" locked="0" layoutInCell="1" allowOverlap="1" wp14:anchorId="01F314B4" wp14:editId="656DF7FC">
                <wp:simplePos x="0" y="0"/>
                <wp:positionH relativeFrom="column">
                  <wp:posOffset>5367020</wp:posOffset>
                </wp:positionH>
                <wp:positionV relativeFrom="paragraph">
                  <wp:posOffset>34290</wp:posOffset>
                </wp:positionV>
                <wp:extent cx="0" cy="78105"/>
                <wp:effectExtent l="13970" t="5715" r="5080" b="11430"/>
                <wp:wrapNone/>
                <wp:docPr id="34" name="直接箭头连接符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8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直接箭头连接符 34" o:spid="_x0000_s1026" type="#_x0000_t32" style="position:absolute;left:0;text-align:left;margin-left:422.6pt;margin-top:2.7pt;width:0;height:6.15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"/>
            </w:pict>
          </mc:Fallback>
        </mc:AlternateContent>
      </w:r>
      <w:r>
        <w:rPr>
          <w:rFonts w:hint="eastAsia"/>
          <w:noProof/>
        </w:rPr>
        <mc:AlternateContent>
          <mc:Choice Requires="wps">
            <w:drawing>
              <wp:anchor distT="0" distB="0" distL="114300" distR="114300" simplePos="0" relativeHeight="251693056" behindDoc="0" locked="0" layoutInCell="1" allowOverlap="1" wp14:anchorId="46CF5A09" wp14:editId="1BBDF3CC">
                <wp:simplePos x="0" y="0"/>
                <wp:positionH relativeFrom="column">
                  <wp:posOffset>2216785</wp:posOffset>
                </wp:positionH>
                <wp:positionV relativeFrom="paragraph">
                  <wp:posOffset>112395</wp:posOffset>
                </wp:positionV>
                <wp:extent cx="3150235" cy="0"/>
                <wp:effectExtent l="16510" t="55245" r="5080" b="59055"/>
                <wp:wrapNone/>
                <wp:docPr id="33" name="直接箭头连接符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5023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直接箭头连接符 33" o:spid="_x0000_s1026" type="#_x0000_t32" style="position:absolute;left:0;text-align:left;margin-left:174.55pt;margin-top:8.85pt;width:248.05pt;height:0;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">
                <v:stroke endarrow="block"/>
              </v:shape>
            </w:pict>
          </mc:Fallback>
        </mc:AlternateContent>
      </w:r>
    </w:p>
    <w:p w:rsidR="006C0676" w:rsidRDefault="006C0676" w:rsidP="006C0676">
      <w:r>
        <w:rPr>
          <w:rFonts w:hint="eastAsia"/>
          <w:noProof/>
        </w:rPr>
        <mc:AlternateContent>
          <mc:Choice Requires="wps">
            <w:drawing>
              <wp:anchor distT="0" distB="0" distL="114300" distR="114300" simplePos="0" relativeHeight="251681792" behindDoc="0" locked="0" layoutInCell="1" allowOverlap="1" wp14:anchorId="613E9B7F" wp14:editId="39E02E6E">
                <wp:simplePos x="0" y="0"/>
                <wp:positionH relativeFrom="column">
                  <wp:posOffset>1887220</wp:posOffset>
                </wp:positionH>
                <wp:positionV relativeFrom="paragraph">
                  <wp:posOffset>125730</wp:posOffset>
                </wp:positionV>
                <wp:extent cx="595630" cy="393700"/>
                <wp:effectExtent l="10795" t="11430" r="12700" b="13970"/>
                <wp:wrapNone/>
                <wp:docPr id="6" name="流程图: 可选过程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630" cy="393700"/>
                        </a:xfrm>
                        <a:prstGeom prst="flowChartAlternateProcess">
                          <a:avLst/>
                        </a:prstGeom>
                        <a:solidFill>
                          <a:srgbClr val="FFFFFF"/>
                        </a:solidFill>
                        <a:ln w="9525">
                          <a:solidFill>
                            <a:srgbClr val="000000"/>
                          </a:solidFill>
                          <a:miter lim="800000"/>
                          <a:headEnd/>
                          <a:tailEnd/>
                        </a:ln>
                      </wps:spPr>
                      <wps:txbx>
                        <w:txbxContent>
                          <w:p w:rsidR="00E53A69" w:rsidRDefault="00E53A69" w:rsidP="006C0676">
                            <w:r>
                              <w:rPr>
                                <w:rFonts w:hint="eastAsia"/>
                              </w:rPr>
                              <w:t>结束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流程图: 可选过程 6" o:spid="_x0000_s1042" type="#_x0000_t176" style="position:absolute;left:0;text-align:left;margin-left:148.6pt;margin-top:9.9pt;width:46.9pt;height:3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">
                <v:textbox>
                  <w:txbxContent>
                    <w:p w:rsidR="00E53A69" w:rsidRDefault="00E53A69" w:rsidP="006C0676">
                      <w:r>
                        <w:rPr>
                          <w:rFonts w:hint="eastAsia"/>
                        </w:rPr>
                        <w:t>结束</w:t>
                      </w:r>
                    </w:p>
                  </w:txbxContent>
                </v:textbox>
              </v:shape>
            </w:pict>
          </mc:Fallback>
        </mc:AlternateContent>
      </w:r>
    </w:p>
    <w:p w:rsidR="006C0676" w:rsidRDefault="006C0676" w:rsidP="006C0676"/>
    <w:p w:rsidR="00352354" w:rsidRDefault="006C0676">
      <w:pPr>
        <w:widowControl/>
        <w:jc w:val="left"/>
      </w:pPr>
      <w:r>
        <w:br w:type="page"/>
      </w:r>
    </w:p>
    <w:p w:rsidR="00352354" w:rsidRDefault="00352354" w:rsidP="00352354">
      <w:pPr>
        <w:pStyle w:val="2"/>
      </w:pPr>
      <w:bookmarkStart w:id="97" w:name="_Toc29586"/>
      <w:bookmarkStart w:id="98" w:name="_Toc402077198"/>
      <w:r>
        <w:rPr>
          <w:rFonts w:hint="eastAsia"/>
        </w:rPr>
        <w:lastRenderedPageBreak/>
        <w:t>参考文献</w:t>
      </w:r>
      <w:bookmarkEnd w:id="97"/>
      <w:bookmarkEnd w:id="98"/>
    </w:p>
    <w:p w:rsidR="00352354" w:rsidRPr="00352354" w:rsidRDefault="00352354" w:rsidP="00352354">
      <w:pPr>
        <w:rPr>
          <w:sz w:val="24"/>
          <w:szCs w:val="24"/>
        </w:rPr>
      </w:pPr>
      <w:r w:rsidRPr="00352354">
        <w:rPr>
          <w:rFonts w:hint="eastAsia"/>
          <w:sz w:val="24"/>
          <w:szCs w:val="24"/>
        </w:rPr>
        <w:t>[1]</w:t>
      </w:r>
      <w:r w:rsidRPr="00352354">
        <w:rPr>
          <w:rFonts w:hint="eastAsia"/>
          <w:sz w:val="24"/>
          <w:szCs w:val="24"/>
        </w:rPr>
        <w:t>单片机原理及应用（第二版）</w:t>
      </w:r>
      <w:r w:rsidRPr="00352354">
        <w:rPr>
          <w:rFonts w:hint="eastAsia"/>
          <w:sz w:val="24"/>
          <w:szCs w:val="24"/>
        </w:rPr>
        <w:t xml:space="preserve"> </w:t>
      </w:r>
      <w:r w:rsidRPr="00352354">
        <w:rPr>
          <w:rFonts w:hint="eastAsia"/>
          <w:sz w:val="24"/>
          <w:szCs w:val="24"/>
        </w:rPr>
        <w:t>电子工业出版社</w:t>
      </w:r>
      <w:r w:rsidRPr="00352354">
        <w:rPr>
          <w:rFonts w:hint="eastAsia"/>
          <w:sz w:val="24"/>
          <w:szCs w:val="24"/>
        </w:rPr>
        <w:t xml:space="preserve"> </w:t>
      </w:r>
      <w:r w:rsidRPr="00352354">
        <w:rPr>
          <w:rFonts w:hint="eastAsia"/>
          <w:sz w:val="24"/>
          <w:szCs w:val="24"/>
        </w:rPr>
        <w:t>张迎新等编著</w:t>
      </w:r>
      <w:r w:rsidRPr="00352354">
        <w:rPr>
          <w:rFonts w:hint="eastAsia"/>
          <w:sz w:val="24"/>
          <w:szCs w:val="24"/>
        </w:rPr>
        <w:t xml:space="preserve"> </w:t>
      </w:r>
    </w:p>
    <w:p w:rsidR="00352354" w:rsidRPr="00352354" w:rsidRDefault="00352354" w:rsidP="00352354">
      <w:pPr>
        <w:rPr>
          <w:sz w:val="24"/>
          <w:szCs w:val="24"/>
        </w:rPr>
      </w:pPr>
      <w:r w:rsidRPr="00352354">
        <w:rPr>
          <w:rFonts w:hint="eastAsia"/>
          <w:sz w:val="24"/>
          <w:szCs w:val="24"/>
        </w:rPr>
        <w:t>[2]</w:t>
      </w:r>
      <w:r w:rsidRPr="00352354">
        <w:rPr>
          <w:rFonts w:hint="eastAsia"/>
          <w:sz w:val="24"/>
          <w:szCs w:val="24"/>
        </w:rPr>
        <w:t>单片机原理与实例应用</w:t>
      </w:r>
      <w:r w:rsidRPr="00352354">
        <w:rPr>
          <w:rFonts w:hint="eastAsia"/>
          <w:sz w:val="24"/>
          <w:szCs w:val="24"/>
        </w:rPr>
        <w:t xml:space="preserve">  </w:t>
      </w:r>
      <w:r w:rsidRPr="00352354">
        <w:rPr>
          <w:rFonts w:hint="eastAsia"/>
          <w:sz w:val="24"/>
          <w:szCs w:val="24"/>
        </w:rPr>
        <w:t>清华大学出版社</w:t>
      </w:r>
      <w:r w:rsidRPr="00352354">
        <w:rPr>
          <w:rFonts w:hint="eastAsia"/>
          <w:sz w:val="24"/>
          <w:szCs w:val="24"/>
        </w:rPr>
        <w:t xml:space="preserve"> </w:t>
      </w:r>
      <w:r w:rsidRPr="00352354">
        <w:rPr>
          <w:rFonts w:hint="eastAsia"/>
          <w:sz w:val="24"/>
          <w:szCs w:val="24"/>
        </w:rPr>
        <w:t>万隆、张娟、陈文刚等编著单片</w:t>
      </w:r>
    </w:p>
    <w:p w:rsidR="00352354" w:rsidRPr="00352354" w:rsidRDefault="00352354" w:rsidP="00352354">
      <w:pPr>
        <w:rPr>
          <w:sz w:val="24"/>
          <w:szCs w:val="24"/>
        </w:rPr>
      </w:pPr>
      <w:r w:rsidRPr="00352354">
        <w:rPr>
          <w:rFonts w:hint="eastAsia"/>
          <w:sz w:val="24"/>
          <w:szCs w:val="24"/>
        </w:rPr>
        <w:t>[3]</w:t>
      </w:r>
      <w:r w:rsidR="00B90FA5">
        <w:rPr>
          <w:rFonts w:hint="eastAsia"/>
          <w:sz w:val="24"/>
          <w:szCs w:val="24"/>
        </w:rPr>
        <w:t>单片机</w:t>
      </w:r>
      <w:r w:rsidRPr="00352354">
        <w:rPr>
          <w:rFonts w:hint="eastAsia"/>
          <w:sz w:val="24"/>
          <w:szCs w:val="24"/>
        </w:rPr>
        <w:t>原理及接口技术（第三版）</w:t>
      </w:r>
      <w:r w:rsidRPr="00352354">
        <w:rPr>
          <w:rFonts w:hint="eastAsia"/>
          <w:sz w:val="24"/>
          <w:szCs w:val="24"/>
        </w:rPr>
        <w:t xml:space="preserve">  </w:t>
      </w:r>
      <w:r w:rsidRPr="00352354">
        <w:rPr>
          <w:rFonts w:hint="eastAsia"/>
          <w:sz w:val="24"/>
          <w:szCs w:val="24"/>
        </w:rPr>
        <w:t>北京航空航天大学出版社</w:t>
      </w:r>
      <w:r w:rsidRPr="00352354">
        <w:rPr>
          <w:rFonts w:hint="eastAsia"/>
          <w:sz w:val="24"/>
          <w:szCs w:val="24"/>
        </w:rPr>
        <w:t xml:space="preserve">  </w:t>
      </w:r>
      <w:r w:rsidRPr="00352354">
        <w:rPr>
          <w:rFonts w:hint="eastAsia"/>
          <w:sz w:val="24"/>
          <w:szCs w:val="24"/>
        </w:rPr>
        <w:t>李朝清</w:t>
      </w:r>
      <w:r w:rsidR="00B90FA5">
        <w:rPr>
          <w:rFonts w:hint="eastAsia"/>
          <w:sz w:val="24"/>
          <w:szCs w:val="24"/>
        </w:rPr>
        <w:t xml:space="preserve"> </w:t>
      </w:r>
    </w:p>
    <w:p w:rsidR="00352354" w:rsidRPr="00352354" w:rsidRDefault="00352354" w:rsidP="00352354">
      <w:pPr>
        <w:rPr>
          <w:sz w:val="24"/>
          <w:szCs w:val="24"/>
        </w:rPr>
      </w:pPr>
      <w:r w:rsidRPr="00352354">
        <w:rPr>
          <w:rFonts w:hint="eastAsia"/>
          <w:sz w:val="24"/>
          <w:szCs w:val="24"/>
        </w:rPr>
        <w:t>[4]c</w:t>
      </w:r>
      <w:r w:rsidRPr="00352354">
        <w:rPr>
          <w:rFonts w:hint="eastAsia"/>
          <w:sz w:val="24"/>
          <w:szCs w:val="24"/>
        </w:rPr>
        <w:t>语言程序设计（第三版）</w:t>
      </w:r>
      <w:r w:rsidRPr="00352354">
        <w:rPr>
          <w:rFonts w:hint="eastAsia"/>
          <w:sz w:val="24"/>
          <w:szCs w:val="24"/>
        </w:rPr>
        <w:t xml:space="preserve"> </w:t>
      </w:r>
      <w:r w:rsidRPr="00352354">
        <w:rPr>
          <w:rFonts w:hint="eastAsia"/>
          <w:sz w:val="24"/>
          <w:szCs w:val="24"/>
        </w:rPr>
        <w:t>清华大学出版社</w:t>
      </w:r>
      <w:r w:rsidRPr="00352354">
        <w:rPr>
          <w:rFonts w:hint="eastAsia"/>
          <w:sz w:val="24"/>
          <w:szCs w:val="24"/>
        </w:rPr>
        <w:t xml:space="preserve"> </w:t>
      </w:r>
      <w:r w:rsidRPr="00352354">
        <w:rPr>
          <w:rFonts w:hint="eastAsia"/>
          <w:sz w:val="24"/>
          <w:szCs w:val="24"/>
        </w:rPr>
        <w:t>谭浩强编著</w:t>
      </w:r>
    </w:p>
    <w:p w:rsidR="00352354" w:rsidRPr="00352354" w:rsidRDefault="00352354" w:rsidP="00352354">
      <w:pPr>
        <w:rPr>
          <w:sz w:val="24"/>
          <w:szCs w:val="24"/>
        </w:rPr>
      </w:pPr>
      <w:r w:rsidRPr="00352354">
        <w:rPr>
          <w:rFonts w:hint="eastAsia"/>
          <w:sz w:val="24"/>
          <w:szCs w:val="24"/>
        </w:rPr>
        <w:t>[5]</w:t>
      </w:r>
      <w:r w:rsidRPr="00352354">
        <w:rPr>
          <w:rFonts w:hint="eastAsia"/>
          <w:sz w:val="24"/>
          <w:szCs w:val="24"/>
        </w:rPr>
        <w:t>模拟电子技术基础（第四版）</w:t>
      </w:r>
      <w:r w:rsidRPr="00352354">
        <w:rPr>
          <w:rFonts w:hint="eastAsia"/>
          <w:sz w:val="24"/>
          <w:szCs w:val="24"/>
        </w:rPr>
        <w:t xml:space="preserve"> </w:t>
      </w:r>
      <w:r w:rsidRPr="00352354">
        <w:rPr>
          <w:rFonts w:hint="eastAsia"/>
          <w:sz w:val="24"/>
          <w:szCs w:val="24"/>
        </w:rPr>
        <w:t>高等教育出版社</w:t>
      </w:r>
      <w:r w:rsidRPr="00352354">
        <w:rPr>
          <w:rFonts w:hint="eastAsia"/>
          <w:sz w:val="24"/>
          <w:szCs w:val="24"/>
        </w:rPr>
        <w:t xml:space="preserve"> </w:t>
      </w:r>
      <w:proofErr w:type="gramStart"/>
      <w:r w:rsidRPr="00352354">
        <w:rPr>
          <w:rFonts w:hint="eastAsia"/>
          <w:sz w:val="24"/>
          <w:szCs w:val="24"/>
        </w:rPr>
        <w:t>周良权</w:t>
      </w:r>
      <w:proofErr w:type="gramEnd"/>
      <w:r w:rsidRPr="00352354">
        <w:rPr>
          <w:rFonts w:hint="eastAsia"/>
          <w:sz w:val="24"/>
          <w:szCs w:val="24"/>
        </w:rPr>
        <w:t xml:space="preserve"> </w:t>
      </w:r>
      <w:r w:rsidRPr="00352354">
        <w:rPr>
          <w:rFonts w:hint="eastAsia"/>
          <w:sz w:val="24"/>
          <w:szCs w:val="24"/>
        </w:rPr>
        <w:t>李</w:t>
      </w:r>
      <w:proofErr w:type="gramStart"/>
      <w:r w:rsidRPr="00352354">
        <w:rPr>
          <w:rFonts w:hint="eastAsia"/>
          <w:sz w:val="24"/>
          <w:szCs w:val="24"/>
        </w:rPr>
        <w:t>世</w:t>
      </w:r>
      <w:proofErr w:type="gramEnd"/>
      <w:r w:rsidRPr="00352354">
        <w:rPr>
          <w:rFonts w:hint="eastAsia"/>
          <w:sz w:val="24"/>
          <w:szCs w:val="24"/>
        </w:rPr>
        <w:t>馨等编著</w:t>
      </w:r>
    </w:p>
    <w:p w:rsidR="00352354" w:rsidRDefault="00352354" w:rsidP="00352354">
      <w:pPr>
        <w:rPr>
          <w:sz w:val="24"/>
          <w:szCs w:val="24"/>
        </w:rPr>
      </w:pPr>
      <w:r w:rsidRPr="00352354">
        <w:rPr>
          <w:rFonts w:hint="eastAsia"/>
          <w:sz w:val="24"/>
          <w:szCs w:val="24"/>
        </w:rPr>
        <w:t>[6]</w:t>
      </w:r>
      <w:r w:rsidRPr="00352354">
        <w:rPr>
          <w:rFonts w:hint="eastAsia"/>
          <w:sz w:val="24"/>
          <w:szCs w:val="24"/>
        </w:rPr>
        <w:t>数字电子技术</w:t>
      </w:r>
      <w:r w:rsidRPr="00352354">
        <w:rPr>
          <w:rFonts w:hint="eastAsia"/>
          <w:sz w:val="24"/>
          <w:szCs w:val="24"/>
        </w:rPr>
        <w:t xml:space="preserve"> </w:t>
      </w:r>
      <w:r w:rsidRPr="00352354">
        <w:rPr>
          <w:rFonts w:hint="eastAsia"/>
          <w:sz w:val="24"/>
          <w:szCs w:val="24"/>
        </w:rPr>
        <w:t>哈尔滨工程大学出版社</w:t>
      </w:r>
      <w:r w:rsidRPr="00352354">
        <w:rPr>
          <w:rFonts w:hint="eastAsia"/>
          <w:sz w:val="24"/>
          <w:szCs w:val="24"/>
        </w:rPr>
        <w:t xml:space="preserve"> </w:t>
      </w:r>
      <w:proofErr w:type="gramStart"/>
      <w:r w:rsidRPr="00352354">
        <w:rPr>
          <w:rFonts w:hint="eastAsia"/>
          <w:sz w:val="24"/>
          <w:szCs w:val="24"/>
        </w:rPr>
        <w:t>付子义</w:t>
      </w:r>
      <w:proofErr w:type="gramEnd"/>
      <w:r w:rsidRPr="00352354">
        <w:rPr>
          <w:rFonts w:hint="eastAsia"/>
          <w:sz w:val="24"/>
          <w:szCs w:val="24"/>
        </w:rPr>
        <w:t>等编著</w:t>
      </w:r>
    </w:p>
    <w:p w:rsidR="00847759" w:rsidRDefault="00847759" w:rsidP="00847759">
      <w:pPr>
        <w:rPr>
          <w:sz w:val="24"/>
          <w:szCs w:val="24"/>
        </w:rPr>
      </w:pPr>
      <w:r w:rsidRPr="00352354">
        <w:rPr>
          <w:rFonts w:hint="eastAsia"/>
          <w:sz w:val="24"/>
          <w:szCs w:val="24"/>
        </w:rPr>
        <w:t>[</w:t>
      </w:r>
      <w:r>
        <w:rPr>
          <w:rFonts w:hint="eastAsia"/>
          <w:sz w:val="24"/>
          <w:szCs w:val="24"/>
        </w:rPr>
        <w:t>7</w:t>
      </w:r>
      <w:r w:rsidRPr="00352354">
        <w:rPr>
          <w:rFonts w:hint="eastAsia"/>
          <w:sz w:val="24"/>
          <w:szCs w:val="24"/>
        </w:rPr>
        <w:t>]</w:t>
      </w:r>
      <w:r w:rsidRPr="00352354">
        <w:rPr>
          <w:rFonts w:hint="eastAsia"/>
          <w:sz w:val="24"/>
          <w:szCs w:val="24"/>
        </w:rPr>
        <w:t>数字</w:t>
      </w:r>
      <w:r>
        <w:rPr>
          <w:rFonts w:hint="eastAsia"/>
          <w:sz w:val="24"/>
          <w:szCs w:val="24"/>
        </w:rPr>
        <w:t>温度传感器</w:t>
      </w:r>
      <w:r>
        <w:rPr>
          <w:rFonts w:hint="eastAsia"/>
          <w:sz w:val="24"/>
          <w:szCs w:val="24"/>
        </w:rPr>
        <w:t>DS18B20</w:t>
      </w:r>
      <w:r>
        <w:rPr>
          <w:rFonts w:hint="eastAsia"/>
          <w:sz w:val="24"/>
          <w:szCs w:val="24"/>
        </w:rPr>
        <w:t>及其应用</w:t>
      </w:r>
      <w:r w:rsidRPr="00352354">
        <w:rPr>
          <w:rFonts w:hint="eastAsia"/>
          <w:sz w:val="24"/>
          <w:szCs w:val="24"/>
        </w:rPr>
        <w:t xml:space="preserve"> </w:t>
      </w:r>
      <w:r>
        <w:rPr>
          <w:rFonts w:hint="eastAsia"/>
          <w:sz w:val="24"/>
          <w:szCs w:val="24"/>
        </w:rPr>
        <w:t>南京</w:t>
      </w:r>
      <w:r w:rsidRPr="00352354">
        <w:rPr>
          <w:rFonts w:hint="eastAsia"/>
          <w:sz w:val="24"/>
          <w:szCs w:val="24"/>
        </w:rPr>
        <w:t>工程</w:t>
      </w:r>
      <w:r>
        <w:rPr>
          <w:rFonts w:hint="eastAsia"/>
          <w:sz w:val="24"/>
          <w:szCs w:val="24"/>
        </w:rPr>
        <w:t>学院报</w:t>
      </w:r>
      <w:r w:rsidRPr="00352354">
        <w:rPr>
          <w:rFonts w:hint="eastAsia"/>
          <w:sz w:val="24"/>
          <w:szCs w:val="24"/>
        </w:rPr>
        <w:t xml:space="preserve"> </w:t>
      </w:r>
      <w:r>
        <w:rPr>
          <w:rFonts w:hint="eastAsia"/>
          <w:sz w:val="24"/>
          <w:szCs w:val="24"/>
        </w:rPr>
        <w:t>韩志军</w:t>
      </w:r>
      <w:r>
        <w:rPr>
          <w:rFonts w:hint="eastAsia"/>
          <w:sz w:val="24"/>
          <w:szCs w:val="24"/>
        </w:rPr>
        <w:t xml:space="preserve"> </w:t>
      </w:r>
      <w:r>
        <w:rPr>
          <w:rFonts w:hint="eastAsia"/>
          <w:sz w:val="24"/>
          <w:szCs w:val="24"/>
        </w:rPr>
        <w:t>刘新民</w:t>
      </w:r>
    </w:p>
    <w:p w:rsidR="00847759" w:rsidRDefault="00847759" w:rsidP="00847759">
      <w:pPr>
        <w:rPr>
          <w:sz w:val="24"/>
          <w:szCs w:val="24"/>
        </w:rPr>
      </w:pPr>
      <w:r w:rsidRPr="00352354">
        <w:rPr>
          <w:rFonts w:hint="eastAsia"/>
          <w:sz w:val="24"/>
          <w:szCs w:val="24"/>
        </w:rPr>
        <w:t>[</w:t>
      </w:r>
      <w:r>
        <w:rPr>
          <w:rFonts w:hint="eastAsia"/>
          <w:sz w:val="24"/>
          <w:szCs w:val="24"/>
        </w:rPr>
        <w:t>8</w:t>
      </w:r>
      <w:r w:rsidRPr="00352354">
        <w:rPr>
          <w:rFonts w:hint="eastAsia"/>
          <w:sz w:val="24"/>
          <w:szCs w:val="24"/>
        </w:rPr>
        <w:t>]</w:t>
      </w:r>
      <w:r>
        <w:rPr>
          <w:rFonts w:hint="eastAsia"/>
          <w:sz w:val="24"/>
          <w:szCs w:val="24"/>
        </w:rPr>
        <w:t>单片机课程设计实力指导</w:t>
      </w:r>
      <w:r w:rsidRPr="00352354">
        <w:rPr>
          <w:rFonts w:hint="eastAsia"/>
          <w:sz w:val="24"/>
          <w:szCs w:val="24"/>
        </w:rPr>
        <w:t xml:space="preserve"> </w:t>
      </w:r>
      <w:r>
        <w:rPr>
          <w:rFonts w:hint="eastAsia"/>
          <w:sz w:val="24"/>
          <w:szCs w:val="24"/>
        </w:rPr>
        <w:t>北京航空航天</w:t>
      </w:r>
      <w:r w:rsidRPr="00352354">
        <w:rPr>
          <w:rFonts w:hint="eastAsia"/>
          <w:sz w:val="24"/>
          <w:szCs w:val="24"/>
        </w:rPr>
        <w:t>大学出版社</w:t>
      </w:r>
      <w:r w:rsidRPr="00352354">
        <w:rPr>
          <w:rFonts w:hint="eastAsia"/>
          <w:sz w:val="24"/>
          <w:szCs w:val="24"/>
        </w:rPr>
        <w:t xml:space="preserve"> </w:t>
      </w:r>
      <w:r>
        <w:rPr>
          <w:rFonts w:hint="eastAsia"/>
          <w:sz w:val="24"/>
          <w:szCs w:val="24"/>
        </w:rPr>
        <w:t>李光飞</w:t>
      </w:r>
    </w:p>
    <w:p w:rsidR="00847759" w:rsidRDefault="00847759" w:rsidP="00847759">
      <w:pPr>
        <w:rPr>
          <w:sz w:val="24"/>
          <w:szCs w:val="24"/>
        </w:rPr>
      </w:pPr>
      <w:r w:rsidRPr="00352354">
        <w:rPr>
          <w:rFonts w:hint="eastAsia"/>
          <w:sz w:val="24"/>
          <w:szCs w:val="24"/>
        </w:rPr>
        <w:t>[</w:t>
      </w:r>
      <w:r>
        <w:rPr>
          <w:rFonts w:hint="eastAsia"/>
          <w:sz w:val="24"/>
          <w:szCs w:val="24"/>
        </w:rPr>
        <w:t>9</w:t>
      </w:r>
      <w:r w:rsidRPr="00352354">
        <w:rPr>
          <w:rFonts w:hint="eastAsia"/>
          <w:sz w:val="24"/>
          <w:szCs w:val="24"/>
        </w:rPr>
        <w:t>]</w:t>
      </w:r>
      <w:r>
        <w:rPr>
          <w:rFonts w:hint="eastAsia"/>
          <w:sz w:val="24"/>
          <w:szCs w:val="24"/>
        </w:rPr>
        <w:t>单片机彻底研究实习篇</w:t>
      </w:r>
      <w:r w:rsidRPr="00352354">
        <w:rPr>
          <w:rFonts w:hint="eastAsia"/>
          <w:sz w:val="24"/>
          <w:szCs w:val="24"/>
        </w:rPr>
        <w:t xml:space="preserve"> </w:t>
      </w:r>
      <w:r>
        <w:rPr>
          <w:rFonts w:hint="eastAsia"/>
          <w:sz w:val="24"/>
          <w:szCs w:val="24"/>
        </w:rPr>
        <w:t>人民邮电</w:t>
      </w:r>
      <w:r w:rsidRPr="00352354">
        <w:rPr>
          <w:rFonts w:hint="eastAsia"/>
          <w:sz w:val="24"/>
          <w:szCs w:val="24"/>
        </w:rPr>
        <w:t>出版社</w:t>
      </w:r>
      <w:r w:rsidRPr="00352354">
        <w:rPr>
          <w:rFonts w:hint="eastAsia"/>
          <w:sz w:val="24"/>
          <w:szCs w:val="24"/>
        </w:rPr>
        <w:t xml:space="preserve"> </w:t>
      </w:r>
      <w:proofErr w:type="gramStart"/>
      <w:r>
        <w:rPr>
          <w:rFonts w:hint="eastAsia"/>
          <w:sz w:val="24"/>
          <w:szCs w:val="24"/>
        </w:rPr>
        <w:t>林伸茂</w:t>
      </w:r>
      <w:proofErr w:type="gramEnd"/>
    </w:p>
    <w:p w:rsidR="00847759" w:rsidRDefault="00847759" w:rsidP="00847759">
      <w:pPr>
        <w:rPr>
          <w:sz w:val="24"/>
          <w:szCs w:val="24"/>
        </w:rPr>
      </w:pPr>
      <w:r w:rsidRPr="00352354">
        <w:rPr>
          <w:rFonts w:hint="eastAsia"/>
          <w:sz w:val="24"/>
          <w:szCs w:val="24"/>
        </w:rPr>
        <w:t>[</w:t>
      </w:r>
      <w:r>
        <w:rPr>
          <w:rFonts w:hint="eastAsia"/>
          <w:sz w:val="24"/>
          <w:szCs w:val="24"/>
        </w:rPr>
        <w:t>10</w:t>
      </w:r>
      <w:r>
        <w:rPr>
          <w:sz w:val="24"/>
          <w:szCs w:val="24"/>
        </w:rPr>
        <w:t>]</w:t>
      </w:r>
      <w:r w:rsidRPr="00847759">
        <w:rPr>
          <w:rFonts w:hint="eastAsia"/>
          <w:sz w:val="24"/>
          <w:szCs w:val="24"/>
        </w:rPr>
        <w:t xml:space="preserve"> </w:t>
      </w:r>
      <w:r>
        <w:rPr>
          <w:rFonts w:hint="eastAsia"/>
          <w:sz w:val="24"/>
          <w:szCs w:val="24"/>
        </w:rPr>
        <w:t>DS18B20</w:t>
      </w:r>
      <w:r>
        <w:rPr>
          <w:rFonts w:hint="eastAsia"/>
          <w:sz w:val="24"/>
          <w:szCs w:val="24"/>
        </w:rPr>
        <w:t>在温控系统中的应用</w:t>
      </w:r>
      <w:r w:rsidRPr="00352354">
        <w:rPr>
          <w:rFonts w:hint="eastAsia"/>
          <w:sz w:val="24"/>
          <w:szCs w:val="24"/>
        </w:rPr>
        <w:t xml:space="preserve"> </w:t>
      </w:r>
      <w:r>
        <w:rPr>
          <w:rFonts w:hint="eastAsia"/>
          <w:sz w:val="24"/>
          <w:szCs w:val="24"/>
        </w:rPr>
        <w:t xml:space="preserve">农机化研究　</w:t>
      </w:r>
      <w:r w:rsidRPr="00847759">
        <w:rPr>
          <w:rFonts w:asciiTheme="minorEastAsia" w:hAnsiTheme="minorEastAsia" w:hint="eastAsia"/>
          <w:color w:val="231F20"/>
          <w:sz w:val="24"/>
          <w:szCs w:val="24"/>
        </w:rPr>
        <w:t>居荣　郭怡倩</w:t>
      </w:r>
    </w:p>
    <w:p w:rsidR="00847759" w:rsidRDefault="00847759" w:rsidP="00847759">
      <w:pPr>
        <w:rPr>
          <w:sz w:val="24"/>
          <w:szCs w:val="24"/>
        </w:rPr>
      </w:pPr>
      <w:r w:rsidRPr="00352354">
        <w:rPr>
          <w:rFonts w:hint="eastAsia"/>
          <w:sz w:val="24"/>
          <w:szCs w:val="24"/>
        </w:rPr>
        <w:t>[</w:t>
      </w:r>
      <w:r>
        <w:rPr>
          <w:rFonts w:hint="eastAsia"/>
          <w:sz w:val="24"/>
          <w:szCs w:val="24"/>
        </w:rPr>
        <w:t>11</w:t>
      </w:r>
      <w:r>
        <w:rPr>
          <w:sz w:val="24"/>
          <w:szCs w:val="24"/>
        </w:rPr>
        <w:t>]</w:t>
      </w:r>
      <w:r w:rsidRPr="00847759">
        <w:rPr>
          <w:rFonts w:hint="eastAsia"/>
          <w:color w:val="231F20"/>
          <w:sz w:val="18"/>
          <w:szCs w:val="18"/>
        </w:rPr>
        <w:t xml:space="preserve"> </w:t>
      </w:r>
      <w:r w:rsidRPr="00847759">
        <w:rPr>
          <w:rFonts w:hint="eastAsia"/>
          <w:color w:val="231F20"/>
          <w:sz w:val="24"/>
          <w:szCs w:val="24"/>
        </w:rPr>
        <w:t>单片机与数字温度传感器</w:t>
      </w:r>
      <w:r w:rsidRPr="00847759">
        <w:rPr>
          <w:rFonts w:hint="eastAsia"/>
          <w:color w:val="231F20"/>
          <w:sz w:val="24"/>
          <w:szCs w:val="24"/>
        </w:rPr>
        <w:t xml:space="preserve"> </w:t>
      </w:r>
      <w:r>
        <w:rPr>
          <w:rFonts w:ascii="DLF-3-0-1940411904+ZBPGJF-204" w:hAnsi="DLF-3-0-1940411904+ZBPGJF-204"/>
          <w:color w:val="231F20"/>
          <w:sz w:val="24"/>
          <w:szCs w:val="24"/>
        </w:rPr>
        <w:t>DS18B20</w:t>
      </w:r>
      <w:r w:rsidRPr="00847759">
        <w:rPr>
          <w:rFonts w:hint="eastAsia"/>
          <w:color w:val="231F20"/>
          <w:sz w:val="24"/>
          <w:szCs w:val="24"/>
        </w:rPr>
        <w:t>的接口设计</w:t>
      </w:r>
      <w:r w:rsidRPr="00352354">
        <w:rPr>
          <w:rFonts w:hint="eastAsia"/>
          <w:sz w:val="24"/>
          <w:szCs w:val="24"/>
        </w:rPr>
        <w:t xml:space="preserve"> </w:t>
      </w:r>
      <w:r>
        <w:rPr>
          <w:rFonts w:hint="eastAsia"/>
          <w:sz w:val="24"/>
          <w:szCs w:val="24"/>
        </w:rPr>
        <w:t>计算机测量与控制</w:t>
      </w:r>
      <w:r w:rsidRPr="00352354">
        <w:rPr>
          <w:rFonts w:hint="eastAsia"/>
          <w:sz w:val="24"/>
          <w:szCs w:val="24"/>
        </w:rPr>
        <w:t xml:space="preserve"> </w:t>
      </w:r>
      <w:r>
        <w:rPr>
          <w:rFonts w:hint="eastAsia"/>
          <w:sz w:val="24"/>
          <w:szCs w:val="24"/>
        </w:rPr>
        <w:t>马云峰</w:t>
      </w:r>
    </w:p>
    <w:p w:rsidR="00847759" w:rsidRDefault="00847759" w:rsidP="00847759">
      <w:pPr>
        <w:rPr>
          <w:sz w:val="24"/>
          <w:szCs w:val="24"/>
        </w:rPr>
      </w:pPr>
      <w:r w:rsidRPr="00352354">
        <w:rPr>
          <w:rFonts w:hint="eastAsia"/>
          <w:sz w:val="24"/>
          <w:szCs w:val="24"/>
        </w:rPr>
        <w:t>[</w:t>
      </w:r>
      <w:r>
        <w:rPr>
          <w:rFonts w:hint="eastAsia"/>
          <w:sz w:val="24"/>
          <w:szCs w:val="24"/>
        </w:rPr>
        <w:t>12</w:t>
      </w:r>
      <w:r>
        <w:rPr>
          <w:sz w:val="24"/>
          <w:szCs w:val="24"/>
        </w:rPr>
        <w:t>]</w:t>
      </w:r>
      <w:r w:rsidR="00B90FA5">
        <w:rPr>
          <w:rFonts w:hint="eastAsia"/>
          <w:sz w:val="24"/>
          <w:szCs w:val="24"/>
        </w:rPr>
        <w:t>基于单片机的高精度温度测量系统设计</w:t>
      </w:r>
      <w:r w:rsidRPr="00352354">
        <w:rPr>
          <w:rFonts w:hint="eastAsia"/>
          <w:sz w:val="24"/>
          <w:szCs w:val="24"/>
        </w:rPr>
        <w:t xml:space="preserve"> </w:t>
      </w:r>
      <w:r w:rsidR="00B90FA5">
        <w:rPr>
          <w:rFonts w:hint="eastAsia"/>
          <w:sz w:val="24"/>
          <w:szCs w:val="24"/>
        </w:rPr>
        <w:t>现代电子技术</w:t>
      </w:r>
      <w:r w:rsidRPr="00352354">
        <w:rPr>
          <w:rFonts w:hint="eastAsia"/>
          <w:sz w:val="24"/>
          <w:szCs w:val="24"/>
        </w:rPr>
        <w:t xml:space="preserve"> </w:t>
      </w:r>
      <w:proofErr w:type="gramStart"/>
      <w:r w:rsidR="00B90FA5">
        <w:rPr>
          <w:rFonts w:hint="eastAsia"/>
          <w:sz w:val="24"/>
          <w:szCs w:val="24"/>
        </w:rPr>
        <w:t>何宗虎</w:t>
      </w:r>
      <w:proofErr w:type="gramEnd"/>
      <w:r w:rsidR="00B90FA5">
        <w:rPr>
          <w:rFonts w:hint="eastAsia"/>
          <w:sz w:val="24"/>
          <w:szCs w:val="24"/>
        </w:rPr>
        <w:t xml:space="preserve">　张德祥　张玲君</w:t>
      </w:r>
    </w:p>
    <w:p w:rsidR="00847759" w:rsidRDefault="00847759" w:rsidP="00847759">
      <w:pPr>
        <w:rPr>
          <w:sz w:val="24"/>
          <w:szCs w:val="24"/>
        </w:rPr>
      </w:pPr>
      <w:r w:rsidRPr="00352354">
        <w:rPr>
          <w:rFonts w:hint="eastAsia"/>
          <w:sz w:val="24"/>
          <w:szCs w:val="24"/>
        </w:rPr>
        <w:t>[</w:t>
      </w:r>
      <w:r>
        <w:rPr>
          <w:rFonts w:hint="eastAsia"/>
          <w:sz w:val="24"/>
          <w:szCs w:val="24"/>
        </w:rPr>
        <w:t>13</w:t>
      </w:r>
      <w:r>
        <w:rPr>
          <w:sz w:val="24"/>
          <w:szCs w:val="24"/>
        </w:rPr>
        <w:t>]</w:t>
      </w:r>
      <w:r w:rsidR="00B90FA5">
        <w:rPr>
          <w:rFonts w:hint="eastAsia"/>
          <w:sz w:val="24"/>
          <w:szCs w:val="24"/>
        </w:rPr>
        <w:t>基</w:t>
      </w:r>
      <w:r w:rsidR="00B90FA5" w:rsidRPr="00B90FA5">
        <w:rPr>
          <w:rFonts w:hint="eastAsia"/>
          <w:sz w:val="24"/>
          <w:szCs w:val="24"/>
        </w:rPr>
        <w:t>与</w:t>
      </w:r>
      <w:r w:rsidR="00B90FA5" w:rsidRPr="00B90FA5">
        <w:rPr>
          <w:rFonts w:hint="eastAsia"/>
          <w:sz w:val="24"/>
          <w:szCs w:val="24"/>
        </w:rPr>
        <w:t>Proteus</w:t>
      </w:r>
      <w:r w:rsidR="00B90FA5" w:rsidRPr="00B90FA5">
        <w:rPr>
          <w:rFonts w:ascii="E-BZ" w:hAnsi="E-BZ"/>
          <w:color w:val="000000"/>
          <w:sz w:val="24"/>
          <w:szCs w:val="24"/>
        </w:rPr>
        <w:t xml:space="preserve"> </w:t>
      </w:r>
      <w:r w:rsidR="00B90FA5" w:rsidRPr="00B90FA5">
        <w:rPr>
          <w:rFonts w:ascii="FZSSK--GBK1-0" w:hAnsi="FZSSK--GBK1-0"/>
          <w:color w:val="000000"/>
          <w:sz w:val="24"/>
          <w:szCs w:val="24"/>
        </w:rPr>
        <w:t>的</w:t>
      </w:r>
      <w:r w:rsidR="00B90FA5" w:rsidRPr="00B90FA5">
        <w:rPr>
          <w:rFonts w:ascii="FZSSK--GBK1-0" w:hAnsi="FZSSK--GBK1-0" w:hint="eastAsia"/>
          <w:color w:val="000000"/>
          <w:sz w:val="24"/>
          <w:szCs w:val="24"/>
        </w:rPr>
        <w:t>Lcd1602</w:t>
      </w:r>
      <w:r w:rsidR="00B90FA5" w:rsidRPr="00B90FA5">
        <w:rPr>
          <w:rFonts w:ascii="FZSSK--GBK1-0" w:hAnsi="FZSSK--GBK1-0"/>
          <w:color w:val="000000"/>
          <w:sz w:val="24"/>
          <w:szCs w:val="24"/>
        </w:rPr>
        <w:t>接口设计与仿真</w:t>
      </w:r>
      <w:r w:rsidRPr="00352354">
        <w:rPr>
          <w:rFonts w:hint="eastAsia"/>
          <w:sz w:val="24"/>
          <w:szCs w:val="24"/>
        </w:rPr>
        <w:t xml:space="preserve"> </w:t>
      </w:r>
      <w:r w:rsidR="00B90FA5">
        <w:rPr>
          <w:rFonts w:hint="eastAsia"/>
          <w:sz w:val="24"/>
          <w:szCs w:val="24"/>
        </w:rPr>
        <w:t>微计算机信息</w:t>
      </w:r>
      <w:r w:rsidRPr="00352354">
        <w:rPr>
          <w:rFonts w:hint="eastAsia"/>
          <w:sz w:val="24"/>
          <w:szCs w:val="24"/>
        </w:rPr>
        <w:t xml:space="preserve"> </w:t>
      </w:r>
      <w:r w:rsidR="00B90FA5">
        <w:rPr>
          <w:rFonts w:hint="eastAsia"/>
          <w:sz w:val="24"/>
          <w:szCs w:val="24"/>
        </w:rPr>
        <w:t>陈清江</w:t>
      </w:r>
    </w:p>
    <w:p w:rsidR="00847759" w:rsidRDefault="00847759" w:rsidP="00847759">
      <w:pPr>
        <w:rPr>
          <w:sz w:val="24"/>
          <w:szCs w:val="24"/>
        </w:rPr>
      </w:pPr>
      <w:r w:rsidRPr="00352354">
        <w:rPr>
          <w:rFonts w:hint="eastAsia"/>
          <w:sz w:val="24"/>
          <w:szCs w:val="24"/>
        </w:rPr>
        <w:t>[</w:t>
      </w:r>
      <w:r>
        <w:rPr>
          <w:rFonts w:hint="eastAsia"/>
          <w:sz w:val="24"/>
          <w:szCs w:val="24"/>
        </w:rPr>
        <w:t>14</w:t>
      </w:r>
      <w:r>
        <w:rPr>
          <w:sz w:val="24"/>
          <w:szCs w:val="24"/>
        </w:rPr>
        <w:t>]</w:t>
      </w:r>
      <w:r w:rsidR="00B90FA5">
        <w:rPr>
          <w:rFonts w:hint="eastAsia"/>
          <w:sz w:val="24"/>
          <w:szCs w:val="24"/>
        </w:rPr>
        <w:t>单片微型计算机原理及应用</w:t>
      </w:r>
      <w:r w:rsidRPr="00352354">
        <w:rPr>
          <w:rFonts w:hint="eastAsia"/>
          <w:sz w:val="24"/>
          <w:szCs w:val="24"/>
        </w:rPr>
        <w:t xml:space="preserve"> </w:t>
      </w:r>
      <w:r w:rsidR="00B90FA5">
        <w:rPr>
          <w:rFonts w:hint="eastAsia"/>
          <w:sz w:val="24"/>
          <w:szCs w:val="24"/>
        </w:rPr>
        <w:t>华中科技</w:t>
      </w:r>
      <w:r w:rsidRPr="00352354">
        <w:rPr>
          <w:rFonts w:hint="eastAsia"/>
          <w:sz w:val="24"/>
          <w:szCs w:val="24"/>
        </w:rPr>
        <w:t>大学出版社</w:t>
      </w:r>
      <w:r w:rsidRPr="00352354">
        <w:rPr>
          <w:rFonts w:hint="eastAsia"/>
          <w:sz w:val="24"/>
          <w:szCs w:val="24"/>
        </w:rPr>
        <w:t xml:space="preserve"> </w:t>
      </w:r>
      <w:r w:rsidR="00B90FA5">
        <w:rPr>
          <w:rFonts w:hint="eastAsia"/>
          <w:sz w:val="24"/>
          <w:szCs w:val="24"/>
        </w:rPr>
        <w:t>胡乾斌</w:t>
      </w:r>
      <w:r w:rsidR="00B90FA5">
        <w:rPr>
          <w:rFonts w:hint="eastAsia"/>
          <w:sz w:val="24"/>
          <w:szCs w:val="24"/>
        </w:rPr>
        <w:t xml:space="preserve"> </w:t>
      </w:r>
      <w:r w:rsidR="00B90FA5">
        <w:rPr>
          <w:rFonts w:hint="eastAsia"/>
          <w:sz w:val="24"/>
          <w:szCs w:val="24"/>
        </w:rPr>
        <w:t>李光斌</w:t>
      </w:r>
      <w:r w:rsidR="00B90FA5">
        <w:rPr>
          <w:rFonts w:hint="eastAsia"/>
          <w:sz w:val="24"/>
          <w:szCs w:val="24"/>
        </w:rPr>
        <w:t xml:space="preserve"> </w:t>
      </w:r>
      <w:r w:rsidR="00B90FA5">
        <w:rPr>
          <w:rFonts w:hint="eastAsia"/>
          <w:sz w:val="24"/>
          <w:szCs w:val="24"/>
        </w:rPr>
        <w:t>李玲</w:t>
      </w:r>
    </w:p>
    <w:p w:rsidR="00847759" w:rsidRDefault="00847759" w:rsidP="00847759">
      <w:pPr>
        <w:rPr>
          <w:sz w:val="24"/>
          <w:szCs w:val="24"/>
        </w:rPr>
      </w:pPr>
      <w:r w:rsidRPr="00352354">
        <w:rPr>
          <w:rFonts w:hint="eastAsia"/>
          <w:sz w:val="24"/>
          <w:szCs w:val="24"/>
        </w:rPr>
        <w:t>[</w:t>
      </w:r>
      <w:r>
        <w:rPr>
          <w:rFonts w:hint="eastAsia"/>
          <w:sz w:val="24"/>
          <w:szCs w:val="24"/>
        </w:rPr>
        <w:t>15</w:t>
      </w:r>
      <w:r>
        <w:rPr>
          <w:sz w:val="24"/>
          <w:szCs w:val="24"/>
        </w:rPr>
        <w:t>]</w:t>
      </w:r>
      <w:r w:rsidR="00B90FA5">
        <w:rPr>
          <w:rFonts w:hint="eastAsia"/>
          <w:sz w:val="24"/>
          <w:szCs w:val="24"/>
        </w:rPr>
        <w:t>电动机</w:t>
      </w:r>
      <w:r w:rsidR="00B90FA5">
        <w:rPr>
          <w:rFonts w:hint="eastAsia"/>
          <w:sz w:val="24"/>
          <w:szCs w:val="24"/>
        </w:rPr>
        <w:t>DSP</w:t>
      </w:r>
      <w:r w:rsidR="00B90FA5">
        <w:rPr>
          <w:rFonts w:hint="eastAsia"/>
          <w:sz w:val="24"/>
          <w:szCs w:val="24"/>
        </w:rPr>
        <w:t>控制</w:t>
      </w:r>
      <w:r w:rsidRPr="00352354">
        <w:rPr>
          <w:rFonts w:hint="eastAsia"/>
          <w:sz w:val="24"/>
          <w:szCs w:val="24"/>
        </w:rPr>
        <w:t xml:space="preserve"> </w:t>
      </w:r>
      <w:r w:rsidR="00B90FA5">
        <w:rPr>
          <w:rFonts w:hint="eastAsia"/>
          <w:sz w:val="24"/>
          <w:szCs w:val="24"/>
        </w:rPr>
        <w:t>北京航空航天</w:t>
      </w:r>
      <w:r w:rsidRPr="00352354">
        <w:rPr>
          <w:rFonts w:hint="eastAsia"/>
          <w:sz w:val="24"/>
          <w:szCs w:val="24"/>
        </w:rPr>
        <w:t>大学出版社</w:t>
      </w:r>
      <w:r w:rsidRPr="00352354">
        <w:rPr>
          <w:rFonts w:hint="eastAsia"/>
          <w:sz w:val="24"/>
          <w:szCs w:val="24"/>
        </w:rPr>
        <w:t xml:space="preserve"> </w:t>
      </w:r>
      <w:r w:rsidR="00B90FA5">
        <w:rPr>
          <w:rFonts w:hint="eastAsia"/>
          <w:sz w:val="24"/>
          <w:szCs w:val="24"/>
        </w:rPr>
        <w:t>王晓明</w:t>
      </w:r>
      <w:r w:rsidR="00B90FA5">
        <w:rPr>
          <w:rFonts w:hint="eastAsia"/>
          <w:sz w:val="24"/>
          <w:szCs w:val="24"/>
        </w:rPr>
        <w:t xml:space="preserve"> </w:t>
      </w:r>
      <w:r w:rsidR="00B90FA5">
        <w:rPr>
          <w:rFonts w:hint="eastAsia"/>
          <w:sz w:val="24"/>
          <w:szCs w:val="24"/>
        </w:rPr>
        <w:t>王玲</w:t>
      </w:r>
    </w:p>
    <w:p w:rsidR="00847759" w:rsidRDefault="00847759" w:rsidP="00847759">
      <w:pPr>
        <w:rPr>
          <w:sz w:val="24"/>
          <w:szCs w:val="24"/>
        </w:rPr>
      </w:pPr>
      <w:r w:rsidRPr="00352354">
        <w:rPr>
          <w:rFonts w:hint="eastAsia"/>
          <w:sz w:val="24"/>
          <w:szCs w:val="24"/>
        </w:rPr>
        <w:t>[</w:t>
      </w:r>
      <w:r>
        <w:rPr>
          <w:rFonts w:hint="eastAsia"/>
          <w:sz w:val="24"/>
          <w:szCs w:val="24"/>
        </w:rPr>
        <w:t>16</w:t>
      </w:r>
      <w:r>
        <w:rPr>
          <w:sz w:val="24"/>
          <w:szCs w:val="24"/>
        </w:rPr>
        <w:t>]</w:t>
      </w:r>
      <w:r w:rsidR="00B90FA5">
        <w:rPr>
          <w:rFonts w:hint="eastAsia"/>
          <w:sz w:val="24"/>
          <w:szCs w:val="24"/>
        </w:rPr>
        <w:t>DSP</w:t>
      </w:r>
      <w:r w:rsidR="00B90FA5">
        <w:rPr>
          <w:rFonts w:hint="eastAsia"/>
          <w:sz w:val="24"/>
          <w:szCs w:val="24"/>
        </w:rPr>
        <w:t>原理及控制系统设计</w:t>
      </w:r>
      <w:r w:rsidRPr="00352354">
        <w:rPr>
          <w:rFonts w:hint="eastAsia"/>
          <w:sz w:val="24"/>
          <w:szCs w:val="24"/>
        </w:rPr>
        <w:t xml:space="preserve"> </w:t>
      </w:r>
      <w:r w:rsidR="00B90FA5">
        <w:rPr>
          <w:rFonts w:hint="eastAsia"/>
          <w:sz w:val="24"/>
          <w:szCs w:val="24"/>
        </w:rPr>
        <w:t>清华</w:t>
      </w:r>
      <w:r w:rsidRPr="00352354">
        <w:rPr>
          <w:rFonts w:hint="eastAsia"/>
          <w:sz w:val="24"/>
          <w:szCs w:val="24"/>
        </w:rPr>
        <w:t>大学出版社</w:t>
      </w:r>
      <w:r w:rsidRPr="00352354">
        <w:rPr>
          <w:rFonts w:hint="eastAsia"/>
          <w:sz w:val="24"/>
          <w:szCs w:val="24"/>
        </w:rPr>
        <w:t xml:space="preserve"> </w:t>
      </w:r>
      <w:proofErr w:type="gramStart"/>
      <w:r w:rsidR="00B90FA5">
        <w:rPr>
          <w:rFonts w:hint="eastAsia"/>
          <w:sz w:val="24"/>
          <w:szCs w:val="24"/>
        </w:rPr>
        <w:t>栗思科</w:t>
      </w:r>
      <w:proofErr w:type="gramEnd"/>
      <w:r w:rsidR="00B90FA5">
        <w:rPr>
          <w:rFonts w:hint="eastAsia"/>
          <w:sz w:val="24"/>
          <w:szCs w:val="24"/>
        </w:rPr>
        <w:t xml:space="preserve"> </w:t>
      </w:r>
      <w:r w:rsidR="00B90FA5">
        <w:rPr>
          <w:rFonts w:hint="eastAsia"/>
          <w:sz w:val="24"/>
          <w:szCs w:val="24"/>
        </w:rPr>
        <w:t>李拥军</w:t>
      </w:r>
      <w:r w:rsidR="00B90FA5">
        <w:rPr>
          <w:rFonts w:hint="eastAsia"/>
          <w:sz w:val="24"/>
          <w:szCs w:val="24"/>
        </w:rPr>
        <w:t xml:space="preserve"> </w:t>
      </w:r>
      <w:r w:rsidR="00B90FA5">
        <w:rPr>
          <w:rFonts w:hint="eastAsia"/>
          <w:sz w:val="24"/>
          <w:szCs w:val="24"/>
        </w:rPr>
        <w:t>杨龙</w:t>
      </w:r>
    </w:p>
    <w:p w:rsidR="00847759" w:rsidRDefault="00847759" w:rsidP="00847759">
      <w:pPr>
        <w:rPr>
          <w:sz w:val="24"/>
          <w:szCs w:val="24"/>
        </w:rPr>
      </w:pPr>
      <w:r w:rsidRPr="00352354">
        <w:rPr>
          <w:rFonts w:hint="eastAsia"/>
          <w:sz w:val="24"/>
          <w:szCs w:val="24"/>
        </w:rPr>
        <w:t>[</w:t>
      </w:r>
      <w:r>
        <w:rPr>
          <w:rFonts w:hint="eastAsia"/>
          <w:sz w:val="24"/>
          <w:szCs w:val="24"/>
        </w:rPr>
        <w:t>17</w:t>
      </w:r>
      <w:r>
        <w:rPr>
          <w:sz w:val="24"/>
          <w:szCs w:val="24"/>
        </w:rPr>
        <w:t>]</w:t>
      </w:r>
      <w:r w:rsidRPr="00352354">
        <w:rPr>
          <w:rFonts w:hint="eastAsia"/>
          <w:sz w:val="24"/>
          <w:szCs w:val="24"/>
        </w:rPr>
        <w:t>数字电子技术</w:t>
      </w:r>
      <w:r w:rsidRPr="00352354">
        <w:rPr>
          <w:rFonts w:hint="eastAsia"/>
          <w:sz w:val="24"/>
          <w:szCs w:val="24"/>
        </w:rPr>
        <w:t xml:space="preserve"> </w:t>
      </w:r>
      <w:r w:rsidRPr="00352354">
        <w:rPr>
          <w:rFonts w:hint="eastAsia"/>
          <w:sz w:val="24"/>
          <w:szCs w:val="24"/>
        </w:rPr>
        <w:t>哈尔滨工程大学出版社</w:t>
      </w:r>
      <w:r w:rsidRPr="00352354">
        <w:rPr>
          <w:rFonts w:hint="eastAsia"/>
          <w:sz w:val="24"/>
          <w:szCs w:val="24"/>
        </w:rPr>
        <w:t xml:space="preserve"> </w:t>
      </w:r>
      <w:proofErr w:type="gramStart"/>
      <w:r w:rsidRPr="00352354">
        <w:rPr>
          <w:rFonts w:hint="eastAsia"/>
          <w:sz w:val="24"/>
          <w:szCs w:val="24"/>
        </w:rPr>
        <w:t>付子义</w:t>
      </w:r>
      <w:proofErr w:type="gramEnd"/>
      <w:r w:rsidRPr="00352354">
        <w:rPr>
          <w:rFonts w:hint="eastAsia"/>
          <w:sz w:val="24"/>
          <w:szCs w:val="24"/>
        </w:rPr>
        <w:t>等编著</w:t>
      </w:r>
    </w:p>
    <w:p w:rsidR="00847759" w:rsidRDefault="00847759" w:rsidP="00847759">
      <w:pPr>
        <w:rPr>
          <w:sz w:val="24"/>
          <w:szCs w:val="24"/>
        </w:rPr>
      </w:pPr>
      <w:r w:rsidRPr="00352354">
        <w:rPr>
          <w:rFonts w:hint="eastAsia"/>
          <w:sz w:val="24"/>
          <w:szCs w:val="24"/>
        </w:rPr>
        <w:t>[</w:t>
      </w:r>
      <w:r>
        <w:rPr>
          <w:rFonts w:hint="eastAsia"/>
          <w:sz w:val="24"/>
          <w:szCs w:val="24"/>
        </w:rPr>
        <w:t>18</w:t>
      </w:r>
      <w:r>
        <w:rPr>
          <w:sz w:val="24"/>
          <w:szCs w:val="24"/>
        </w:rPr>
        <w:t>]</w:t>
      </w:r>
      <w:r w:rsidR="00B90FA5">
        <w:rPr>
          <w:rFonts w:hint="eastAsia"/>
          <w:sz w:val="24"/>
          <w:szCs w:val="24"/>
        </w:rPr>
        <w:t>百度文库</w:t>
      </w:r>
      <w:r w:rsidRPr="00352354">
        <w:rPr>
          <w:rFonts w:hint="eastAsia"/>
          <w:sz w:val="24"/>
          <w:szCs w:val="24"/>
        </w:rPr>
        <w:t xml:space="preserve"> </w:t>
      </w:r>
      <w:r w:rsidR="00C8288A" w:rsidRPr="00C8288A">
        <w:rPr>
          <w:sz w:val="24"/>
          <w:szCs w:val="24"/>
        </w:rPr>
        <w:t>http://wenku.baidu.com</w:t>
      </w:r>
    </w:p>
    <w:p w:rsidR="00847759" w:rsidRDefault="00847759" w:rsidP="00847759">
      <w:pPr>
        <w:rPr>
          <w:sz w:val="24"/>
          <w:szCs w:val="24"/>
        </w:rPr>
      </w:pPr>
      <w:r w:rsidRPr="00352354">
        <w:rPr>
          <w:rFonts w:hint="eastAsia"/>
          <w:sz w:val="24"/>
          <w:szCs w:val="24"/>
        </w:rPr>
        <w:t>[</w:t>
      </w:r>
      <w:r>
        <w:rPr>
          <w:rFonts w:hint="eastAsia"/>
          <w:sz w:val="24"/>
          <w:szCs w:val="24"/>
        </w:rPr>
        <w:t>19</w:t>
      </w:r>
      <w:r>
        <w:rPr>
          <w:sz w:val="24"/>
          <w:szCs w:val="24"/>
        </w:rPr>
        <w:t>]</w:t>
      </w:r>
      <w:r w:rsidR="00B90FA5">
        <w:rPr>
          <w:rFonts w:hint="eastAsia"/>
          <w:sz w:val="24"/>
          <w:szCs w:val="24"/>
        </w:rPr>
        <w:t>百度百科</w:t>
      </w:r>
      <w:r w:rsidRPr="00352354">
        <w:rPr>
          <w:rFonts w:hint="eastAsia"/>
          <w:sz w:val="24"/>
          <w:szCs w:val="24"/>
        </w:rPr>
        <w:t xml:space="preserve"> </w:t>
      </w:r>
      <w:r w:rsidR="00C8288A">
        <w:rPr>
          <w:sz w:val="24"/>
          <w:szCs w:val="24"/>
        </w:rPr>
        <w:t>http://baike.baidu.com</w:t>
      </w:r>
    </w:p>
    <w:p w:rsidR="00847759" w:rsidRDefault="00847759" w:rsidP="00847759">
      <w:pPr>
        <w:rPr>
          <w:sz w:val="24"/>
          <w:szCs w:val="24"/>
        </w:rPr>
      </w:pPr>
      <w:r w:rsidRPr="00352354">
        <w:rPr>
          <w:rFonts w:hint="eastAsia"/>
          <w:sz w:val="24"/>
          <w:szCs w:val="24"/>
        </w:rPr>
        <w:t>[</w:t>
      </w:r>
      <w:r>
        <w:rPr>
          <w:rFonts w:hint="eastAsia"/>
          <w:sz w:val="24"/>
          <w:szCs w:val="24"/>
        </w:rPr>
        <w:t>20</w:t>
      </w:r>
      <w:r>
        <w:rPr>
          <w:sz w:val="24"/>
          <w:szCs w:val="24"/>
        </w:rPr>
        <w:t>]</w:t>
      </w:r>
      <w:proofErr w:type="gramStart"/>
      <w:r w:rsidR="00B90FA5">
        <w:rPr>
          <w:rFonts w:hint="eastAsia"/>
          <w:sz w:val="24"/>
          <w:szCs w:val="24"/>
        </w:rPr>
        <w:t>中国知网</w:t>
      </w:r>
      <w:proofErr w:type="gramEnd"/>
      <w:r w:rsidRPr="00352354">
        <w:rPr>
          <w:rFonts w:hint="eastAsia"/>
          <w:sz w:val="24"/>
          <w:szCs w:val="24"/>
        </w:rPr>
        <w:t xml:space="preserve"> </w:t>
      </w:r>
      <w:r w:rsidR="00C8288A" w:rsidRPr="00C8288A">
        <w:rPr>
          <w:sz w:val="24"/>
          <w:szCs w:val="24"/>
        </w:rPr>
        <w:t>http://www.cnki.net</w:t>
      </w:r>
    </w:p>
    <w:p w:rsidR="00847759" w:rsidRPr="00847759" w:rsidRDefault="00847759" w:rsidP="00352354">
      <w:pPr>
        <w:rPr>
          <w:sz w:val="24"/>
          <w:szCs w:val="24"/>
        </w:rPr>
      </w:pPr>
    </w:p>
    <w:sectPr w:rsidR="00847759" w:rsidRPr="00847759" w:rsidSect="00FA29F7">
      <w:pgSz w:w="11906" w:h="16838"/>
      <w:pgMar w:top="1440" w:right="1800" w:bottom="1440" w:left="180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65F5" w:rsidRDefault="007465F5" w:rsidP="000560ED">
      <w:r>
        <w:separator/>
      </w:r>
    </w:p>
  </w:endnote>
  <w:endnote w:type="continuationSeparator" w:id="0">
    <w:p w:rsidR="007465F5" w:rsidRDefault="007465F5" w:rsidP="000560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仿宋_GB2312">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LF-3-0-1940411904+ZBPGJF-204">
    <w:altName w:val="Times New Roman"/>
    <w:panose1 w:val="00000000000000000000"/>
    <w:charset w:val="00"/>
    <w:family w:val="roman"/>
    <w:notTrueType/>
    <w:pitch w:val="default"/>
  </w:font>
  <w:font w:name="E-BZ">
    <w:altName w:val="Times New Roman"/>
    <w:panose1 w:val="00000000000000000000"/>
    <w:charset w:val="00"/>
    <w:family w:val="roman"/>
    <w:notTrueType/>
    <w:pitch w:val="default"/>
  </w:font>
  <w:font w:name="FZSSK--GBK1-0">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58096724"/>
      <w:docPartObj>
        <w:docPartGallery w:val="Page Numbers (Bottom of Page)"/>
        <w:docPartUnique/>
      </w:docPartObj>
    </w:sdtPr>
    <w:sdtEndPr/>
    <w:sdtContent>
      <w:p w:rsidR="00E53A69" w:rsidRDefault="00E53A69">
        <w:pPr>
          <w:pStyle w:val="a4"/>
          <w:jc w:val="center"/>
        </w:pPr>
        <w:r>
          <w:fldChar w:fldCharType="begin"/>
        </w:r>
        <w:r>
          <w:instrText>PAGE   \* MERGEFORMAT</w:instrText>
        </w:r>
        <w:r>
          <w:fldChar w:fldCharType="separate"/>
        </w:r>
        <w:r w:rsidR="00652E39" w:rsidRPr="00652E39">
          <w:rPr>
            <w:noProof/>
            <w:lang w:val="zh-CN"/>
          </w:rPr>
          <w:t>II</w:t>
        </w:r>
        <w:r>
          <w:fldChar w:fldCharType="end"/>
        </w:r>
      </w:p>
    </w:sdtContent>
  </w:sdt>
  <w:p w:rsidR="00E53A69" w:rsidRDefault="00E53A69">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65F5" w:rsidRDefault="007465F5" w:rsidP="000560ED">
      <w:r>
        <w:separator/>
      </w:r>
    </w:p>
  </w:footnote>
  <w:footnote w:type="continuationSeparator" w:id="0">
    <w:p w:rsidR="007465F5" w:rsidRDefault="007465F5" w:rsidP="000560E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00000002"/>
    <w:lvl w:ilvl="0">
      <w:start w:val="1"/>
      <w:numFmt w:val="decimal"/>
      <w:suff w:val="nothing"/>
      <w:lvlText w:val="%1、"/>
      <w:lvlJc w:val="left"/>
    </w:lvl>
  </w:abstractNum>
  <w:abstractNum w:abstractNumId="1">
    <w:nsid w:val="0000000C"/>
    <w:multiLevelType w:val="singleLevel"/>
    <w:tmpl w:val="0000000C"/>
    <w:lvl w:ilvl="0">
      <w:start w:val="1"/>
      <w:numFmt w:val="chineseCounting"/>
      <w:suff w:val="space"/>
      <w:lvlText w:val="第%1章"/>
      <w:lvlJc w:val="left"/>
    </w:lvl>
  </w:abstractNum>
  <w:abstractNum w:abstractNumId="2">
    <w:nsid w:val="0000000E"/>
    <w:multiLevelType w:val="singleLevel"/>
    <w:tmpl w:val="0000000E"/>
    <w:lvl w:ilvl="0">
      <w:start w:val="1"/>
      <w:numFmt w:val="decimal"/>
      <w:suff w:val="nothing"/>
      <w:lvlText w:val="%1."/>
      <w:lvlJc w:val="left"/>
    </w:lvl>
  </w:abstractNum>
  <w:abstractNum w:abstractNumId="3">
    <w:nsid w:val="0000000F"/>
    <w:multiLevelType w:val="singleLevel"/>
    <w:tmpl w:val="0000000F"/>
    <w:lvl w:ilvl="0">
      <w:start w:val="3"/>
      <w:numFmt w:val="chineseCounting"/>
      <w:suff w:val="space"/>
      <w:lvlText w:val="第%1章"/>
      <w:lvlJc w:val="left"/>
    </w:lvl>
  </w:abstractNum>
  <w:abstractNum w:abstractNumId="4">
    <w:nsid w:val="195D4028"/>
    <w:multiLevelType w:val="hybridMultilevel"/>
    <w:tmpl w:val="60227892"/>
    <w:lvl w:ilvl="0" w:tplc="04090017">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F9E33B2"/>
    <w:multiLevelType w:val="hybridMultilevel"/>
    <w:tmpl w:val="211EDA94"/>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942158E"/>
    <w:multiLevelType w:val="hybridMultilevel"/>
    <w:tmpl w:val="27AE861A"/>
    <w:lvl w:ilvl="0" w:tplc="D22688F2">
      <w:start w:val="1"/>
      <w:numFmt w:val="japaneseCounting"/>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4D020D94"/>
    <w:multiLevelType w:val="hybridMultilevel"/>
    <w:tmpl w:val="970E7A3E"/>
    <w:lvl w:ilvl="0" w:tplc="487E71BC">
      <w:start w:val="1"/>
      <w:numFmt w:val="decimalEnclosedCircle"/>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5AF10818"/>
    <w:multiLevelType w:val="hybridMultilevel"/>
    <w:tmpl w:val="82625C46"/>
    <w:lvl w:ilvl="0" w:tplc="487E71BC">
      <w:start w:val="1"/>
      <w:numFmt w:val="decimalEnclosedCircle"/>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7EDA56E3"/>
    <w:multiLevelType w:val="hybridMultilevel"/>
    <w:tmpl w:val="FF527040"/>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2"/>
  </w:num>
  <w:num w:numId="3">
    <w:abstractNumId w:val="1"/>
  </w:num>
  <w:num w:numId="4">
    <w:abstractNumId w:val="3"/>
  </w:num>
  <w:num w:numId="5">
    <w:abstractNumId w:val="6"/>
  </w:num>
  <w:num w:numId="6">
    <w:abstractNumId w:val="4"/>
  </w:num>
  <w:num w:numId="7">
    <w:abstractNumId w:val="5"/>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6C32"/>
    <w:rsid w:val="000560ED"/>
    <w:rsid w:val="00067052"/>
    <w:rsid w:val="000D3BD0"/>
    <w:rsid w:val="000F637B"/>
    <w:rsid w:val="001008DE"/>
    <w:rsid w:val="00165CE6"/>
    <w:rsid w:val="001C2041"/>
    <w:rsid w:val="00203346"/>
    <w:rsid w:val="002D13EA"/>
    <w:rsid w:val="002D228E"/>
    <w:rsid w:val="00350553"/>
    <w:rsid w:val="00352354"/>
    <w:rsid w:val="0036133C"/>
    <w:rsid w:val="00483D9C"/>
    <w:rsid w:val="00483D9F"/>
    <w:rsid w:val="00496E61"/>
    <w:rsid w:val="004E22D7"/>
    <w:rsid w:val="00524125"/>
    <w:rsid w:val="00530B3E"/>
    <w:rsid w:val="00652E39"/>
    <w:rsid w:val="00672E15"/>
    <w:rsid w:val="006A5207"/>
    <w:rsid w:val="006C0676"/>
    <w:rsid w:val="006D1A37"/>
    <w:rsid w:val="0071236F"/>
    <w:rsid w:val="0073584D"/>
    <w:rsid w:val="0074016E"/>
    <w:rsid w:val="007465F5"/>
    <w:rsid w:val="00772EEF"/>
    <w:rsid w:val="00847759"/>
    <w:rsid w:val="008B2004"/>
    <w:rsid w:val="008C6F09"/>
    <w:rsid w:val="00932115"/>
    <w:rsid w:val="00996C32"/>
    <w:rsid w:val="00996E7F"/>
    <w:rsid w:val="009E697A"/>
    <w:rsid w:val="00A52CC4"/>
    <w:rsid w:val="00AB2677"/>
    <w:rsid w:val="00AD2130"/>
    <w:rsid w:val="00B312C9"/>
    <w:rsid w:val="00B90FA5"/>
    <w:rsid w:val="00C453B6"/>
    <w:rsid w:val="00C8288A"/>
    <w:rsid w:val="00C82B5D"/>
    <w:rsid w:val="00CD640E"/>
    <w:rsid w:val="00DA2281"/>
    <w:rsid w:val="00DA5488"/>
    <w:rsid w:val="00DC38DF"/>
    <w:rsid w:val="00DC4A1C"/>
    <w:rsid w:val="00DE6560"/>
    <w:rsid w:val="00E0516E"/>
    <w:rsid w:val="00E2766B"/>
    <w:rsid w:val="00E5351E"/>
    <w:rsid w:val="00E53A69"/>
    <w:rsid w:val="00F421BD"/>
    <w:rsid w:val="00F50B30"/>
    <w:rsid w:val="00F83A5F"/>
    <w:rsid w:val="00F863EB"/>
    <w:rsid w:val="00F943CE"/>
    <w:rsid w:val="00FA29F7"/>
    <w:rsid w:val="00FD4A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qFormat/>
    <w:rsid w:val="000560ED"/>
    <w:pPr>
      <w:keepNext/>
      <w:keepLines/>
      <w:spacing w:before="340" w:after="330" w:line="578" w:lineRule="auto"/>
      <w:outlineLvl w:val="0"/>
    </w:pPr>
    <w:rPr>
      <w:b/>
      <w:bCs/>
      <w:kern w:val="44"/>
      <w:sz w:val="44"/>
      <w:szCs w:val="44"/>
    </w:rPr>
  </w:style>
  <w:style w:type="paragraph" w:styleId="2">
    <w:name w:val="heading 2"/>
    <w:basedOn w:val="a"/>
    <w:next w:val="a"/>
    <w:link w:val="2Char"/>
    <w:unhideWhenUsed/>
    <w:qFormat/>
    <w:rsid w:val="000560E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nhideWhenUsed/>
    <w:qFormat/>
    <w:rsid w:val="00524125"/>
    <w:pPr>
      <w:keepNext/>
      <w:keepLines/>
      <w:spacing w:before="260" w:after="260" w:line="416" w:lineRule="auto"/>
      <w:outlineLvl w:val="2"/>
    </w:pPr>
    <w:rPr>
      <w:b/>
      <w:bCs/>
      <w:sz w:val="30"/>
      <w:szCs w:val="32"/>
    </w:rPr>
  </w:style>
  <w:style w:type="paragraph" w:styleId="4">
    <w:name w:val="heading 4"/>
    <w:basedOn w:val="a"/>
    <w:next w:val="a"/>
    <w:link w:val="4Char"/>
    <w:uiPriority w:val="9"/>
    <w:unhideWhenUsed/>
    <w:qFormat/>
    <w:rsid w:val="000560ED"/>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524125"/>
    <w:pPr>
      <w:keepNext/>
      <w:keepLines/>
      <w:spacing w:before="280" w:after="290" w:line="376" w:lineRule="auto"/>
      <w:outlineLvl w:val="4"/>
    </w:pPr>
    <w:rPr>
      <w:b/>
      <w:bCs/>
      <w:sz w:val="24"/>
      <w:szCs w:val="28"/>
    </w:rPr>
  </w:style>
  <w:style w:type="paragraph" w:styleId="6">
    <w:name w:val="heading 6"/>
    <w:basedOn w:val="a"/>
    <w:next w:val="a"/>
    <w:link w:val="6Char"/>
    <w:uiPriority w:val="9"/>
    <w:unhideWhenUsed/>
    <w:qFormat/>
    <w:rsid w:val="002D228E"/>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0560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560ED"/>
    <w:rPr>
      <w:sz w:val="18"/>
      <w:szCs w:val="18"/>
    </w:rPr>
  </w:style>
  <w:style w:type="paragraph" w:styleId="a4">
    <w:name w:val="footer"/>
    <w:basedOn w:val="a"/>
    <w:link w:val="Char0"/>
    <w:uiPriority w:val="99"/>
    <w:unhideWhenUsed/>
    <w:rsid w:val="000560ED"/>
    <w:pPr>
      <w:tabs>
        <w:tab w:val="center" w:pos="4153"/>
        <w:tab w:val="right" w:pos="8306"/>
      </w:tabs>
      <w:snapToGrid w:val="0"/>
      <w:jc w:val="left"/>
    </w:pPr>
    <w:rPr>
      <w:sz w:val="18"/>
      <w:szCs w:val="18"/>
    </w:rPr>
  </w:style>
  <w:style w:type="character" w:customStyle="1" w:styleId="Char0">
    <w:name w:val="页脚 Char"/>
    <w:basedOn w:val="a0"/>
    <w:link w:val="a4"/>
    <w:uiPriority w:val="99"/>
    <w:rsid w:val="000560ED"/>
    <w:rPr>
      <w:sz w:val="18"/>
      <w:szCs w:val="18"/>
    </w:rPr>
  </w:style>
  <w:style w:type="paragraph" w:styleId="a5">
    <w:name w:val="Date"/>
    <w:basedOn w:val="a"/>
    <w:next w:val="a"/>
    <w:link w:val="Char1"/>
    <w:uiPriority w:val="99"/>
    <w:semiHidden/>
    <w:unhideWhenUsed/>
    <w:rsid w:val="000560ED"/>
    <w:pPr>
      <w:ind w:leftChars="2500" w:left="100"/>
    </w:pPr>
  </w:style>
  <w:style w:type="character" w:customStyle="1" w:styleId="Char1">
    <w:name w:val="日期 Char"/>
    <w:basedOn w:val="a0"/>
    <w:link w:val="a5"/>
    <w:uiPriority w:val="99"/>
    <w:semiHidden/>
    <w:rsid w:val="000560ED"/>
  </w:style>
  <w:style w:type="character" w:customStyle="1" w:styleId="1Char">
    <w:name w:val="标题 1 Char"/>
    <w:basedOn w:val="a0"/>
    <w:link w:val="1"/>
    <w:uiPriority w:val="9"/>
    <w:rsid w:val="000560ED"/>
    <w:rPr>
      <w:b/>
      <w:bCs/>
      <w:kern w:val="44"/>
      <w:sz w:val="44"/>
      <w:szCs w:val="44"/>
    </w:rPr>
  </w:style>
  <w:style w:type="character" w:customStyle="1" w:styleId="2Char">
    <w:name w:val="标题 2 Char"/>
    <w:basedOn w:val="a0"/>
    <w:link w:val="2"/>
    <w:rsid w:val="000560ED"/>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524125"/>
    <w:rPr>
      <w:b/>
      <w:bCs/>
      <w:sz w:val="30"/>
      <w:szCs w:val="32"/>
    </w:rPr>
  </w:style>
  <w:style w:type="character" w:customStyle="1" w:styleId="4Char">
    <w:name w:val="标题 4 Char"/>
    <w:basedOn w:val="a0"/>
    <w:link w:val="4"/>
    <w:uiPriority w:val="9"/>
    <w:rsid w:val="000560ED"/>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524125"/>
    <w:rPr>
      <w:b/>
      <w:bCs/>
      <w:sz w:val="24"/>
      <w:szCs w:val="28"/>
    </w:rPr>
  </w:style>
  <w:style w:type="paragraph" w:styleId="TOC">
    <w:name w:val="TOC Heading"/>
    <w:basedOn w:val="1"/>
    <w:next w:val="a"/>
    <w:uiPriority w:val="39"/>
    <w:semiHidden/>
    <w:unhideWhenUsed/>
    <w:qFormat/>
    <w:rsid w:val="000560ED"/>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20">
    <w:name w:val="toc 2"/>
    <w:basedOn w:val="a"/>
    <w:next w:val="a"/>
    <w:autoRedefine/>
    <w:uiPriority w:val="39"/>
    <w:unhideWhenUsed/>
    <w:rsid w:val="00AD2130"/>
    <w:pPr>
      <w:tabs>
        <w:tab w:val="right" w:leader="dot" w:pos="8296"/>
      </w:tabs>
      <w:spacing w:line="240" w:lineRule="atLeast"/>
      <w:ind w:leftChars="200" w:left="420"/>
    </w:pPr>
  </w:style>
  <w:style w:type="character" w:styleId="a6">
    <w:name w:val="Hyperlink"/>
    <w:basedOn w:val="a0"/>
    <w:uiPriority w:val="99"/>
    <w:unhideWhenUsed/>
    <w:rsid w:val="000560ED"/>
    <w:rPr>
      <w:color w:val="0000FF" w:themeColor="hyperlink"/>
      <w:u w:val="single"/>
    </w:rPr>
  </w:style>
  <w:style w:type="paragraph" w:styleId="a7">
    <w:name w:val="Balloon Text"/>
    <w:basedOn w:val="a"/>
    <w:link w:val="Char2"/>
    <w:uiPriority w:val="99"/>
    <w:semiHidden/>
    <w:unhideWhenUsed/>
    <w:rsid w:val="000560ED"/>
    <w:rPr>
      <w:sz w:val="18"/>
      <w:szCs w:val="18"/>
    </w:rPr>
  </w:style>
  <w:style w:type="character" w:customStyle="1" w:styleId="Char2">
    <w:name w:val="批注框文本 Char"/>
    <w:basedOn w:val="a0"/>
    <w:link w:val="a7"/>
    <w:uiPriority w:val="99"/>
    <w:semiHidden/>
    <w:rsid w:val="000560ED"/>
    <w:rPr>
      <w:sz w:val="18"/>
      <w:szCs w:val="18"/>
    </w:rPr>
  </w:style>
  <w:style w:type="character" w:customStyle="1" w:styleId="6Char">
    <w:name w:val="标题 6 Char"/>
    <w:basedOn w:val="a0"/>
    <w:link w:val="6"/>
    <w:uiPriority w:val="9"/>
    <w:rsid w:val="002D228E"/>
    <w:rPr>
      <w:rFonts w:asciiTheme="majorHAnsi" w:eastAsiaTheme="majorEastAsia" w:hAnsiTheme="majorHAnsi" w:cstheme="majorBidi"/>
      <w:b/>
      <w:bCs/>
      <w:sz w:val="24"/>
      <w:szCs w:val="24"/>
    </w:rPr>
  </w:style>
  <w:style w:type="paragraph" w:styleId="a8">
    <w:name w:val="Body Text Indent"/>
    <w:basedOn w:val="a"/>
    <w:link w:val="Char3"/>
    <w:rsid w:val="00672E15"/>
    <w:pPr>
      <w:spacing w:line="400" w:lineRule="exact"/>
      <w:ind w:firstLineChars="200" w:firstLine="640"/>
    </w:pPr>
    <w:rPr>
      <w:rFonts w:ascii="仿宋_GB2312" w:eastAsia="仿宋_GB2312" w:hAnsi="宋体" w:cs="Times New Roman"/>
      <w:sz w:val="32"/>
      <w:szCs w:val="20"/>
    </w:rPr>
  </w:style>
  <w:style w:type="character" w:customStyle="1" w:styleId="Char3">
    <w:name w:val="正文文本缩进 Char"/>
    <w:basedOn w:val="a0"/>
    <w:link w:val="a8"/>
    <w:rsid w:val="00672E15"/>
    <w:rPr>
      <w:rFonts w:ascii="仿宋_GB2312" w:eastAsia="仿宋_GB2312" w:hAnsi="宋体" w:cs="Times New Roman"/>
      <w:sz w:val="32"/>
      <w:szCs w:val="20"/>
    </w:rPr>
  </w:style>
  <w:style w:type="character" w:styleId="a9">
    <w:name w:val="page number"/>
    <w:basedOn w:val="a0"/>
    <w:rsid w:val="00352354"/>
  </w:style>
  <w:style w:type="paragraph" w:styleId="10">
    <w:name w:val="toc 1"/>
    <w:basedOn w:val="a"/>
    <w:next w:val="a"/>
    <w:rsid w:val="00352354"/>
    <w:pPr>
      <w:widowControl/>
      <w:tabs>
        <w:tab w:val="right" w:leader="dot" w:pos="9629"/>
      </w:tabs>
      <w:spacing w:after="100" w:line="276" w:lineRule="auto"/>
      <w:ind w:firstLineChars="200" w:firstLine="640"/>
      <w:jc w:val="left"/>
    </w:pPr>
    <w:rPr>
      <w:rFonts w:ascii="黑体" w:eastAsia="黑体" w:hAnsi="Times New Roman" w:cs="Times New Roman"/>
      <w:kern w:val="18"/>
      <w:sz w:val="28"/>
      <w:szCs w:val="20"/>
    </w:rPr>
  </w:style>
  <w:style w:type="paragraph" w:styleId="30">
    <w:name w:val="toc 3"/>
    <w:basedOn w:val="a"/>
    <w:next w:val="a"/>
    <w:uiPriority w:val="39"/>
    <w:rsid w:val="00352354"/>
    <w:pPr>
      <w:widowControl/>
      <w:spacing w:after="100" w:line="276" w:lineRule="auto"/>
      <w:ind w:left="440" w:firstLineChars="200" w:firstLine="640"/>
      <w:jc w:val="left"/>
    </w:pPr>
    <w:rPr>
      <w:rFonts w:ascii="Calibri" w:eastAsia="宋体" w:hAnsi="Calibri" w:cs="Times New Roman"/>
      <w:kern w:val="0"/>
      <w:sz w:val="22"/>
    </w:rPr>
  </w:style>
  <w:style w:type="paragraph" w:styleId="aa">
    <w:name w:val="Plain Text"/>
    <w:basedOn w:val="a"/>
    <w:link w:val="Char4"/>
    <w:rsid w:val="00352354"/>
    <w:pPr>
      <w:spacing w:line="400" w:lineRule="exact"/>
      <w:ind w:firstLineChars="200" w:firstLine="640"/>
    </w:pPr>
    <w:rPr>
      <w:rFonts w:ascii="宋体" w:eastAsia="宋体" w:hAnsi="Courier New" w:cs="Times New Roman"/>
      <w:sz w:val="24"/>
      <w:szCs w:val="20"/>
    </w:rPr>
  </w:style>
  <w:style w:type="character" w:customStyle="1" w:styleId="Char4">
    <w:name w:val="纯文本 Char"/>
    <w:basedOn w:val="a0"/>
    <w:link w:val="aa"/>
    <w:rsid w:val="00352354"/>
    <w:rPr>
      <w:rFonts w:ascii="宋体" w:eastAsia="宋体" w:hAnsi="Courier New" w:cs="Times New Roman"/>
      <w:sz w:val="24"/>
      <w:szCs w:val="20"/>
    </w:rPr>
  </w:style>
  <w:style w:type="paragraph" w:styleId="ab">
    <w:name w:val="No Spacing"/>
    <w:uiPriority w:val="1"/>
    <w:qFormat/>
    <w:rsid w:val="00E0516E"/>
    <w:pPr>
      <w:widowControl w:val="0"/>
      <w:jc w:val="both"/>
    </w:pPr>
  </w:style>
  <w:style w:type="paragraph" w:styleId="ac">
    <w:name w:val="List Paragraph"/>
    <w:basedOn w:val="a"/>
    <w:uiPriority w:val="34"/>
    <w:qFormat/>
    <w:rsid w:val="00E0516E"/>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qFormat/>
    <w:rsid w:val="000560ED"/>
    <w:pPr>
      <w:keepNext/>
      <w:keepLines/>
      <w:spacing w:before="340" w:after="330" w:line="578" w:lineRule="auto"/>
      <w:outlineLvl w:val="0"/>
    </w:pPr>
    <w:rPr>
      <w:b/>
      <w:bCs/>
      <w:kern w:val="44"/>
      <w:sz w:val="44"/>
      <w:szCs w:val="44"/>
    </w:rPr>
  </w:style>
  <w:style w:type="paragraph" w:styleId="2">
    <w:name w:val="heading 2"/>
    <w:basedOn w:val="a"/>
    <w:next w:val="a"/>
    <w:link w:val="2Char"/>
    <w:unhideWhenUsed/>
    <w:qFormat/>
    <w:rsid w:val="000560E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nhideWhenUsed/>
    <w:qFormat/>
    <w:rsid w:val="00524125"/>
    <w:pPr>
      <w:keepNext/>
      <w:keepLines/>
      <w:spacing w:before="260" w:after="260" w:line="416" w:lineRule="auto"/>
      <w:outlineLvl w:val="2"/>
    </w:pPr>
    <w:rPr>
      <w:b/>
      <w:bCs/>
      <w:sz w:val="30"/>
      <w:szCs w:val="32"/>
    </w:rPr>
  </w:style>
  <w:style w:type="paragraph" w:styleId="4">
    <w:name w:val="heading 4"/>
    <w:basedOn w:val="a"/>
    <w:next w:val="a"/>
    <w:link w:val="4Char"/>
    <w:uiPriority w:val="9"/>
    <w:unhideWhenUsed/>
    <w:qFormat/>
    <w:rsid w:val="000560ED"/>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524125"/>
    <w:pPr>
      <w:keepNext/>
      <w:keepLines/>
      <w:spacing w:before="280" w:after="290" w:line="376" w:lineRule="auto"/>
      <w:outlineLvl w:val="4"/>
    </w:pPr>
    <w:rPr>
      <w:b/>
      <w:bCs/>
      <w:sz w:val="24"/>
      <w:szCs w:val="28"/>
    </w:rPr>
  </w:style>
  <w:style w:type="paragraph" w:styleId="6">
    <w:name w:val="heading 6"/>
    <w:basedOn w:val="a"/>
    <w:next w:val="a"/>
    <w:link w:val="6Char"/>
    <w:uiPriority w:val="9"/>
    <w:unhideWhenUsed/>
    <w:qFormat/>
    <w:rsid w:val="002D228E"/>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0560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560ED"/>
    <w:rPr>
      <w:sz w:val="18"/>
      <w:szCs w:val="18"/>
    </w:rPr>
  </w:style>
  <w:style w:type="paragraph" w:styleId="a4">
    <w:name w:val="footer"/>
    <w:basedOn w:val="a"/>
    <w:link w:val="Char0"/>
    <w:uiPriority w:val="99"/>
    <w:unhideWhenUsed/>
    <w:rsid w:val="000560ED"/>
    <w:pPr>
      <w:tabs>
        <w:tab w:val="center" w:pos="4153"/>
        <w:tab w:val="right" w:pos="8306"/>
      </w:tabs>
      <w:snapToGrid w:val="0"/>
      <w:jc w:val="left"/>
    </w:pPr>
    <w:rPr>
      <w:sz w:val="18"/>
      <w:szCs w:val="18"/>
    </w:rPr>
  </w:style>
  <w:style w:type="character" w:customStyle="1" w:styleId="Char0">
    <w:name w:val="页脚 Char"/>
    <w:basedOn w:val="a0"/>
    <w:link w:val="a4"/>
    <w:uiPriority w:val="99"/>
    <w:rsid w:val="000560ED"/>
    <w:rPr>
      <w:sz w:val="18"/>
      <w:szCs w:val="18"/>
    </w:rPr>
  </w:style>
  <w:style w:type="paragraph" w:styleId="a5">
    <w:name w:val="Date"/>
    <w:basedOn w:val="a"/>
    <w:next w:val="a"/>
    <w:link w:val="Char1"/>
    <w:uiPriority w:val="99"/>
    <w:semiHidden/>
    <w:unhideWhenUsed/>
    <w:rsid w:val="000560ED"/>
    <w:pPr>
      <w:ind w:leftChars="2500" w:left="100"/>
    </w:pPr>
  </w:style>
  <w:style w:type="character" w:customStyle="1" w:styleId="Char1">
    <w:name w:val="日期 Char"/>
    <w:basedOn w:val="a0"/>
    <w:link w:val="a5"/>
    <w:uiPriority w:val="99"/>
    <w:semiHidden/>
    <w:rsid w:val="000560ED"/>
  </w:style>
  <w:style w:type="character" w:customStyle="1" w:styleId="1Char">
    <w:name w:val="标题 1 Char"/>
    <w:basedOn w:val="a0"/>
    <w:link w:val="1"/>
    <w:uiPriority w:val="9"/>
    <w:rsid w:val="000560ED"/>
    <w:rPr>
      <w:b/>
      <w:bCs/>
      <w:kern w:val="44"/>
      <w:sz w:val="44"/>
      <w:szCs w:val="44"/>
    </w:rPr>
  </w:style>
  <w:style w:type="character" w:customStyle="1" w:styleId="2Char">
    <w:name w:val="标题 2 Char"/>
    <w:basedOn w:val="a0"/>
    <w:link w:val="2"/>
    <w:rsid w:val="000560ED"/>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524125"/>
    <w:rPr>
      <w:b/>
      <w:bCs/>
      <w:sz w:val="30"/>
      <w:szCs w:val="32"/>
    </w:rPr>
  </w:style>
  <w:style w:type="character" w:customStyle="1" w:styleId="4Char">
    <w:name w:val="标题 4 Char"/>
    <w:basedOn w:val="a0"/>
    <w:link w:val="4"/>
    <w:uiPriority w:val="9"/>
    <w:rsid w:val="000560ED"/>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524125"/>
    <w:rPr>
      <w:b/>
      <w:bCs/>
      <w:sz w:val="24"/>
      <w:szCs w:val="28"/>
    </w:rPr>
  </w:style>
  <w:style w:type="paragraph" w:styleId="TOC">
    <w:name w:val="TOC Heading"/>
    <w:basedOn w:val="1"/>
    <w:next w:val="a"/>
    <w:uiPriority w:val="39"/>
    <w:semiHidden/>
    <w:unhideWhenUsed/>
    <w:qFormat/>
    <w:rsid w:val="000560ED"/>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20">
    <w:name w:val="toc 2"/>
    <w:basedOn w:val="a"/>
    <w:next w:val="a"/>
    <w:autoRedefine/>
    <w:uiPriority w:val="39"/>
    <w:unhideWhenUsed/>
    <w:rsid w:val="00AD2130"/>
    <w:pPr>
      <w:tabs>
        <w:tab w:val="right" w:leader="dot" w:pos="8296"/>
      </w:tabs>
      <w:spacing w:line="240" w:lineRule="atLeast"/>
      <w:ind w:leftChars="200" w:left="420"/>
    </w:pPr>
  </w:style>
  <w:style w:type="character" w:styleId="a6">
    <w:name w:val="Hyperlink"/>
    <w:basedOn w:val="a0"/>
    <w:uiPriority w:val="99"/>
    <w:unhideWhenUsed/>
    <w:rsid w:val="000560ED"/>
    <w:rPr>
      <w:color w:val="0000FF" w:themeColor="hyperlink"/>
      <w:u w:val="single"/>
    </w:rPr>
  </w:style>
  <w:style w:type="paragraph" w:styleId="a7">
    <w:name w:val="Balloon Text"/>
    <w:basedOn w:val="a"/>
    <w:link w:val="Char2"/>
    <w:uiPriority w:val="99"/>
    <w:semiHidden/>
    <w:unhideWhenUsed/>
    <w:rsid w:val="000560ED"/>
    <w:rPr>
      <w:sz w:val="18"/>
      <w:szCs w:val="18"/>
    </w:rPr>
  </w:style>
  <w:style w:type="character" w:customStyle="1" w:styleId="Char2">
    <w:name w:val="批注框文本 Char"/>
    <w:basedOn w:val="a0"/>
    <w:link w:val="a7"/>
    <w:uiPriority w:val="99"/>
    <w:semiHidden/>
    <w:rsid w:val="000560ED"/>
    <w:rPr>
      <w:sz w:val="18"/>
      <w:szCs w:val="18"/>
    </w:rPr>
  </w:style>
  <w:style w:type="character" w:customStyle="1" w:styleId="6Char">
    <w:name w:val="标题 6 Char"/>
    <w:basedOn w:val="a0"/>
    <w:link w:val="6"/>
    <w:uiPriority w:val="9"/>
    <w:rsid w:val="002D228E"/>
    <w:rPr>
      <w:rFonts w:asciiTheme="majorHAnsi" w:eastAsiaTheme="majorEastAsia" w:hAnsiTheme="majorHAnsi" w:cstheme="majorBidi"/>
      <w:b/>
      <w:bCs/>
      <w:sz w:val="24"/>
      <w:szCs w:val="24"/>
    </w:rPr>
  </w:style>
  <w:style w:type="paragraph" w:styleId="a8">
    <w:name w:val="Body Text Indent"/>
    <w:basedOn w:val="a"/>
    <w:link w:val="Char3"/>
    <w:rsid w:val="00672E15"/>
    <w:pPr>
      <w:spacing w:line="400" w:lineRule="exact"/>
      <w:ind w:firstLineChars="200" w:firstLine="640"/>
    </w:pPr>
    <w:rPr>
      <w:rFonts w:ascii="仿宋_GB2312" w:eastAsia="仿宋_GB2312" w:hAnsi="宋体" w:cs="Times New Roman"/>
      <w:sz w:val="32"/>
      <w:szCs w:val="20"/>
    </w:rPr>
  </w:style>
  <w:style w:type="character" w:customStyle="1" w:styleId="Char3">
    <w:name w:val="正文文本缩进 Char"/>
    <w:basedOn w:val="a0"/>
    <w:link w:val="a8"/>
    <w:rsid w:val="00672E15"/>
    <w:rPr>
      <w:rFonts w:ascii="仿宋_GB2312" w:eastAsia="仿宋_GB2312" w:hAnsi="宋体" w:cs="Times New Roman"/>
      <w:sz w:val="32"/>
      <w:szCs w:val="20"/>
    </w:rPr>
  </w:style>
  <w:style w:type="character" w:styleId="a9">
    <w:name w:val="page number"/>
    <w:basedOn w:val="a0"/>
    <w:rsid w:val="00352354"/>
  </w:style>
  <w:style w:type="paragraph" w:styleId="10">
    <w:name w:val="toc 1"/>
    <w:basedOn w:val="a"/>
    <w:next w:val="a"/>
    <w:rsid w:val="00352354"/>
    <w:pPr>
      <w:widowControl/>
      <w:tabs>
        <w:tab w:val="right" w:leader="dot" w:pos="9629"/>
      </w:tabs>
      <w:spacing w:after="100" w:line="276" w:lineRule="auto"/>
      <w:ind w:firstLineChars="200" w:firstLine="640"/>
      <w:jc w:val="left"/>
    </w:pPr>
    <w:rPr>
      <w:rFonts w:ascii="黑体" w:eastAsia="黑体" w:hAnsi="Times New Roman" w:cs="Times New Roman"/>
      <w:kern w:val="18"/>
      <w:sz w:val="28"/>
      <w:szCs w:val="20"/>
    </w:rPr>
  </w:style>
  <w:style w:type="paragraph" w:styleId="30">
    <w:name w:val="toc 3"/>
    <w:basedOn w:val="a"/>
    <w:next w:val="a"/>
    <w:uiPriority w:val="39"/>
    <w:rsid w:val="00352354"/>
    <w:pPr>
      <w:widowControl/>
      <w:spacing w:after="100" w:line="276" w:lineRule="auto"/>
      <w:ind w:left="440" w:firstLineChars="200" w:firstLine="640"/>
      <w:jc w:val="left"/>
    </w:pPr>
    <w:rPr>
      <w:rFonts w:ascii="Calibri" w:eastAsia="宋体" w:hAnsi="Calibri" w:cs="Times New Roman"/>
      <w:kern w:val="0"/>
      <w:sz w:val="22"/>
    </w:rPr>
  </w:style>
  <w:style w:type="paragraph" w:styleId="aa">
    <w:name w:val="Plain Text"/>
    <w:basedOn w:val="a"/>
    <w:link w:val="Char4"/>
    <w:rsid w:val="00352354"/>
    <w:pPr>
      <w:spacing w:line="400" w:lineRule="exact"/>
      <w:ind w:firstLineChars="200" w:firstLine="640"/>
    </w:pPr>
    <w:rPr>
      <w:rFonts w:ascii="宋体" w:eastAsia="宋体" w:hAnsi="Courier New" w:cs="Times New Roman"/>
      <w:sz w:val="24"/>
      <w:szCs w:val="20"/>
    </w:rPr>
  </w:style>
  <w:style w:type="character" w:customStyle="1" w:styleId="Char4">
    <w:name w:val="纯文本 Char"/>
    <w:basedOn w:val="a0"/>
    <w:link w:val="aa"/>
    <w:rsid w:val="00352354"/>
    <w:rPr>
      <w:rFonts w:ascii="宋体" w:eastAsia="宋体" w:hAnsi="Courier New" w:cs="Times New Roman"/>
      <w:sz w:val="24"/>
      <w:szCs w:val="20"/>
    </w:rPr>
  </w:style>
  <w:style w:type="paragraph" w:styleId="ab">
    <w:name w:val="No Spacing"/>
    <w:uiPriority w:val="1"/>
    <w:qFormat/>
    <w:rsid w:val="00E0516E"/>
    <w:pPr>
      <w:widowControl w:val="0"/>
      <w:jc w:val="both"/>
    </w:pPr>
  </w:style>
  <w:style w:type="paragraph" w:styleId="ac">
    <w:name w:val="List Paragraph"/>
    <w:basedOn w:val="a"/>
    <w:uiPriority w:val="34"/>
    <w:qFormat/>
    <w:rsid w:val="00E0516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369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baike.baidu.com/view/132408.htm"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FF9728-A27D-4D94-A1A4-52660487A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TotalTime>
  <Pages>52</Pages>
  <Words>5348</Words>
  <Characters>30484</Characters>
  <Application>Microsoft Office Word</Application>
  <DocSecurity>0</DocSecurity>
  <Lines>254</Lines>
  <Paragraphs>71</Paragraphs>
  <ScaleCrop>false</ScaleCrop>
  <Company>Microsoft</Company>
  <LinksUpToDate>false</LinksUpToDate>
  <CharactersWithSpaces>35761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CQ23</dc:creator>
  <cp:keywords/>
  <dc:description/>
  <cp:lastModifiedBy>CQ23</cp:lastModifiedBy>
  <cp:revision>33</cp:revision>
  <dcterms:created xsi:type="dcterms:W3CDTF">2014-10-21T10:45:00Z</dcterms:created>
  <dcterms:modified xsi:type="dcterms:W3CDTF">2014-10-27T02:57:00Z</dcterms:modified>
</cp:coreProperties>
</file>